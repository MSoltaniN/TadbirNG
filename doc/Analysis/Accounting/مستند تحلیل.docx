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B Nazanin"/>
          <w:color w:val="404040" w:themeColor="text1" w:themeTint="BF"/>
          <w:sz w:val="22"/>
          <w:szCs w:val="22"/>
          <w:rtl/>
          <w:lang w:eastAsia="ja-JP"/>
        </w:rPr>
        <w:id w:val="1875886614"/>
        <w:docPartObj>
          <w:docPartGallery w:val="Table of Contents"/>
          <w:docPartUnique/>
        </w:docPartObj>
      </w:sdtPr>
      <w:sdtEndPr>
        <w:rPr>
          <w:b/>
          <w:bCs/>
          <w:noProof/>
        </w:rPr>
      </w:sdtEndPr>
      <w:sdtContent>
        <w:p w:rsidR="00136155" w:rsidRPr="009623BC" w:rsidRDefault="00136155" w:rsidP="009623BC">
          <w:pPr>
            <w:pStyle w:val="TOCHeading"/>
            <w:bidi/>
            <w:rPr>
              <w:rFonts w:cs="B Nazanin"/>
              <w:sz w:val="22"/>
              <w:szCs w:val="22"/>
            </w:rPr>
          </w:pPr>
          <w:r w:rsidRPr="009623BC">
            <w:rPr>
              <w:rFonts w:cs="B Nazanin" w:hint="cs"/>
              <w:sz w:val="22"/>
              <w:szCs w:val="22"/>
              <w:rtl/>
            </w:rPr>
            <w:t xml:space="preserve">فهرست </w:t>
          </w:r>
        </w:p>
        <w:p w:rsidR="009623BC" w:rsidRDefault="00136155" w:rsidP="009623BC">
          <w:pPr>
            <w:pStyle w:val="TOC1"/>
            <w:rPr>
              <w:rFonts w:eastAsiaTheme="minorEastAsia"/>
              <w:noProof/>
              <w:color w:val="auto"/>
              <w:sz w:val="22"/>
              <w:szCs w:val="22"/>
              <w:lang w:eastAsia="en-US"/>
            </w:rPr>
          </w:pPr>
          <w:r w:rsidRPr="009623BC">
            <w:rPr>
              <w:rFonts w:cs="B Nazanin"/>
              <w:sz w:val="22"/>
              <w:szCs w:val="22"/>
            </w:rPr>
            <w:fldChar w:fldCharType="begin"/>
          </w:r>
          <w:r w:rsidRPr="009623BC">
            <w:rPr>
              <w:rFonts w:cs="B Nazanin"/>
              <w:sz w:val="22"/>
              <w:szCs w:val="22"/>
            </w:rPr>
            <w:instrText xml:space="preserve"> TOC \o "1-3" \h \z \u </w:instrText>
          </w:r>
          <w:r w:rsidRPr="009623BC">
            <w:rPr>
              <w:rFonts w:cs="B Nazanin"/>
              <w:sz w:val="22"/>
              <w:szCs w:val="22"/>
            </w:rPr>
            <w:fldChar w:fldCharType="separate"/>
          </w:r>
          <w:hyperlink w:anchor="_Toc16953743" w:history="1">
            <w:r w:rsidR="009623BC" w:rsidRPr="004A7736">
              <w:rPr>
                <w:rStyle w:val="Hyperlink"/>
                <w:rFonts w:cs="B Nazanin" w:hint="eastAsia"/>
                <w:noProof/>
                <w:rtl/>
                <w:lang w:bidi="fa-IR"/>
              </w:rPr>
              <w:t>موضوع</w:t>
            </w:r>
            <w:r w:rsidR="009623BC" w:rsidRPr="004A7736">
              <w:rPr>
                <w:rStyle w:val="Hyperlink"/>
                <w:rFonts w:cs="B Nazanin"/>
                <w:noProof/>
                <w:rtl/>
                <w:lang w:bidi="fa-IR"/>
              </w:rPr>
              <w:t xml:space="preserve"> :  </w:t>
            </w:r>
            <w:r w:rsidR="009623BC" w:rsidRPr="004A7736">
              <w:rPr>
                <w:rStyle w:val="Hyperlink"/>
                <w:rFonts w:cs="B Nazanin" w:hint="eastAsia"/>
                <w:noProof/>
                <w:rtl/>
              </w:rPr>
              <w:t>تراز</w:t>
            </w:r>
            <w:r w:rsidR="009623BC" w:rsidRPr="004A7736">
              <w:rPr>
                <w:rStyle w:val="Hyperlink"/>
                <w:rFonts w:cs="B Nazanin"/>
                <w:noProof/>
                <w:rtl/>
              </w:rPr>
              <w:t xml:space="preserve"> </w:t>
            </w:r>
            <w:r w:rsidR="009623BC" w:rsidRPr="004A7736">
              <w:rPr>
                <w:rStyle w:val="Hyperlink"/>
                <w:rFonts w:cs="B Nazanin" w:hint="eastAsia"/>
                <w:noProof/>
                <w:rtl/>
              </w:rPr>
              <w:t>آزما</w:t>
            </w:r>
            <w:r w:rsidR="009623BC" w:rsidRPr="004A7736">
              <w:rPr>
                <w:rStyle w:val="Hyperlink"/>
                <w:rFonts w:cs="B Nazanin" w:hint="cs"/>
                <w:noProof/>
                <w:rtl/>
              </w:rPr>
              <w:t>ی</w:t>
            </w:r>
            <w:r w:rsidR="009623BC" w:rsidRPr="004A7736">
              <w:rPr>
                <w:rStyle w:val="Hyperlink"/>
                <w:rFonts w:cs="B Nazanin" w:hint="eastAsia"/>
                <w:noProof/>
                <w:rtl/>
              </w:rPr>
              <w:t>ش</w:t>
            </w:r>
            <w:r w:rsidR="009623BC" w:rsidRPr="004A7736">
              <w:rPr>
                <w:rStyle w:val="Hyperlink"/>
                <w:rFonts w:cs="B Nazanin" w:hint="cs"/>
                <w:noProof/>
                <w:rtl/>
              </w:rPr>
              <w:t>ی</w:t>
            </w:r>
            <w:r w:rsidR="009623BC">
              <w:rPr>
                <w:noProof/>
                <w:webHidden/>
              </w:rPr>
              <w:tab/>
            </w:r>
            <w:r w:rsidR="009623BC">
              <w:rPr>
                <w:noProof/>
                <w:webHidden/>
              </w:rPr>
              <w:fldChar w:fldCharType="begin"/>
            </w:r>
            <w:r w:rsidR="009623BC">
              <w:rPr>
                <w:noProof/>
                <w:webHidden/>
              </w:rPr>
              <w:instrText xml:space="preserve"> PAGEREF _Toc16953743 \h </w:instrText>
            </w:r>
            <w:r w:rsidR="009623BC">
              <w:rPr>
                <w:noProof/>
                <w:webHidden/>
              </w:rPr>
            </w:r>
            <w:r w:rsidR="009623BC">
              <w:rPr>
                <w:noProof/>
                <w:webHidden/>
              </w:rPr>
              <w:fldChar w:fldCharType="separate"/>
            </w:r>
            <w:r w:rsidR="009623BC">
              <w:rPr>
                <w:noProof/>
                <w:webHidden/>
              </w:rPr>
              <w:t>2</w:t>
            </w:r>
            <w:r w:rsidR="009623BC">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44" w:history="1">
            <w:r w:rsidRPr="004A7736">
              <w:rPr>
                <w:rStyle w:val="Hyperlink"/>
                <w:rFonts w:cs="B Nazanin" w:hint="eastAsia"/>
                <w:noProof/>
                <w:rtl/>
                <w:lang w:bidi="fa-IR"/>
              </w:rPr>
              <w:t>معرف</w:t>
            </w:r>
            <w:r w:rsidRPr="004A7736">
              <w:rPr>
                <w:rStyle w:val="Hyperlink"/>
                <w:rFonts w:cs="B Nazanin" w:hint="cs"/>
                <w:noProof/>
                <w:rtl/>
                <w:lang w:bidi="fa-IR"/>
              </w:rPr>
              <w:t>ی</w:t>
            </w:r>
            <w:r w:rsidRPr="004A7736">
              <w:rPr>
                <w:rStyle w:val="Hyperlink"/>
                <w:rFonts w:cs="B Nazanin"/>
                <w:noProof/>
                <w:rtl/>
                <w:lang w:bidi="fa-IR"/>
              </w:rPr>
              <w:t>:</w:t>
            </w:r>
            <w:r>
              <w:rPr>
                <w:noProof/>
                <w:webHidden/>
              </w:rPr>
              <w:tab/>
            </w:r>
            <w:r>
              <w:rPr>
                <w:noProof/>
                <w:webHidden/>
              </w:rPr>
              <w:fldChar w:fldCharType="begin"/>
            </w:r>
            <w:r>
              <w:rPr>
                <w:noProof/>
                <w:webHidden/>
              </w:rPr>
              <w:instrText xml:space="preserve"> PAGEREF _Toc16953744 \h </w:instrText>
            </w:r>
            <w:r>
              <w:rPr>
                <w:noProof/>
                <w:webHidden/>
              </w:rPr>
            </w:r>
            <w:r>
              <w:rPr>
                <w:noProof/>
                <w:webHidden/>
              </w:rPr>
              <w:fldChar w:fldCharType="separate"/>
            </w:r>
            <w:r>
              <w:rPr>
                <w:noProof/>
                <w:webHidden/>
              </w:rPr>
              <w:t>2</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45" w:history="1">
            <w:r w:rsidRPr="004A7736">
              <w:rPr>
                <w:rStyle w:val="Hyperlink"/>
                <w:rFonts w:cs="B Nazanin" w:hint="eastAsia"/>
                <w:noProof/>
                <w:rtl/>
                <w:lang w:bidi="fa-IR"/>
              </w:rPr>
              <w:t>طراح</w:t>
            </w:r>
            <w:r w:rsidRPr="004A7736">
              <w:rPr>
                <w:rStyle w:val="Hyperlink"/>
                <w:rFonts w:cs="B Nazanin" w:hint="cs"/>
                <w:noProof/>
                <w:rtl/>
                <w:lang w:bidi="fa-IR"/>
              </w:rPr>
              <w:t>ی</w:t>
            </w:r>
            <w:r w:rsidRPr="004A7736">
              <w:rPr>
                <w:rStyle w:val="Hyperlink"/>
                <w:rFonts w:cs="B Nazanin"/>
                <w:noProof/>
                <w:lang w:bidi="fa-IR"/>
              </w:rPr>
              <w:t>UI</w:t>
            </w:r>
            <w:r w:rsidRPr="004A7736">
              <w:rPr>
                <w:rStyle w:val="Hyperlink"/>
                <w:rFonts w:cs="B Nazanin"/>
                <w:noProof/>
                <w:rtl/>
                <w:lang w:bidi="fa-IR"/>
              </w:rPr>
              <w:t xml:space="preserve"> </w:t>
            </w:r>
            <w:r w:rsidRPr="004A7736">
              <w:rPr>
                <w:rStyle w:val="Hyperlink"/>
                <w:rFonts w:cs="B Nazanin" w:hint="eastAsia"/>
                <w:noProof/>
                <w:rtl/>
                <w:lang w:bidi="fa-IR"/>
              </w:rPr>
              <w:t>تراز</w:t>
            </w:r>
            <w:r w:rsidRPr="004A7736">
              <w:rPr>
                <w:rStyle w:val="Hyperlink"/>
                <w:rFonts w:cs="B Nazanin"/>
                <w:noProof/>
                <w:rtl/>
                <w:lang w:bidi="fa-IR"/>
              </w:rPr>
              <w:t xml:space="preserve"> </w:t>
            </w:r>
            <w:r w:rsidRPr="004A7736">
              <w:rPr>
                <w:rStyle w:val="Hyperlink"/>
                <w:rFonts w:cs="B Nazanin" w:hint="eastAsia"/>
                <w:noProof/>
                <w:rtl/>
                <w:lang w:bidi="fa-IR"/>
              </w:rPr>
              <w:t>آزما</w:t>
            </w:r>
            <w:r w:rsidRPr="004A7736">
              <w:rPr>
                <w:rStyle w:val="Hyperlink"/>
                <w:rFonts w:cs="B Nazanin" w:hint="cs"/>
                <w:noProof/>
                <w:rtl/>
                <w:lang w:bidi="fa-IR"/>
              </w:rPr>
              <w:t>ی</w:t>
            </w:r>
            <w:r w:rsidRPr="004A7736">
              <w:rPr>
                <w:rStyle w:val="Hyperlink"/>
                <w:rFonts w:cs="B Nazanin" w:hint="eastAsia"/>
                <w:noProof/>
                <w:rtl/>
                <w:lang w:bidi="fa-IR"/>
              </w:rPr>
              <w:t>ش</w:t>
            </w:r>
            <w:r w:rsidRPr="004A7736">
              <w:rPr>
                <w:rStyle w:val="Hyperlink"/>
                <w:rFonts w:cs="B Nazanin" w:hint="cs"/>
                <w:noProof/>
                <w:rtl/>
                <w:lang w:bidi="fa-IR"/>
              </w:rPr>
              <w:t>ی</w:t>
            </w:r>
            <w:bookmarkStart w:id="0" w:name="_GoBack"/>
            <w:bookmarkEnd w:id="0"/>
            <w:r>
              <w:rPr>
                <w:noProof/>
                <w:webHidden/>
              </w:rPr>
              <w:tab/>
            </w:r>
            <w:r>
              <w:rPr>
                <w:noProof/>
                <w:webHidden/>
              </w:rPr>
              <w:fldChar w:fldCharType="begin"/>
            </w:r>
            <w:r>
              <w:rPr>
                <w:noProof/>
                <w:webHidden/>
              </w:rPr>
              <w:instrText xml:space="preserve"> PAGEREF _Toc16953745 \h </w:instrText>
            </w:r>
            <w:r>
              <w:rPr>
                <w:noProof/>
                <w:webHidden/>
              </w:rPr>
            </w:r>
            <w:r>
              <w:rPr>
                <w:noProof/>
                <w:webHidden/>
              </w:rPr>
              <w:fldChar w:fldCharType="separate"/>
            </w:r>
            <w:r>
              <w:rPr>
                <w:noProof/>
                <w:webHidden/>
              </w:rPr>
              <w:t>7</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46" w:history="1">
            <w:r w:rsidRPr="004A7736">
              <w:rPr>
                <w:rStyle w:val="Hyperlink"/>
                <w:rFonts w:cs="B Nazanin" w:hint="eastAsia"/>
                <w:noProof/>
                <w:rtl/>
                <w:lang w:bidi="fa-IR"/>
              </w:rPr>
              <w:t>ارز</w:t>
            </w:r>
            <w:r>
              <w:rPr>
                <w:noProof/>
                <w:webHidden/>
              </w:rPr>
              <w:tab/>
            </w:r>
            <w:r>
              <w:rPr>
                <w:noProof/>
                <w:webHidden/>
              </w:rPr>
              <w:fldChar w:fldCharType="begin"/>
            </w:r>
            <w:r>
              <w:rPr>
                <w:noProof/>
                <w:webHidden/>
              </w:rPr>
              <w:instrText xml:space="preserve"> PAGEREF _Toc16953746 \h </w:instrText>
            </w:r>
            <w:r>
              <w:rPr>
                <w:noProof/>
                <w:webHidden/>
              </w:rPr>
            </w:r>
            <w:r>
              <w:rPr>
                <w:noProof/>
                <w:webHidden/>
              </w:rPr>
              <w:fldChar w:fldCharType="separate"/>
            </w:r>
            <w:r>
              <w:rPr>
                <w:noProof/>
                <w:webHidden/>
              </w:rPr>
              <w:t>10</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47" w:history="1">
            <w:r w:rsidRPr="004A7736">
              <w:rPr>
                <w:rStyle w:val="Hyperlink"/>
                <w:rFonts w:cs="B Nazanin" w:hint="eastAsia"/>
                <w:noProof/>
                <w:rtl/>
                <w:lang w:bidi="fa-IR"/>
              </w:rPr>
              <w:t>تعر</w:t>
            </w:r>
            <w:r w:rsidRPr="004A7736">
              <w:rPr>
                <w:rStyle w:val="Hyperlink"/>
                <w:rFonts w:cs="B Nazanin" w:hint="cs"/>
                <w:noProof/>
                <w:rtl/>
                <w:lang w:bidi="fa-IR"/>
              </w:rPr>
              <w:t>ی</w:t>
            </w:r>
            <w:r w:rsidRPr="004A7736">
              <w:rPr>
                <w:rStyle w:val="Hyperlink"/>
                <w:rFonts w:cs="B Nazanin" w:hint="eastAsia"/>
                <w:noProof/>
                <w:rtl/>
                <w:lang w:bidi="fa-IR"/>
              </w:rPr>
              <w:t>ف</w:t>
            </w:r>
            <w:r w:rsidRPr="004A7736">
              <w:rPr>
                <w:rStyle w:val="Hyperlink"/>
                <w:rFonts w:cs="B Nazanin"/>
                <w:noProof/>
                <w:rtl/>
                <w:lang w:bidi="fa-IR"/>
              </w:rPr>
              <w:t xml:space="preserve"> </w:t>
            </w:r>
            <w:r w:rsidRPr="004A7736">
              <w:rPr>
                <w:rStyle w:val="Hyperlink"/>
                <w:rFonts w:cs="B Nazanin" w:hint="eastAsia"/>
                <w:noProof/>
                <w:rtl/>
                <w:lang w:bidi="fa-IR"/>
              </w:rPr>
              <w:t>ارز</w:t>
            </w:r>
            <w:r>
              <w:rPr>
                <w:noProof/>
                <w:webHidden/>
              </w:rPr>
              <w:tab/>
            </w:r>
            <w:r>
              <w:rPr>
                <w:noProof/>
                <w:webHidden/>
              </w:rPr>
              <w:fldChar w:fldCharType="begin"/>
            </w:r>
            <w:r>
              <w:rPr>
                <w:noProof/>
                <w:webHidden/>
              </w:rPr>
              <w:instrText xml:space="preserve"> PAGEREF _Toc16953747 \h </w:instrText>
            </w:r>
            <w:r>
              <w:rPr>
                <w:noProof/>
                <w:webHidden/>
              </w:rPr>
            </w:r>
            <w:r>
              <w:rPr>
                <w:noProof/>
                <w:webHidden/>
              </w:rPr>
              <w:fldChar w:fldCharType="separate"/>
            </w:r>
            <w:r>
              <w:rPr>
                <w:noProof/>
                <w:webHidden/>
              </w:rPr>
              <w:t>10</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48" w:history="1">
            <w:r w:rsidRPr="004A7736">
              <w:rPr>
                <w:rStyle w:val="Hyperlink"/>
                <w:rFonts w:cs="B Nazanin" w:hint="eastAsia"/>
                <w:noProof/>
                <w:rtl/>
                <w:lang w:bidi="fa-IR"/>
              </w:rPr>
              <w:t>طراح</w:t>
            </w:r>
            <w:r w:rsidRPr="004A7736">
              <w:rPr>
                <w:rStyle w:val="Hyperlink"/>
                <w:rFonts w:cs="B Nazanin" w:hint="cs"/>
                <w:noProof/>
                <w:rtl/>
                <w:lang w:bidi="fa-IR"/>
              </w:rPr>
              <w:t>ی</w:t>
            </w:r>
            <w:r w:rsidRPr="004A7736">
              <w:rPr>
                <w:rStyle w:val="Hyperlink"/>
                <w:rFonts w:cs="B Nazanin"/>
                <w:noProof/>
                <w:lang w:bidi="fa-IR"/>
              </w:rPr>
              <w:t>UI</w:t>
            </w:r>
            <w:r w:rsidRPr="004A7736">
              <w:rPr>
                <w:rStyle w:val="Hyperlink"/>
                <w:rFonts w:cs="B Nazanin"/>
                <w:noProof/>
                <w:rtl/>
                <w:lang w:bidi="fa-IR"/>
              </w:rPr>
              <w:t xml:space="preserve"> </w:t>
            </w:r>
            <w:r w:rsidRPr="004A7736">
              <w:rPr>
                <w:rStyle w:val="Hyperlink"/>
                <w:rFonts w:cs="B Nazanin" w:hint="eastAsia"/>
                <w:noProof/>
                <w:rtl/>
                <w:lang w:bidi="fa-IR"/>
              </w:rPr>
              <w:t>معرف</w:t>
            </w:r>
            <w:r w:rsidRPr="004A7736">
              <w:rPr>
                <w:rStyle w:val="Hyperlink"/>
                <w:rFonts w:cs="B Nazanin" w:hint="cs"/>
                <w:noProof/>
                <w:rtl/>
                <w:lang w:bidi="fa-IR"/>
              </w:rPr>
              <w:t>ی</w:t>
            </w:r>
            <w:r w:rsidRPr="004A7736">
              <w:rPr>
                <w:rStyle w:val="Hyperlink"/>
                <w:rFonts w:cs="B Nazanin"/>
                <w:noProof/>
                <w:rtl/>
                <w:lang w:bidi="fa-IR"/>
              </w:rPr>
              <w:t xml:space="preserve"> </w:t>
            </w:r>
            <w:r w:rsidRPr="004A7736">
              <w:rPr>
                <w:rStyle w:val="Hyperlink"/>
                <w:rFonts w:cs="B Nazanin" w:hint="eastAsia"/>
                <w:noProof/>
                <w:rtl/>
                <w:lang w:bidi="fa-IR"/>
              </w:rPr>
              <w:t>ارز</w:t>
            </w:r>
            <w:r>
              <w:rPr>
                <w:noProof/>
                <w:webHidden/>
              </w:rPr>
              <w:tab/>
            </w:r>
            <w:r>
              <w:rPr>
                <w:noProof/>
                <w:webHidden/>
              </w:rPr>
              <w:fldChar w:fldCharType="begin"/>
            </w:r>
            <w:r>
              <w:rPr>
                <w:noProof/>
                <w:webHidden/>
              </w:rPr>
              <w:instrText xml:space="preserve"> PAGEREF _Toc16953748 \h </w:instrText>
            </w:r>
            <w:r>
              <w:rPr>
                <w:noProof/>
                <w:webHidden/>
              </w:rPr>
            </w:r>
            <w:r>
              <w:rPr>
                <w:noProof/>
                <w:webHidden/>
              </w:rPr>
              <w:fldChar w:fldCharType="separate"/>
            </w:r>
            <w:r>
              <w:rPr>
                <w:noProof/>
                <w:webHidden/>
              </w:rPr>
              <w:t>11</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49" w:history="1">
            <w:r w:rsidRPr="004A7736">
              <w:rPr>
                <w:rStyle w:val="Hyperlink"/>
                <w:rFonts w:cs="B Nazanin" w:hint="eastAsia"/>
                <w:noProof/>
                <w:rtl/>
                <w:lang w:bidi="fa-IR"/>
              </w:rPr>
              <w:t>انتخاب</w:t>
            </w:r>
            <w:r w:rsidRPr="004A7736">
              <w:rPr>
                <w:rStyle w:val="Hyperlink"/>
                <w:rFonts w:cs="B Nazanin"/>
                <w:noProof/>
                <w:rtl/>
                <w:lang w:bidi="fa-IR"/>
              </w:rPr>
              <w:t xml:space="preserve"> </w:t>
            </w:r>
            <w:r w:rsidRPr="004A7736">
              <w:rPr>
                <w:rStyle w:val="Hyperlink"/>
                <w:rFonts w:cs="B Nazanin" w:hint="eastAsia"/>
                <w:noProof/>
                <w:rtl/>
                <w:lang w:bidi="fa-IR"/>
              </w:rPr>
              <w:t>حساب</w:t>
            </w:r>
            <w:r>
              <w:rPr>
                <w:noProof/>
                <w:webHidden/>
              </w:rPr>
              <w:tab/>
            </w:r>
            <w:r>
              <w:rPr>
                <w:noProof/>
                <w:webHidden/>
              </w:rPr>
              <w:fldChar w:fldCharType="begin"/>
            </w:r>
            <w:r>
              <w:rPr>
                <w:noProof/>
                <w:webHidden/>
              </w:rPr>
              <w:instrText xml:space="preserve"> PAGEREF _Toc16953749 \h </w:instrText>
            </w:r>
            <w:r>
              <w:rPr>
                <w:noProof/>
                <w:webHidden/>
              </w:rPr>
            </w:r>
            <w:r>
              <w:rPr>
                <w:noProof/>
                <w:webHidden/>
              </w:rPr>
              <w:fldChar w:fldCharType="separate"/>
            </w:r>
            <w:r>
              <w:rPr>
                <w:noProof/>
                <w:webHidden/>
              </w:rPr>
              <w:t>15</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50" w:history="1">
            <w:r w:rsidRPr="004A7736">
              <w:rPr>
                <w:rStyle w:val="Hyperlink"/>
                <w:rFonts w:cs="B Nazanin" w:hint="eastAsia"/>
                <w:noProof/>
                <w:rtl/>
                <w:lang w:bidi="fa-IR"/>
              </w:rPr>
              <w:t>تعر</w:t>
            </w:r>
            <w:r w:rsidRPr="004A7736">
              <w:rPr>
                <w:rStyle w:val="Hyperlink"/>
                <w:rFonts w:cs="B Nazanin" w:hint="cs"/>
                <w:noProof/>
                <w:rtl/>
                <w:lang w:bidi="fa-IR"/>
              </w:rPr>
              <w:t>ی</w:t>
            </w:r>
            <w:r w:rsidRPr="004A7736">
              <w:rPr>
                <w:rStyle w:val="Hyperlink"/>
                <w:rFonts w:cs="B Nazanin" w:hint="eastAsia"/>
                <w:noProof/>
                <w:rtl/>
                <w:lang w:bidi="fa-IR"/>
              </w:rPr>
              <w:t>ف</w:t>
            </w:r>
            <w:r w:rsidRPr="004A7736">
              <w:rPr>
                <w:rStyle w:val="Hyperlink"/>
                <w:rFonts w:cs="B Nazanin"/>
                <w:noProof/>
                <w:rtl/>
                <w:lang w:bidi="fa-IR"/>
              </w:rPr>
              <w:t xml:space="preserve"> </w:t>
            </w:r>
            <w:r w:rsidRPr="004A7736">
              <w:rPr>
                <w:rStyle w:val="Hyperlink"/>
                <w:rFonts w:cs="B Nazanin" w:hint="eastAsia"/>
                <w:noProof/>
                <w:rtl/>
                <w:lang w:bidi="fa-IR"/>
              </w:rPr>
              <w:t>انتخاب</w:t>
            </w:r>
            <w:r w:rsidRPr="004A7736">
              <w:rPr>
                <w:rStyle w:val="Hyperlink"/>
                <w:rFonts w:cs="B Nazanin"/>
                <w:noProof/>
                <w:rtl/>
                <w:lang w:bidi="fa-IR"/>
              </w:rPr>
              <w:t xml:space="preserve"> </w:t>
            </w:r>
            <w:r w:rsidRPr="004A7736">
              <w:rPr>
                <w:rStyle w:val="Hyperlink"/>
                <w:rFonts w:cs="B Nazanin" w:hint="eastAsia"/>
                <w:noProof/>
                <w:rtl/>
                <w:lang w:bidi="fa-IR"/>
              </w:rPr>
              <w:t>حساب</w:t>
            </w:r>
            <w:r>
              <w:rPr>
                <w:noProof/>
                <w:webHidden/>
              </w:rPr>
              <w:tab/>
            </w:r>
            <w:r>
              <w:rPr>
                <w:noProof/>
                <w:webHidden/>
              </w:rPr>
              <w:fldChar w:fldCharType="begin"/>
            </w:r>
            <w:r>
              <w:rPr>
                <w:noProof/>
                <w:webHidden/>
              </w:rPr>
              <w:instrText xml:space="preserve"> PAGEREF _Toc16953750 \h </w:instrText>
            </w:r>
            <w:r>
              <w:rPr>
                <w:noProof/>
                <w:webHidden/>
              </w:rPr>
            </w:r>
            <w:r>
              <w:rPr>
                <w:noProof/>
                <w:webHidden/>
              </w:rPr>
              <w:fldChar w:fldCharType="separate"/>
            </w:r>
            <w:r>
              <w:rPr>
                <w:noProof/>
                <w:webHidden/>
              </w:rPr>
              <w:t>15</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51" w:history="1">
            <w:r w:rsidRPr="004A7736">
              <w:rPr>
                <w:rStyle w:val="Hyperlink"/>
                <w:rFonts w:cs="B Nazanin" w:hint="eastAsia"/>
                <w:noProof/>
                <w:rtl/>
                <w:lang w:bidi="fa-IR"/>
              </w:rPr>
              <w:t>دفتر</w:t>
            </w:r>
            <w:r w:rsidRPr="004A7736">
              <w:rPr>
                <w:rStyle w:val="Hyperlink"/>
                <w:rFonts w:cs="B Nazanin"/>
                <w:noProof/>
                <w:rtl/>
                <w:lang w:bidi="fa-IR"/>
              </w:rPr>
              <w:t xml:space="preserve"> </w:t>
            </w:r>
            <w:r w:rsidRPr="004A7736">
              <w:rPr>
                <w:rStyle w:val="Hyperlink"/>
                <w:rFonts w:cs="B Nazanin" w:hint="eastAsia"/>
                <w:noProof/>
                <w:rtl/>
                <w:lang w:bidi="fa-IR"/>
              </w:rPr>
              <w:t>حساب</w:t>
            </w:r>
            <w:r>
              <w:rPr>
                <w:noProof/>
                <w:webHidden/>
              </w:rPr>
              <w:tab/>
            </w:r>
            <w:r>
              <w:rPr>
                <w:noProof/>
                <w:webHidden/>
              </w:rPr>
              <w:fldChar w:fldCharType="begin"/>
            </w:r>
            <w:r>
              <w:rPr>
                <w:noProof/>
                <w:webHidden/>
              </w:rPr>
              <w:instrText xml:space="preserve"> PAGEREF _Toc16953751 \h </w:instrText>
            </w:r>
            <w:r>
              <w:rPr>
                <w:noProof/>
                <w:webHidden/>
              </w:rPr>
            </w:r>
            <w:r>
              <w:rPr>
                <w:noProof/>
                <w:webHidden/>
              </w:rPr>
              <w:fldChar w:fldCharType="separate"/>
            </w:r>
            <w:r>
              <w:rPr>
                <w:noProof/>
                <w:webHidden/>
              </w:rPr>
              <w:t>18</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52" w:history="1">
            <w:r w:rsidRPr="004A7736">
              <w:rPr>
                <w:rStyle w:val="Hyperlink"/>
                <w:rFonts w:cs="B Nazanin" w:hint="eastAsia"/>
                <w:noProof/>
                <w:rtl/>
                <w:lang w:bidi="fa-IR"/>
              </w:rPr>
              <w:t>تعر</w:t>
            </w:r>
            <w:r w:rsidRPr="004A7736">
              <w:rPr>
                <w:rStyle w:val="Hyperlink"/>
                <w:rFonts w:cs="B Nazanin" w:hint="cs"/>
                <w:noProof/>
                <w:rtl/>
                <w:lang w:bidi="fa-IR"/>
              </w:rPr>
              <w:t>ی</w:t>
            </w:r>
            <w:r w:rsidRPr="004A7736">
              <w:rPr>
                <w:rStyle w:val="Hyperlink"/>
                <w:rFonts w:cs="B Nazanin" w:hint="eastAsia"/>
                <w:noProof/>
                <w:rtl/>
                <w:lang w:bidi="fa-IR"/>
              </w:rPr>
              <w:t>ف</w:t>
            </w:r>
            <w:r w:rsidRPr="004A7736">
              <w:rPr>
                <w:rStyle w:val="Hyperlink"/>
                <w:rFonts w:cs="B Nazanin"/>
                <w:noProof/>
                <w:rtl/>
                <w:lang w:bidi="fa-IR"/>
              </w:rPr>
              <w:t xml:space="preserve"> </w:t>
            </w:r>
            <w:r w:rsidRPr="004A7736">
              <w:rPr>
                <w:rStyle w:val="Hyperlink"/>
                <w:rFonts w:cs="B Nazanin" w:hint="eastAsia"/>
                <w:noProof/>
                <w:rtl/>
                <w:lang w:bidi="fa-IR"/>
              </w:rPr>
              <w:t>دفاتر</w:t>
            </w:r>
            <w:r w:rsidRPr="004A7736">
              <w:rPr>
                <w:rStyle w:val="Hyperlink"/>
                <w:rFonts w:cs="B Nazanin"/>
                <w:noProof/>
                <w:rtl/>
                <w:lang w:bidi="fa-IR"/>
              </w:rPr>
              <w:t xml:space="preserve"> </w:t>
            </w:r>
            <w:r w:rsidRPr="004A7736">
              <w:rPr>
                <w:rStyle w:val="Hyperlink"/>
                <w:rFonts w:cs="B Nazanin" w:hint="eastAsia"/>
                <w:noProof/>
                <w:rtl/>
                <w:lang w:bidi="fa-IR"/>
              </w:rPr>
              <w:t>حساب</w:t>
            </w:r>
            <w:r>
              <w:rPr>
                <w:noProof/>
                <w:webHidden/>
              </w:rPr>
              <w:tab/>
            </w:r>
            <w:r>
              <w:rPr>
                <w:noProof/>
                <w:webHidden/>
              </w:rPr>
              <w:fldChar w:fldCharType="begin"/>
            </w:r>
            <w:r>
              <w:rPr>
                <w:noProof/>
                <w:webHidden/>
              </w:rPr>
              <w:instrText xml:space="preserve"> PAGEREF _Toc16953752 \h </w:instrText>
            </w:r>
            <w:r>
              <w:rPr>
                <w:noProof/>
                <w:webHidden/>
              </w:rPr>
            </w:r>
            <w:r>
              <w:rPr>
                <w:noProof/>
                <w:webHidden/>
              </w:rPr>
              <w:fldChar w:fldCharType="separate"/>
            </w:r>
            <w:r>
              <w:rPr>
                <w:noProof/>
                <w:webHidden/>
              </w:rPr>
              <w:t>18</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53" w:history="1">
            <w:r w:rsidRPr="004A7736">
              <w:rPr>
                <w:rStyle w:val="Hyperlink"/>
                <w:rFonts w:cs="B Nazanin" w:hint="eastAsia"/>
                <w:noProof/>
                <w:rtl/>
              </w:rPr>
              <w:t>طراح</w:t>
            </w:r>
            <w:r w:rsidRPr="004A7736">
              <w:rPr>
                <w:rStyle w:val="Hyperlink"/>
                <w:rFonts w:cs="B Nazanin" w:hint="cs"/>
                <w:noProof/>
                <w:rtl/>
              </w:rPr>
              <w:t>ی</w:t>
            </w:r>
            <w:r w:rsidRPr="004A7736">
              <w:rPr>
                <w:rStyle w:val="Hyperlink"/>
                <w:rFonts w:cs="B Nazanin"/>
                <w:noProof/>
                <w:rtl/>
              </w:rPr>
              <w:t xml:space="preserve"> </w:t>
            </w:r>
            <w:r w:rsidRPr="004A7736">
              <w:rPr>
                <w:rStyle w:val="Hyperlink"/>
                <w:rFonts w:cs="B Nazanin"/>
                <w:noProof/>
              </w:rPr>
              <w:t xml:space="preserve">UI </w:t>
            </w:r>
            <w:r w:rsidRPr="004A7736">
              <w:rPr>
                <w:rStyle w:val="Hyperlink"/>
                <w:rFonts w:cs="B Nazanin"/>
                <w:noProof/>
                <w:rtl/>
              </w:rPr>
              <w:t xml:space="preserve"> </w:t>
            </w:r>
            <w:r w:rsidRPr="004A7736">
              <w:rPr>
                <w:rStyle w:val="Hyperlink"/>
                <w:rFonts w:cs="B Nazanin"/>
                <w:noProof/>
                <w:lang w:bidi="fa-IR"/>
              </w:rPr>
              <w:t xml:space="preserve"> </w:t>
            </w:r>
            <w:r w:rsidRPr="004A7736">
              <w:rPr>
                <w:rStyle w:val="Hyperlink"/>
                <w:rFonts w:cs="B Nazanin" w:hint="eastAsia"/>
                <w:noProof/>
                <w:rtl/>
                <w:lang w:bidi="fa-IR"/>
              </w:rPr>
              <w:t>دفتر</w:t>
            </w:r>
            <w:r w:rsidRPr="004A7736">
              <w:rPr>
                <w:rStyle w:val="Hyperlink"/>
                <w:rFonts w:cs="B Nazanin"/>
                <w:noProof/>
                <w:rtl/>
                <w:lang w:bidi="fa-IR"/>
              </w:rPr>
              <w:t xml:space="preserve"> </w:t>
            </w:r>
            <w:r w:rsidRPr="004A7736">
              <w:rPr>
                <w:rStyle w:val="Hyperlink"/>
                <w:rFonts w:cs="B Nazanin" w:hint="eastAsia"/>
                <w:noProof/>
                <w:rtl/>
                <w:lang w:bidi="fa-IR"/>
              </w:rPr>
              <w:t>حساب</w:t>
            </w:r>
            <w:r>
              <w:rPr>
                <w:noProof/>
                <w:webHidden/>
              </w:rPr>
              <w:tab/>
            </w:r>
            <w:r>
              <w:rPr>
                <w:noProof/>
                <w:webHidden/>
              </w:rPr>
              <w:fldChar w:fldCharType="begin"/>
            </w:r>
            <w:r>
              <w:rPr>
                <w:noProof/>
                <w:webHidden/>
              </w:rPr>
              <w:instrText xml:space="preserve"> PAGEREF _Toc16953753 \h </w:instrText>
            </w:r>
            <w:r>
              <w:rPr>
                <w:noProof/>
                <w:webHidden/>
              </w:rPr>
            </w:r>
            <w:r>
              <w:rPr>
                <w:noProof/>
                <w:webHidden/>
              </w:rPr>
              <w:fldChar w:fldCharType="separate"/>
            </w:r>
            <w:r>
              <w:rPr>
                <w:noProof/>
                <w:webHidden/>
              </w:rPr>
              <w:t>22</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54" w:history="1">
            <w:r w:rsidRPr="004A7736">
              <w:rPr>
                <w:rStyle w:val="Hyperlink"/>
                <w:rFonts w:cs="B Nazanin" w:hint="eastAsia"/>
                <w:noProof/>
                <w:rtl/>
                <w:lang w:bidi="fa-IR"/>
              </w:rPr>
              <w:t>سند</w:t>
            </w:r>
            <w:r w:rsidRPr="004A7736">
              <w:rPr>
                <w:rStyle w:val="Hyperlink"/>
                <w:rFonts w:cs="B Nazanin"/>
                <w:noProof/>
                <w:rtl/>
                <w:lang w:bidi="fa-IR"/>
              </w:rPr>
              <w:t xml:space="preserve"> </w:t>
            </w:r>
            <w:r w:rsidRPr="004A7736">
              <w:rPr>
                <w:rStyle w:val="Hyperlink"/>
                <w:rFonts w:cs="B Nazanin" w:hint="eastAsia"/>
                <w:noProof/>
                <w:rtl/>
                <w:lang w:bidi="fa-IR"/>
              </w:rPr>
              <w:t>حسابدار</w:t>
            </w:r>
            <w:r w:rsidRPr="004A7736">
              <w:rPr>
                <w:rStyle w:val="Hyperlink"/>
                <w:rFonts w:cs="B Nazanin" w:hint="cs"/>
                <w:noProof/>
                <w:rtl/>
                <w:lang w:bidi="fa-IR"/>
              </w:rPr>
              <w:t>ی</w:t>
            </w:r>
            <w:r>
              <w:rPr>
                <w:noProof/>
                <w:webHidden/>
              </w:rPr>
              <w:tab/>
            </w:r>
            <w:r>
              <w:rPr>
                <w:noProof/>
                <w:webHidden/>
              </w:rPr>
              <w:fldChar w:fldCharType="begin"/>
            </w:r>
            <w:r>
              <w:rPr>
                <w:noProof/>
                <w:webHidden/>
              </w:rPr>
              <w:instrText xml:space="preserve"> PAGEREF _Toc16953754 \h </w:instrText>
            </w:r>
            <w:r>
              <w:rPr>
                <w:noProof/>
                <w:webHidden/>
              </w:rPr>
            </w:r>
            <w:r>
              <w:rPr>
                <w:noProof/>
                <w:webHidden/>
              </w:rPr>
              <w:fldChar w:fldCharType="separate"/>
            </w:r>
            <w:r>
              <w:rPr>
                <w:noProof/>
                <w:webHidden/>
              </w:rPr>
              <w:t>23</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55" w:history="1">
            <w:r w:rsidRPr="004A7736">
              <w:rPr>
                <w:rStyle w:val="Hyperlink"/>
                <w:rFonts w:cs="B Nazanin" w:hint="eastAsia"/>
                <w:noProof/>
                <w:rtl/>
                <w:lang w:bidi="fa-IR"/>
              </w:rPr>
              <w:t>تعر</w:t>
            </w:r>
            <w:r w:rsidRPr="004A7736">
              <w:rPr>
                <w:rStyle w:val="Hyperlink"/>
                <w:rFonts w:cs="B Nazanin" w:hint="cs"/>
                <w:noProof/>
                <w:rtl/>
                <w:lang w:bidi="fa-IR"/>
              </w:rPr>
              <w:t>ی</w:t>
            </w:r>
            <w:r w:rsidRPr="004A7736">
              <w:rPr>
                <w:rStyle w:val="Hyperlink"/>
                <w:rFonts w:cs="B Nazanin" w:hint="eastAsia"/>
                <w:noProof/>
                <w:rtl/>
                <w:lang w:bidi="fa-IR"/>
              </w:rPr>
              <w:t>ف</w:t>
            </w:r>
            <w:r w:rsidRPr="004A7736">
              <w:rPr>
                <w:rStyle w:val="Hyperlink"/>
                <w:rFonts w:cs="B Nazanin"/>
                <w:noProof/>
                <w:rtl/>
                <w:lang w:bidi="fa-IR"/>
              </w:rPr>
              <w:t xml:space="preserve"> </w:t>
            </w:r>
            <w:r w:rsidRPr="004A7736">
              <w:rPr>
                <w:rStyle w:val="Hyperlink"/>
                <w:rFonts w:cs="B Nazanin" w:hint="eastAsia"/>
                <w:noProof/>
                <w:rtl/>
                <w:lang w:bidi="fa-IR"/>
              </w:rPr>
              <w:t>سند</w:t>
            </w:r>
            <w:r>
              <w:rPr>
                <w:noProof/>
                <w:webHidden/>
              </w:rPr>
              <w:tab/>
            </w:r>
            <w:r>
              <w:rPr>
                <w:noProof/>
                <w:webHidden/>
              </w:rPr>
              <w:fldChar w:fldCharType="begin"/>
            </w:r>
            <w:r>
              <w:rPr>
                <w:noProof/>
                <w:webHidden/>
              </w:rPr>
              <w:instrText xml:space="preserve"> PAGEREF _Toc16953755 \h </w:instrText>
            </w:r>
            <w:r>
              <w:rPr>
                <w:noProof/>
                <w:webHidden/>
              </w:rPr>
            </w:r>
            <w:r>
              <w:rPr>
                <w:noProof/>
                <w:webHidden/>
              </w:rPr>
              <w:fldChar w:fldCharType="separate"/>
            </w:r>
            <w:r>
              <w:rPr>
                <w:noProof/>
                <w:webHidden/>
              </w:rPr>
              <w:t>23</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56" w:history="1">
            <w:r w:rsidRPr="004A7736">
              <w:rPr>
                <w:rStyle w:val="Hyperlink"/>
                <w:rFonts w:cs="B Nazanin" w:hint="eastAsia"/>
                <w:noProof/>
                <w:rtl/>
              </w:rPr>
              <w:t>طراح</w:t>
            </w:r>
            <w:r w:rsidRPr="004A7736">
              <w:rPr>
                <w:rStyle w:val="Hyperlink"/>
                <w:rFonts w:cs="B Nazanin" w:hint="cs"/>
                <w:noProof/>
                <w:rtl/>
              </w:rPr>
              <w:t>ی</w:t>
            </w:r>
            <w:r w:rsidRPr="004A7736">
              <w:rPr>
                <w:rStyle w:val="Hyperlink"/>
                <w:rFonts w:cs="B Nazanin"/>
                <w:noProof/>
                <w:rtl/>
              </w:rPr>
              <w:t xml:space="preserve"> </w:t>
            </w:r>
            <w:r w:rsidRPr="004A7736">
              <w:rPr>
                <w:rStyle w:val="Hyperlink"/>
                <w:rFonts w:cs="B Nazanin" w:hint="eastAsia"/>
                <w:noProof/>
                <w:rtl/>
              </w:rPr>
              <w:t>جدول</w:t>
            </w:r>
            <w:r w:rsidRPr="004A7736">
              <w:rPr>
                <w:rStyle w:val="Hyperlink"/>
                <w:rFonts w:cs="B Nazanin"/>
                <w:noProof/>
                <w:rtl/>
              </w:rPr>
              <w:t xml:space="preserve"> </w:t>
            </w:r>
            <w:r w:rsidRPr="004A7736">
              <w:rPr>
                <w:rStyle w:val="Hyperlink"/>
                <w:rFonts w:cs="B Nazanin" w:hint="eastAsia"/>
                <w:noProof/>
                <w:rtl/>
              </w:rPr>
              <w:t>د</w:t>
            </w:r>
            <w:r w:rsidRPr="004A7736">
              <w:rPr>
                <w:rStyle w:val="Hyperlink"/>
                <w:rFonts w:cs="B Nazanin" w:hint="cs"/>
                <w:noProof/>
                <w:rtl/>
              </w:rPr>
              <w:t>ی</w:t>
            </w:r>
            <w:r w:rsidRPr="004A7736">
              <w:rPr>
                <w:rStyle w:val="Hyperlink"/>
                <w:rFonts w:cs="B Nazanin" w:hint="eastAsia"/>
                <w:noProof/>
                <w:rtl/>
              </w:rPr>
              <w:t>تاب</w:t>
            </w:r>
            <w:r w:rsidRPr="004A7736">
              <w:rPr>
                <w:rStyle w:val="Hyperlink"/>
                <w:rFonts w:cs="B Nazanin" w:hint="cs"/>
                <w:noProof/>
                <w:rtl/>
              </w:rPr>
              <w:t>ی</w:t>
            </w:r>
            <w:r w:rsidRPr="004A7736">
              <w:rPr>
                <w:rStyle w:val="Hyperlink"/>
                <w:rFonts w:cs="B Nazanin" w:hint="eastAsia"/>
                <w:noProof/>
                <w:rtl/>
              </w:rPr>
              <w:t>س</w:t>
            </w:r>
            <w:r>
              <w:rPr>
                <w:noProof/>
                <w:webHidden/>
              </w:rPr>
              <w:tab/>
            </w:r>
            <w:r>
              <w:rPr>
                <w:noProof/>
                <w:webHidden/>
              </w:rPr>
              <w:fldChar w:fldCharType="begin"/>
            </w:r>
            <w:r>
              <w:rPr>
                <w:noProof/>
                <w:webHidden/>
              </w:rPr>
              <w:instrText xml:space="preserve"> PAGEREF _Toc16953756 \h </w:instrText>
            </w:r>
            <w:r>
              <w:rPr>
                <w:noProof/>
                <w:webHidden/>
              </w:rPr>
            </w:r>
            <w:r>
              <w:rPr>
                <w:noProof/>
                <w:webHidden/>
              </w:rPr>
              <w:fldChar w:fldCharType="separate"/>
            </w:r>
            <w:r>
              <w:rPr>
                <w:noProof/>
                <w:webHidden/>
              </w:rPr>
              <w:t>24</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57" w:history="1">
            <w:r w:rsidRPr="004A7736">
              <w:rPr>
                <w:rStyle w:val="Hyperlink"/>
                <w:rFonts w:cs="B Nazanin" w:hint="eastAsia"/>
                <w:noProof/>
                <w:rtl/>
                <w:lang w:bidi="fa-IR"/>
              </w:rPr>
              <w:t>آرت</w:t>
            </w:r>
            <w:r w:rsidRPr="004A7736">
              <w:rPr>
                <w:rStyle w:val="Hyperlink"/>
                <w:rFonts w:cs="B Nazanin" w:hint="cs"/>
                <w:noProof/>
                <w:rtl/>
                <w:lang w:bidi="fa-IR"/>
              </w:rPr>
              <w:t>ی</w:t>
            </w:r>
            <w:r w:rsidRPr="004A7736">
              <w:rPr>
                <w:rStyle w:val="Hyperlink"/>
                <w:rFonts w:cs="B Nazanin" w:hint="eastAsia"/>
                <w:noProof/>
                <w:rtl/>
                <w:lang w:bidi="fa-IR"/>
              </w:rPr>
              <w:t>کل</w:t>
            </w:r>
            <w:r w:rsidRPr="004A7736">
              <w:rPr>
                <w:rStyle w:val="Hyperlink"/>
                <w:rFonts w:cs="B Nazanin"/>
                <w:noProof/>
                <w:rtl/>
                <w:lang w:bidi="fa-IR"/>
              </w:rPr>
              <w:t xml:space="preserve"> </w:t>
            </w:r>
            <w:r w:rsidRPr="004A7736">
              <w:rPr>
                <w:rStyle w:val="Hyperlink"/>
                <w:rFonts w:cs="B Nazanin" w:hint="eastAsia"/>
                <w:noProof/>
                <w:rtl/>
                <w:lang w:bidi="fa-IR"/>
              </w:rPr>
              <w:t>سند</w:t>
            </w:r>
            <w:r>
              <w:rPr>
                <w:noProof/>
                <w:webHidden/>
              </w:rPr>
              <w:tab/>
            </w:r>
            <w:r>
              <w:rPr>
                <w:noProof/>
                <w:webHidden/>
              </w:rPr>
              <w:fldChar w:fldCharType="begin"/>
            </w:r>
            <w:r>
              <w:rPr>
                <w:noProof/>
                <w:webHidden/>
              </w:rPr>
              <w:instrText xml:space="preserve"> PAGEREF _Toc16953757 \h </w:instrText>
            </w:r>
            <w:r>
              <w:rPr>
                <w:noProof/>
                <w:webHidden/>
              </w:rPr>
            </w:r>
            <w:r>
              <w:rPr>
                <w:noProof/>
                <w:webHidden/>
              </w:rPr>
              <w:fldChar w:fldCharType="separate"/>
            </w:r>
            <w:r>
              <w:rPr>
                <w:noProof/>
                <w:webHidden/>
              </w:rPr>
              <w:t>27</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58" w:history="1">
            <w:r w:rsidRPr="004A7736">
              <w:rPr>
                <w:rStyle w:val="Hyperlink"/>
                <w:rFonts w:cs="B Nazanin" w:hint="eastAsia"/>
                <w:noProof/>
                <w:rtl/>
              </w:rPr>
              <w:t>طراح</w:t>
            </w:r>
            <w:r w:rsidRPr="004A7736">
              <w:rPr>
                <w:rStyle w:val="Hyperlink"/>
                <w:rFonts w:cs="B Nazanin" w:hint="cs"/>
                <w:noProof/>
                <w:rtl/>
              </w:rPr>
              <w:t>ی</w:t>
            </w:r>
            <w:r w:rsidRPr="004A7736">
              <w:rPr>
                <w:rStyle w:val="Hyperlink"/>
                <w:rFonts w:cs="B Nazanin"/>
                <w:noProof/>
                <w:rtl/>
              </w:rPr>
              <w:t xml:space="preserve"> </w:t>
            </w:r>
            <w:r w:rsidRPr="004A7736">
              <w:rPr>
                <w:rStyle w:val="Hyperlink"/>
                <w:rFonts w:cs="B Nazanin" w:hint="eastAsia"/>
                <w:noProof/>
                <w:rtl/>
              </w:rPr>
              <w:t>جدول</w:t>
            </w:r>
            <w:r w:rsidRPr="004A7736">
              <w:rPr>
                <w:rStyle w:val="Hyperlink"/>
                <w:rFonts w:cs="B Nazanin"/>
                <w:noProof/>
                <w:rtl/>
              </w:rPr>
              <w:t xml:space="preserve"> </w:t>
            </w:r>
            <w:r w:rsidRPr="004A7736">
              <w:rPr>
                <w:rStyle w:val="Hyperlink"/>
                <w:rFonts w:cs="B Nazanin" w:hint="eastAsia"/>
                <w:noProof/>
                <w:rtl/>
              </w:rPr>
              <w:t>د</w:t>
            </w:r>
            <w:r w:rsidRPr="004A7736">
              <w:rPr>
                <w:rStyle w:val="Hyperlink"/>
                <w:rFonts w:cs="B Nazanin" w:hint="cs"/>
                <w:noProof/>
                <w:rtl/>
              </w:rPr>
              <w:t>ی</w:t>
            </w:r>
            <w:r w:rsidRPr="004A7736">
              <w:rPr>
                <w:rStyle w:val="Hyperlink"/>
                <w:rFonts w:cs="B Nazanin" w:hint="eastAsia"/>
                <w:noProof/>
                <w:rtl/>
              </w:rPr>
              <w:t>تاب</w:t>
            </w:r>
            <w:r w:rsidRPr="004A7736">
              <w:rPr>
                <w:rStyle w:val="Hyperlink"/>
                <w:rFonts w:cs="B Nazanin" w:hint="cs"/>
                <w:noProof/>
                <w:rtl/>
              </w:rPr>
              <w:t>ی</w:t>
            </w:r>
            <w:r w:rsidRPr="004A7736">
              <w:rPr>
                <w:rStyle w:val="Hyperlink"/>
                <w:rFonts w:cs="B Nazanin" w:hint="eastAsia"/>
                <w:noProof/>
                <w:rtl/>
              </w:rPr>
              <w:t>س</w:t>
            </w:r>
            <w:r>
              <w:rPr>
                <w:noProof/>
                <w:webHidden/>
              </w:rPr>
              <w:tab/>
            </w:r>
            <w:r>
              <w:rPr>
                <w:noProof/>
                <w:webHidden/>
              </w:rPr>
              <w:fldChar w:fldCharType="begin"/>
            </w:r>
            <w:r>
              <w:rPr>
                <w:noProof/>
                <w:webHidden/>
              </w:rPr>
              <w:instrText xml:space="preserve"> PAGEREF _Toc16953758 \h </w:instrText>
            </w:r>
            <w:r>
              <w:rPr>
                <w:noProof/>
                <w:webHidden/>
              </w:rPr>
            </w:r>
            <w:r>
              <w:rPr>
                <w:noProof/>
                <w:webHidden/>
              </w:rPr>
              <w:fldChar w:fldCharType="separate"/>
            </w:r>
            <w:r>
              <w:rPr>
                <w:noProof/>
                <w:webHidden/>
              </w:rPr>
              <w:t>27</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59" w:history="1">
            <w:r w:rsidRPr="004A7736">
              <w:rPr>
                <w:rStyle w:val="Hyperlink"/>
                <w:rFonts w:cs="B Nazanin" w:hint="eastAsia"/>
                <w:noProof/>
                <w:rtl/>
                <w:lang w:bidi="fa-IR"/>
              </w:rPr>
              <w:t>دفتر</w:t>
            </w:r>
            <w:r w:rsidRPr="004A7736">
              <w:rPr>
                <w:rStyle w:val="Hyperlink"/>
                <w:rFonts w:cs="B Nazanin"/>
                <w:noProof/>
                <w:rtl/>
                <w:lang w:bidi="fa-IR"/>
              </w:rPr>
              <w:t xml:space="preserve"> </w:t>
            </w:r>
            <w:r w:rsidRPr="004A7736">
              <w:rPr>
                <w:rStyle w:val="Hyperlink"/>
                <w:rFonts w:cs="B Nazanin" w:hint="eastAsia"/>
                <w:noProof/>
                <w:rtl/>
                <w:lang w:bidi="fa-IR"/>
              </w:rPr>
              <w:t>روزنامه</w:t>
            </w:r>
            <w:r>
              <w:rPr>
                <w:noProof/>
                <w:webHidden/>
              </w:rPr>
              <w:tab/>
            </w:r>
            <w:r>
              <w:rPr>
                <w:noProof/>
                <w:webHidden/>
              </w:rPr>
              <w:fldChar w:fldCharType="begin"/>
            </w:r>
            <w:r>
              <w:rPr>
                <w:noProof/>
                <w:webHidden/>
              </w:rPr>
              <w:instrText xml:space="preserve"> PAGEREF _Toc16953759 \h </w:instrText>
            </w:r>
            <w:r>
              <w:rPr>
                <w:noProof/>
                <w:webHidden/>
              </w:rPr>
            </w:r>
            <w:r>
              <w:rPr>
                <w:noProof/>
                <w:webHidden/>
              </w:rPr>
              <w:fldChar w:fldCharType="separate"/>
            </w:r>
            <w:r>
              <w:rPr>
                <w:noProof/>
                <w:webHidden/>
              </w:rPr>
              <w:t>31</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60" w:history="1">
            <w:r w:rsidRPr="004A7736">
              <w:rPr>
                <w:rStyle w:val="Hyperlink"/>
                <w:rFonts w:cs="B Nazanin" w:hint="eastAsia"/>
                <w:noProof/>
                <w:rtl/>
                <w:lang w:bidi="fa-IR"/>
              </w:rPr>
              <w:t>تعر</w:t>
            </w:r>
            <w:r w:rsidRPr="004A7736">
              <w:rPr>
                <w:rStyle w:val="Hyperlink"/>
                <w:rFonts w:cs="B Nazanin" w:hint="cs"/>
                <w:noProof/>
                <w:rtl/>
                <w:lang w:bidi="fa-IR"/>
              </w:rPr>
              <w:t>ی</w:t>
            </w:r>
            <w:r w:rsidRPr="004A7736">
              <w:rPr>
                <w:rStyle w:val="Hyperlink"/>
                <w:rFonts w:cs="B Nazanin" w:hint="eastAsia"/>
                <w:noProof/>
                <w:rtl/>
                <w:lang w:bidi="fa-IR"/>
              </w:rPr>
              <w:t>ف</w:t>
            </w:r>
            <w:r w:rsidRPr="004A7736">
              <w:rPr>
                <w:rStyle w:val="Hyperlink"/>
                <w:rFonts w:cs="B Nazanin"/>
                <w:noProof/>
                <w:rtl/>
                <w:lang w:bidi="fa-IR"/>
              </w:rPr>
              <w:t xml:space="preserve"> </w:t>
            </w:r>
            <w:r w:rsidRPr="004A7736">
              <w:rPr>
                <w:rStyle w:val="Hyperlink"/>
                <w:rFonts w:cs="B Nazanin" w:hint="eastAsia"/>
                <w:noProof/>
                <w:rtl/>
                <w:lang w:bidi="fa-IR"/>
              </w:rPr>
              <w:t>دفاتر</w:t>
            </w:r>
            <w:r w:rsidRPr="004A7736">
              <w:rPr>
                <w:rStyle w:val="Hyperlink"/>
                <w:rFonts w:cs="B Nazanin"/>
                <w:noProof/>
                <w:rtl/>
                <w:lang w:bidi="fa-IR"/>
              </w:rPr>
              <w:t xml:space="preserve"> </w:t>
            </w:r>
            <w:r w:rsidRPr="004A7736">
              <w:rPr>
                <w:rStyle w:val="Hyperlink"/>
                <w:rFonts w:cs="B Nazanin" w:hint="eastAsia"/>
                <w:noProof/>
                <w:rtl/>
                <w:lang w:bidi="fa-IR"/>
              </w:rPr>
              <w:t>روزنامه</w:t>
            </w:r>
            <w:r>
              <w:rPr>
                <w:noProof/>
                <w:webHidden/>
              </w:rPr>
              <w:tab/>
            </w:r>
            <w:r>
              <w:rPr>
                <w:noProof/>
                <w:webHidden/>
              </w:rPr>
              <w:fldChar w:fldCharType="begin"/>
            </w:r>
            <w:r>
              <w:rPr>
                <w:noProof/>
                <w:webHidden/>
              </w:rPr>
              <w:instrText xml:space="preserve"> PAGEREF _Toc16953760 \h </w:instrText>
            </w:r>
            <w:r>
              <w:rPr>
                <w:noProof/>
                <w:webHidden/>
              </w:rPr>
            </w:r>
            <w:r>
              <w:rPr>
                <w:noProof/>
                <w:webHidden/>
              </w:rPr>
              <w:fldChar w:fldCharType="separate"/>
            </w:r>
            <w:r>
              <w:rPr>
                <w:noProof/>
                <w:webHidden/>
              </w:rPr>
              <w:t>31</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61" w:history="1">
            <w:r w:rsidRPr="004A7736">
              <w:rPr>
                <w:rStyle w:val="Hyperlink"/>
                <w:rFonts w:cs="B Nazanin" w:hint="eastAsia"/>
                <w:noProof/>
                <w:rtl/>
              </w:rPr>
              <w:t>طراح</w:t>
            </w:r>
            <w:r w:rsidRPr="004A7736">
              <w:rPr>
                <w:rStyle w:val="Hyperlink"/>
                <w:rFonts w:cs="B Nazanin" w:hint="cs"/>
                <w:noProof/>
                <w:rtl/>
              </w:rPr>
              <w:t>ی</w:t>
            </w:r>
            <w:r w:rsidRPr="004A7736">
              <w:rPr>
                <w:rStyle w:val="Hyperlink"/>
                <w:rFonts w:cs="B Nazanin"/>
                <w:noProof/>
                <w:rtl/>
              </w:rPr>
              <w:t xml:space="preserve"> </w:t>
            </w:r>
            <w:r w:rsidRPr="004A7736">
              <w:rPr>
                <w:rStyle w:val="Hyperlink"/>
                <w:rFonts w:cs="B Nazanin"/>
                <w:noProof/>
              </w:rPr>
              <w:t xml:space="preserve">UI </w:t>
            </w:r>
            <w:r w:rsidRPr="004A7736">
              <w:rPr>
                <w:rStyle w:val="Hyperlink"/>
                <w:rFonts w:cs="B Nazanin"/>
                <w:noProof/>
                <w:rtl/>
              </w:rPr>
              <w:t xml:space="preserve"> </w:t>
            </w:r>
            <w:r w:rsidRPr="004A7736">
              <w:rPr>
                <w:rStyle w:val="Hyperlink"/>
                <w:rFonts w:cs="B Nazanin"/>
                <w:noProof/>
                <w:lang w:bidi="fa-IR"/>
              </w:rPr>
              <w:t xml:space="preserve"> </w:t>
            </w:r>
            <w:r w:rsidRPr="004A7736">
              <w:rPr>
                <w:rStyle w:val="Hyperlink"/>
                <w:rFonts w:cs="B Nazanin" w:hint="eastAsia"/>
                <w:noProof/>
                <w:rtl/>
                <w:lang w:bidi="fa-IR"/>
              </w:rPr>
              <w:t>دفتر</w:t>
            </w:r>
            <w:r w:rsidRPr="004A7736">
              <w:rPr>
                <w:rStyle w:val="Hyperlink"/>
                <w:rFonts w:cs="B Nazanin"/>
                <w:noProof/>
                <w:rtl/>
                <w:lang w:bidi="fa-IR"/>
              </w:rPr>
              <w:t xml:space="preserve"> </w:t>
            </w:r>
            <w:r w:rsidRPr="004A7736">
              <w:rPr>
                <w:rStyle w:val="Hyperlink"/>
                <w:rFonts w:cs="B Nazanin" w:hint="eastAsia"/>
                <w:noProof/>
                <w:rtl/>
                <w:lang w:bidi="fa-IR"/>
              </w:rPr>
              <w:t>روزنامه</w:t>
            </w:r>
            <w:r>
              <w:rPr>
                <w:noProof/>
                <w:webHidden/>
              </w:rPr>
              <w:tab/>
            </w:r>
            <w:r>
              <w:rPr>
                <w:noProof/>
                <w:webHidden/>
              </w:rPr>
              <w:fldChar w:fldCharType="begin"/>
            </w:r>
            <w:r>
              <w:rPr>
                <w:noProof/>
                <w:webHidden/>
              </w:rPr>
              <w:instrText xml:space="preserve"> PAGEREF _Toc16953761 \h </w:instrText>
            </w:r>
            <w:r>
              <w:rPr>
                <w:noProof/>
                <w:webHidden/>
              </w:rPr>
            </w:r>
            <w:r>
              <w:rPr>
                <w:noProof/>
                <w:webHidden/>
              </w:rPr>
              <w:fldChar w:fldCharType="separate"/>
            </w:r>
            <w:r>
              <w:rPr>
                <w:noProof/>
                <w:webHidden/>
              </w:rPr>
              <w:t>34</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62" w:history="1">
            <w:r w:rsidRPr="004A7736">
              <w:rPr>
                <w:rStyle w:val="Hyperlink"/>
                <w:rFonts w:cs="B Nazanin" w:hint="eastAsia"/>
                <w:noProof/>
                <w:rtl/>
              </w:rPr>
              <w:t>معرف</w:t>
            </w:r>
            <w:r w:rsidRPr="004A7736">
              <w:rPr>
                <w:rStyle w:val="Hyperlink"/>
                <w:rFonts w:cs="B Nazanin" w:hint="cs"/>
                <w:noProof/>
                <w:rtl/>
              </w:rPr>
              <w:t>ی</w:t>
            </w:r>
            <w:r w:rsidRPr="004A7736">
              <w:rPr>
                <w:rStyle w:val="Hyperlink"/>
                <w:rFonts w:cs="B Nazanin"/>
                <w:noProof/>
                <w:rtl/>
              </w:rPr>
              <w:t xml:space="preserve"> </w:t>
            </w:r>
            <w:r w:rsidRPr="004A7736">
              <w:rPr>
                <w:rStyle w:val="Hyperlink"/>
                <w:rFonts w:cs="B Nazanin" w:hint="eastAsia"/>
                <w:noProof/>
                <w:rtl/>
              </w:rPr>
              <w:t>حساب</w:t>
            </w:r>
            <w:r w:rsidRPr="004A7736">
              <w:rPr>
                <w:rStyle w:val="Hyperlink"/>
                <w:rFonts w:cs="B Nazanin"/>
                <w:noProof/>
                <w:rtl/>
              </w:rPr>
              <w:t xml:space="preserve"> </w:t>
            </w:r>
            <w:r w:rsidRPr="004A7736">
              <w:rPr>
                <w:rStyle w:val="Hyperlink"/>
                <w:rFonts w:cs="B Nazanin" w:hint="eastAsia"/>
                <w:noProof/>
                <w:rtl/>
              </w:rPr>
              <w:t>ها</w:t>
            </w:r>
            <w:r>
              <w:rPr>
                <w:noProof/>
                <w:webHidden/>
              </w:rPr>
              <w:tab/>
            </w:r>
            <w:r>
              <w:rPr>
                <w:noProof/>
                <w:webHidden/>
              </w:rPr>
              <w:fldChar w:fldCharType="begin"/>
            </w:r>
            <w:r>
              <w:rPr>
                <w:noProof/>
                <w:webHidden/>
              </w:rPr>
              <w:instrText xml:space="preserve"> PAGEREF _Toc16953762 \h </w:instrText>
            </w:r>
            <w:r>
              <w:rPr>
                <w:noProof/>
                <w:webHidden/>
              </w:rPr>
            </w:r>
            <w:r>
              <w:rPr>
                <w:noProof/>
                <w:webHidden/>
              </w:rPr>
              <w:fldChar w:fldCharType="separate"/>
            </w:r>
            <w:r>
              <w:rPr>
                <w:noProof/>
                <w:webHidden/>
              </w:rPr>
              <w:t>35</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63" w:history="1">
            <w:r w:rsidRPr="004A7736">
              <w:rPr>
                <w:rStyle w:val="Hyperlink"/>
                <w:rFonts w:cs="B Nazanin" w:hint="eastAsia"/>
                <w:caps/>
                <w:noProof/>
                <w:rtl/>
              </w:rPr>
              <w:t>تعر</w:t>
            </w:r>
            <w:r w:rsidRPr="004A7736">
              <w:rPr>
                <w:rStyle w:val="Hyperlink"/>
                <w:rFonts w:cs="B Nazanin" w:hint="cs"/>
                <w:caps/>
                <w:noProof/>
                <w:rtl/>
              </w:rPr>
              <w:t>ی</w:t>
            </w:r>
            <w:r w:rsidRPr="004A7736">
              <w:rPr>
                <w:rStyle w:val="Hyperlink"/>
                <w:rFonts w:cs="B Nazanin" w:hint="eastAsia"/>
                <w:caps/>
                <w:noProof/>
                <w:rtl/>
              </w:rPr>
              <w:t>ف</w:t>
            </w:r>
            <w:r w:rsidRPr="004A7736">
              <w:rPr>
                <w:rStyle w:val="Hyperlink"/>
                <w:rFonts w:cs="B Nazanin"/>
                <w:caps/>
                <w:noProof/>
                <w:rtl/>
              </w:rPr>
              <w:t xml:space="preserve"> </w:t>
            </w:r>
            <w:r w:rsidRPr="004A7736">
              <w:rPr>
                <w:rStyle w:val="Hyperlink"/>
                <w:rFonts w:cs="B Nazanin" w:hint="eastAsia"/>
                <w:caps/>
                <w:noProof/>
                <w:rtl/>
              </w:rPr>
              <w:t>معرف</w:t>
            </w:r>
            <w:r w:rsidRPr="004A7736">
              <w:rPr>
                <w:rStyle w:val="Hyperlink"/>
                <w:rFonts w:cs="B Nazanin" w:hint="cs"/>
                <w:caps/>
                <w:noProof/>
                <w:rtl/>
              </w:rPr>
              <w:t>ی</w:t>
            </w:r>
            <w:r w:rsidRPr="004A7736">
              <w:rPr>
                <w:rStyle w:val="Hyperlink"/>
                <w:rFonts w:cs="B Nazanin"/>
                <w:caps/>
                <w:noProof/>
                <w:rtl/>
              </w:rPr>
              <w:t xml:space="preserve"> </w:t>
            </w:r>
            <w:r w:rsidRPr="004A7736">
              <w:rPr>
                <w:rStyle w:val="Hyperlink"/>
                <w:rFonts w:cs="B Nazanin" w:hint="eastAsia"/>
                <w:caps/>
                <w:noProof/>
                <w:rtl/>
              </w:rPr>
              <w:t>حساب</w:t>
            </w:r>
            <w:r w:rsidRPr="004A7736">
              <w:rPr>
                <w:rStyle w:val="Hyperlink"/>
                <w:rFonts w:cs="B Nazanin"/>
                <w:caps/>
                <w:noProof/>
                <w:rtl/>
              </w:rPr>
              <w:t xml:space="preserve"> </w:t>
            </w:r>
            <w:r w:rsidRPr="004A7736">
              <w:rPr>
                <w:rStyle w:val="Hyperlink"/>
                <w:rFonts w:cs="B Nazanin" w:hint="eastAsia"/>
                <w:caps/>
                <w:noProof/>
                <w:rtl/>
              </w:rPr>
              <w:t>ها</w:t>
            </w:r>
            <w:r>
              <w:rPr>
                <w:noProof/>
                <w:webHidden/>
              </w:rPr>
              <w:tab/>
            </w:r>
            <w:r>
              <w:rPr>
                <w:noProof/>
                <w:webHidden/>
              </w:rPr>
              <w:fldChar w:fldCharType="begin"/>
            </w:r>
            <w:r>
              <w:rPr>
                <w:noProof/>
                <w:webHidden/>
              </w:rPr>
              <w:instrText xml:space="preserve"> PAGEREF _Toc16953763 \h </w:instrText>
            </w:r>
            <w:r>
              <w:rPr>
                <w:noProof/>
                <w:webHidden/>
              </w:rPr>
            </w:r>
            <w:r>
              <w:rPr>
                <w:noProof/>
                <w:webHidden/>
              </w:rPr>
              <w:fldChar w:fldCharType="separate"/>
            </w:r>
            <w:r>
              <w:rPr>
                <w:noProof/>
                <w:webHidden/>
              </w:rPr>
              <w:t>35</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64" w:history="1">
            <w:r w:rsidRPr="004A7736">
              <w:rPr>
                <w:rStyle w:val="Hyperlink"/>
                <w:rFonts w:cs="B Nazanin" w:hint="eastAsia"/>
                <w:caps/>
                <w:noProof/>
                <w:rtl/>
              </w:rPr>
              <w:t>طراح</w:t>
            </w:r>
            <w:r w:rsidRPr="004A7736">
              <w:rPr>
                <w:rStyle w:val="Hyperlink"/>
                <w:rFonts w:cs="B Nazanin" w:hint="cs"/>
                <w:caps/>
                <w:noProof/>
                <w:rtl/>
              </w:rPr>
              <w:t>ی</w:t>
            </w:r>
            <w:r w:rsidRPr="004A7736">
              <w:rPr>
                <w:rStyle w:val="Hyperlink"/>
                <w:rFonts w:cs="B Nazanin"/>
                <w:caps/>
                <w:noProof/>
                <w:rtl/>
              </w:rPr>
              <w:t xml:space="preserve"> </w:t>
            </w:r>
            <w:r w:rsidRPr="004A7736">
              <w:rPr>
                <w:rStyle w:val="Hyperlink"/>
                <w:rFonts w:cs="B Nazanin" w:hint="eastAsia"/>
                <w:caps/>
                <w:noProof/>
                <w:rtl/>
              </w:rPr>
              <w:t>جدول</w:t>
            </w:r>
            <w:r w:rsidRPr="004A7736">
              <w:rPr>
                <w:rStyle w:val="Hyperlink"/>
                <w:rFonts w:cs="B Nazanin"/>
                <w:caps/>
                <w:noProof/>
                <w:rtl/>
              </w:rPr>
              <w:t xml:space="preserve"> </w:t>
            </w:r>
            <w:r w:rsidRPr="004A7736">
              <w:rPr>
                <w:rStyle w:val="Hyperlink"/>
                <w:rFonts w:cs="B Nazanin" w:hint="eastAsia"/>
                <w:caps/>
                <w:noProof/>
                <w:rtl/>
              </w:rPr>
              <w:t>د</w:t>
            </w:r>
            <w:r w:rsidRPr="004A7736">
              <w:rPr>
                <w:rStyle w:val="Hyperlink"/>
                <w:rFonts w:cs="B Nazanin" w:hint="cs"/>
                <w:caps/>
                <w:noProof/>
                <w:rtl/>
              </w:rPr>
              <w:t>ی</w:t>
            </w:r>
            <w:r w:rsidRPr="004A7736">
              <w:rPr>
                <w:rStyle w:val="Hyperlink"/>
                <w:rFonts w:cs="B Nazanin" w:hint="eastAsia"/>
                <w:caps/>
                <w:noProof/>
                <w:rtl/>
              </w:rPr>
              <w:t>تاب</w:t>
            </w:r>
            <w:r w:rsidRPr="004A7736">
              <w:rPr>
                <w:rStyle w:val="Hyperlink"/>
                <w:rFonts w:cs="B Nazanin" w:hint="cs"/>
                <w:caps/>
                <w:noProof/>
                <w:rtl/>
              </w:rPr>
              <w:t>ی</w:t>
            </w:r>
            <w:r w:rsidRPr="004A7736">
              <w:rPr>
                <w:rStyle w:val="Hyperlink"/>
                <w:rFonts w:cs="B Nazanin" w:hint="eastAsia"/>
                <w:caps/>
                <w:noProof/>
                <w:rtl/>
              </w:rPr>
              <w:t>س</w:t>
            </w:r>
            <w:r w:rsidRPr="004A7736">
              <w:rPr>
                <w:rStyle w:val="Hyperlink"/>
                <w:rFonts w:cs="B Nazanin"/>
                <w:caps/>
                <w:noProof/>
                <w:rtl/>
              </w:rPr>
              <w:t xml:space="preserve"> </w:t>
            </w:r>
            <w:r w:rsidRPr="004A7736">
              <w:rPr>
                <w:rStyle w:val="Hyperlink"/>
                <w:rFonts w:cs="B Nazanin" w:hint="eastAsia"/>
                <w:caps/>
                <w:noProof/>
                <w:rtl/>
              </w:rPr>
              <w:t>معرف</w:t>
            </w:r>
            <w:r w:rsidRPr="004A7736">
              <w:rPr>
                <w:rStyle w:val="Hyperlink"/>
                <w:rFonts w:cs="B Nazanin" w:hint="cs"/>
                <w:caps/>
                <w:noProof/>
                <w:rtl/>
              </w:rPr>
              <w:t>ی</w:t>
            </w:r>
            <w:r w:rsidRPr="004A7736">
              <w:rPr>
                <w:rStyle w:val="Hyperlink"/>
                <w:rFonts w:cs="B Nazanin"/>
                <w:caps/>
                <w:noProof/>
                <w:rtl/>
              </w:rPr>
              <w:t xml:space="preserve"> </w:t>
            </w:r>
            <w:r w:rsidRPr="004A7736">
              <w:rPr>
                <w:rStyle w:val="Hyperlink"/>
                <w:rFonts w:cs="B Nazanin" w:hint="eastAsia"/>
                <w:caps/>
                <w:noProof/>
                <w:rtl/>
              </w:rPr>
              <w:t>حساب</w:t>
            </w:r>
            <w:r w:rsidRPr="004A7736">
              <w:rPr>
                <w:rStyle w:val="Hyperlink"/>
                <w:rFonts w:cs="B Nazanin"/>
                <w:caps/>
                <w:noProof/>
                <w:rtl/>
              </w:rPr>
              <w:t xml:space="preserve"> </w:t>
            </w:r>
            <w:r w:rsidRPr="004A7736">
              <w:rPr>
                <w:rStyle w:val="Hyperlink"/>
                <w:rFonts w:cs="B Nazanin" w:hint="eastAsia"/>
                <w:caps/>
                <w:noProof/>
                <w:rtl/>
              </w:rPr>
              <w:t>ها</w:t>
            </w:r>
            <w:r>
              <w:rPr>
                <w:noProof/>
                <w:webHidden/>
              </w:rPr>
              <w:tab/>
            </w:r>
            <w:r>
              <w:rPr>
                <w:noProof/>
                <w:webHidden/>
              </w:rPr>
              <w:fldChar w:fldCharType="begin"/>
            </w:r>
            <w:r>
              <w:rPr>
                <w:noProof/>
                <w:webHidden/>
              </w:rPr>
              <w:instrText xml:space="preserve"> PAGEREF _Toc16953764 \h </w:instrText>
            </w:r>
            <w:r>
              <w:rPr>
                <w:noProof/>
                <w:webHidden/>
              </w:rPr>
            </w:r>
            <w:r>
              <w:rPr>
                <w:noProof/>
                <w:webHidden/>
              </w:rPr>
              <w:fldChar w:fldCharType="separate"/>
            </w:r>
            <w:r>
              <w:rPr>
                <w:noProof/>
                <w:webHidden/>
              </w:rPr>
              <w:t>38</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65" w:history="1">
            <w:r w:rsidRPr="004A7736">
              <w:rPr>
                <w:rStyle w:val="Hyperlink"/>
                <w:rFonts w:cs="B Nazanin" w:hint="eastAsia"/>
                <w:caps/>
                <w:noProof/>
                <w:rtl/>
              </w:rPr>
              <w:t>طراح</w:t>
            </w:r>
            <w:r w:rsidRPr="004A7736">
              <w:rPr>
                <w:rStyle w:val="Hyperlink"/>
                <w:rFonts w:cs="B Nazanin" w:hint="cs"/>
                <w:caps/>
                <w:noProof/>
                <w:rtl/>
              </w:rPr>
              <w:t>ی</w:t>
            </w:r>
            <w:r w:rsidRPr="004A7736">
              <w:rPr>
                <w:rStyle w:val="Hyperlink"/>
                <w:rFonts w:cs="B Nazanin"/>
                <w:caps/>
                <w:noProof/>
                <w:rtl/>
              </w:rPr>
              <w:t xml:space="preserve"> </w:t>
            </w:r>
            <w:r w:rsidRPr="004A7736">
              <w:rPr>
                <w:rStyle w:val="Hyperlink"/>
                <w:rFonts w:cs="B Nazanin"/>
                <w:caps/>
                <w:noProof/>
              </w:rPr>
              <w:t xml:space="preserve">ui </w:t>
            </w:r>
            <w:r w:rsidRPr="004A7736">
              <w:rPr>
                <w:rStyle w:val="Hyperlink"/>
                <w:rFonts w:cs="B Nazanin"/>
                <w:caps/>
                <w:noProof/>
                <w:rtl/>
              </w:rPr>
              <w:t xml:space="preserve"> </w:t>
            </w:r>
            <w:r w:rsidRPr="004A7736">
              <w:rPr>
                <w:rStyle w:val="Hyperlink"/>
                <w:rFonts w:cs="B Nazanin" w:hint="eastAsia"/>
                <w:caps/>
                <w:noProof/>
                <w:rtl/>
              </w:rPr>
              <w:t>معرف</w:t>
            </w:r>
            <w:r w:rsidRPr="004A7736">
              <w:rPr>
                <w:rStyle w:val="Hyperlink"/>
                <w:rFonts w:cs="B Nazanin" w:hint="cs"/>
                <w:caps/>
                <w:noProof/>
                <w:rtl/>
              </w:rPr>
              <w:t>ی</w:t>
            </w:r>
            <w:r w:rsidRPr="004A7736">
              <w:rPr>
                <w:rStyle w:val="Hyperlink"/>
                <w:rFonts w:cs="B Nazanin"/>
                <w:caps/>
                <w:noProof/>
                <w:rtl/>
              </w:rPr>
              <w:t xml:space="preserve"> </w:t>
            </w:r>
            <w:r w:rsidRPr="004A7736">
              <w:rPr>
                <w:rStyle w:val="Hyperlink"/>
                <w:rFonts w:cs="B Nazanin" w:hint="eastAsia"/>
                <w:caps/>
                <w:noProof/>
                <w:rtl/>
              </w:rPr>
              <w:t>حساب</w:t>
            </w:r>
            <w:r w:rsidRPr="004A7736">
              <w:rPr>
                <w:rStyle w:val="Hyperlink"/>
                <w:rFonts w:cs="B Nazanin"/>
                <w:caps/>
                <w:noProof/>
                <w:rtl/>
              </w:rPr>
              <w:t xml:space="preserve"> </w:t>
            </w:r>
            <w:r w:rsidRPr="004A7736">
              <w:rPr>
                <w:rStyle w:val="Hyperlink"/>
                <w:rFonts w:cs="B Nazanin" w:hint="eastAsia"/>
                <w:caps/>
                <w:noProof/>
                <w:rtl/>
              </w:rPr>
              <w:t>ها</w:t>
            </w:r>
            <w:r>
              <w:rPr>
                <w:noProof/>
                <w:webHidden/>
              </w:rPr>
              <w:tab/>
            </w:r>
            <w:r>
              <w:rPr>
                <w:noProof/>
                <w:webHidden/>
              </w:rPr>
              <w:fldChar w:fldCharType="begin"/>
            </w:r>
            <w:r>
              <w:rPr>
                <w:noProof/>
                <w:webHidden/>
              </w:rPr>
              <w:instrText xml:space="preserve"> PAGEREF _Toc16953765 \h </w:instrText>
            </w:r>
            <w:r>
              <w:rPr>
                <w:noProof/>
                <w:webHidden/>
              </w:rPr>
            </w:r>
            <w:r>
              <w:rPr>
                <w:noProof/>
                <w:webHidden/>
              </w:rPr>
              <w:fldChar w:fldCharType="separate"/>
            </w:r>
            <w:r>
              <w:rPr>
                <w:noProof/>
                <w:webHidden/>
              </w:rPr>
              <w:t>39</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66" w:history="1">
            <w:r w:rsidRPr="004A7736">
              <w:rPr>
                <w:rStyle w:val="Hyperlink"/>
                <w:rFonts w:cs="B Nazanin" w:hint="eastAsia"/>
                <w:noProof/>
                <w:rtl/>
              </w:rPr>
              <w:t>گروه</w:t>
            </w:r>
            <w:r w:rsidRPr="004A7736">
              <w:rPr>
                <w:rStyle w:val="Hyperlink"/>
                <w:rFonts w:cs="B Nazanin"/>
                <w:noProof/>
                <w:rtl/>
              </w:rPr>
              <w:t xml:space="preserve"> </w:t>
            </w:r>
            <w:r w:rsidRPr="004A7736">
              <w:rPr>
                <w:rStyle w:val="Hyperlink"/>
                <w:rFonts w:cs="B Nazanin" w:hint="eastAsia"/>
                <w:noProof/>
                <w:rtl/>
              </w:rPr>
              <w:t>حساب</w:t>
            </w:r>
            <w:r w:rsidRPr="004A7736">
              <w:rPr>
                <w:rStyle w:val="Hyperlink"/>
                <w:rFonts w:cs="B Nazanin"/>
                <w:noProof/>
                <w:rtl/>
              </w:rPr>
              <w:t xml:space="preserve"> </w:t>
            </w:r>
            <w:r w:rsidRPr="004A7736">
              <w:rPr>
                <w:rStyle w:val="Hyperlink"/>
                <w:rFonts w:cs="B Nazanin" w:hint="eastAsia"/>
                <w:noProof/>
                <w:rtl/>
              </w:rPr>
              <w:t>ها</w:t>
            </w:r>
            <w:r>
              <w:rPr>
                <w:noProof/>
                <w:webHidden/>
              </w:rPr>
              <w:tab/>
            </w:r>
            <w:r>
              <w:rPr>
                <w:noProof/>
                <w:webHidden/>
              </w:rPr>
              <w:fldChar w:fldCharType="begin"/>
            </w:r>
            <w:r>
              <w:rPr>
                <w:noProof/>
                <w:webHidden/>
              </w:rPr>
              <w:instrText xml:space="preserve"> PAGEREF _Toc16953766 \h </w:instrText>
            </w:r>
            <w:r>
              <w:rPr>
                <w:noProof/>
                <w:webHidden/>
              </w:rPr>
            </w:r>
            <w:r>
              <w:rPr>
                <w:noProof/>
                <w:webHidden/>
              </w:rPr>
              <w:fldChar w:fldCharType="separate"/>
            </w:r>
            <w:r>
              <w:rPr>
                <w:noProof/>
                <w:webHidden/>
              </w:rPr>
              <w:t>41</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67" w:history="1">
            <w:r w:rsidRPr="004A7736">
              <w:rPr>
                <w:rStyle w:val="Hyperlink"/>
                <w:rFonts w:cs="B Nazanin" w:hint="eastAsia"/>
                <w:caps/>
                <w:noProof/>
                <w:rtl/>
                <w:lang w:bidi="fa-IR"/>
              </w:rPr>
              <w:t>تعر</w:t>
            </w:r>
            <w:r w:rsidRPr="004A7736">
              <w:rPr>
                <w:rStyle w:val="Hyperlink"/>
                <w:rFonts w:cs="B Nazanin" w:hint="cs"/>
                <w:caps/>
                <w:noProof/>
                <w:rtl/>
                <w:lang w:bidi="fa-IR"/>
              </w:rPr>
              <w:t>ی</w:t>
            </w:r>
            <w:r w:rsidRPr="004A7736">
              <w:rPr>
                <w:rStyle w:val="Hyperlink"/>
                <w:rFonts w:cs="B Nazanin" w:hint="eastAsia"/>
                <w:caps/>
                <w:noProof/>
                <w:rtl/>
                <w:lang w:bidi="fa-IR"/>
              </w:rPr>
              <w:t>ف</w:t>
            </w:r>
            <w:r w:rsidRPr="004A7736">
              <w:rPr>
                <w:rStyle w:val="Hyperlink"/>
                <w:rFonts w:cs="B Nazanin"/>
                <w:caps/>
                <w:noProof/>
                <w:rtl/>
                <w:lang w:bidi="fa-IR"/>
              </w:rPr>
              <w:t xml:space="preserve"> </w:t>
            </w:r>
            <w:r w:rsidRPr="004A7736">
              <w:rPr>
                <w:rStyle w:val="Hyperlink"/>
                <w:rFonts w:cs="B Nazanin" w:hint="eastAsia"/>
                <w:caps/>
                <w:noProof/>
                <w:rtl/>
                <w:lang w:bidi="fa-IR"/>
              </w:rPr>
              <w:t>گروه</w:t>
            </w:r>
            <w:r w:rsidRPr="004A7736">
              <w:rPr>
                <w:rStyle w:val="Hyperlink"/>
                <w:rFonts w:cs="B Nazanin"/>
                <w:caps/>
                <w:noProof/>
                <w:rtl/>
                <w:lang w:bidi="fa-IR"/>
              </w:rPr>
              <w:t xml:space="preserve"> </w:t>
            </w:r>
            <w:r w:rsidRPr="004A7736">
              <w:rPr>
                <w:rStyle w:val="Hyperlink"/>
                <w:rFonts w:cs="B Nazanin" w:hint="eastAsia"/>
                <w:caps/>
                <w:noProof/>
                <w:rtl/>
                <w:lang w:bidi="fa-IR"/>
              </w:rPr>
              <w:t>حساب</w:t>
            </w:r>
            <w:r>
              <w:rPr>
                <w:noProof/>
                <w:webHidden/>
              </w:rPr>
              <w:tab/>
            </w:r>
            <w:r>
              <w:rPr>
                <w:noProof/>
                <w:webHidden/>
              </w:rPr>
              <w:fldChar w:fldCharType="begin"/>
            </w:r>
            <w:r>
              <w:rPr>
                <w:noProof/>
                <w:webHidden/>
              </w:rPr>
              <w:instrText xml:space="preserve"> PAGEREF _Toc16953767 \h </w:instrText>
            </w:r>
            <w:r>
              <w:rPr>
                <w:noProof/>
                <w:webHidden/>
              </w:rPr>
            </w:r>
            <w:r>
              <w:rPr>
                <w:noProof/>
                <w:webHidden/>
              </w:rPr>
              <w:fldChar w:fldCharType="separate"/>
            </w:r>
            <w:r>
              <w:rPr>
                <w:noProof/>
                <w:webHidden/>
              </w:rPr>
              <w:t>41</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68" w:history="1">
            <w:r w:rsidRPr="004A7736">
              <w:rPr>
                <w:rStyle w:val="Hyperlink"/>
                <w:rFonts w:cs="B Nazanin" w:hint="eastAsia"/>
                <w:noProof/>
                <w:rtl/>
                <w:lang w:bidi="fa-IR"/>
              </w:rPr>
              <w:t>طراح</w:t>
            </w:r>
            <w:r w:rsidRPr="004A7736">
              <w:rPr>
                <w:rStyle w:val="Hyperlink"/>
                <w:rFonts w:cs="B Nazanin" w:hint="cs"/>
                <w:noProof/>
                <w:rtl/>
                <w:lang w:bidi="fa-IR"/>
              </w:rPr>
              <w:t>ی</w:t>
            </w:r>
            <w:r w:rsidRPr="004A7736">
              <w:rPr>
                <w:rStyle w:val="Hyperlink"/>
                <w:rFonts w:cs="B Nazanin"/>
                <w:noProof/>
                <w:rtl/>
                <w:lang w:bidi="fa-IR"/>
              </w:rPr>
              <w:t xml:space="preserve"> </w:t>
            </w:r>
            <w:r w:rsidRPr="004A7736">
              <w:rPr>
                <w:rStyle w:val="Hyperlink"/>
                <w:rFonts w:cs="B Nazanin" w:hint="eastAsia"/>
                <w:noProof/>
                <w:rtl/>
                <w:lang w:bidi="fa-IR"/>
              </w:rPr>
              <w:t>جدول</w:t>
            </w:r>
            <w:r w:rsidRPr="004A7736">
              <w:rPr>
                <w:rStyle w:val="Hyperlink"/>
                <w:rFonts w:cs="B Nazanin"/>
                <w:noProof/>
                <w:rtl/>
                <w:lang w:bidi="fa-IR"/>
              </w:rPr>
              <w:t xml:space="preserve"> </w:t>
            </w:r>
            <w:r w:rsidRPr="004A7736">
              <w:rPr>
                <w:rStyle w:val="Hyperlink"/>
                <w:rFonts w:cs="B Nazanin" w:hint="eastAsia"/>
                <w:noProof/>
                <w:rtl/>
                <w:lang w:bidi="fa-IR"/>
              </w:rPr>
              <w:t>د</w:t>
            </w:r>
            <w:r w:rsidRPr="004A7736">
              <w:rPr>
                <w:rStyle w:val="Hyperlink"/>
                <w:rFonts w:cs="B Nazanin" w:hint="cs"/>
                <w:noProof/>
                <w:rtl/>
                <w:lang w:bidi="fa-IR"/>
              </w:rPr>
              <w:t>ی</w:t>
            </w:r>
            <w:r w:rsidRPr="004A7736">
              <w:rPr>
                <w:rStyle w:val="Hyperlink"/>
                <w:rFonts w:cs="B Nazanin" w:hint="eastAsia"/>
                <w:noProof/>
                <w:rtl/>
                <w:lang w:bidi="fa-IR"/>
              </w:rPr>
              <w:t>تاب</w:t>
            </w:r>
            <w:r w:rsidRPr="004A7736">
              <w:rPr>
                <w:rStyle w:val="Hyperlink"/>
                <w:rFonts w:cs="B Nazanin" w:hint="cs"/>
                <w:noProof/>
                <w:rtl/>
                <w:lang w:bidi="fa-IR"/>
              </w:rPr>
              <w:t>ی</w:t>
            </w:r>
            <w:r w:rsidRPr="004A7736">
              <w:rPr>
                <w:rStyle w:val="Hyperlink"/>
                <w:rFonts w:cs="B Nazanin" w:hint="eastAsia"/>
                <w:noProof/>
                <w:rtl/>
                <w:lang w:bidi="fa-IR"/>
              </w:rPr>
              <w:t>س</w:t>
            </w:r>
            <w:r w:rsidRPr="004A7736">
              <w:rPr>
                <w:rStyle w:val="Hyperlink"/>
                <w:rFonts w:cs="B Nazanin"/>
                <w:noProof/>
                <w:rtl/>
              </w:rPr>
              <w:t xml:space="preserve"> </w:t>
            </w:r>
            <w:r w:rsidRPr="004A7736">
              <w:rPr>
                <w:rStyle w:val="Hyperlink"/>
                <w:rFonts w:cs="B Nazanin" w:hint="eastAsia"/>
                <w:noProof/>
                <w:rtl/>
              </w:rPr>
              <w:t>گروه</w:t>
            </w:r>
            <w:r w:rsidRPr="004A7736">
              <w:rPr>
                <w:rStyle w:val="Hyperlink"/>
                <w:rFonts w:cs="B Nazanin"/>
                <w:noProof/>
                <w:rtl/>
              </w:rPr>
              <w:t xml:space="preserve"> </w:t>
            </w:r>
            <w:r w:rsidRPr="004A7736">
              <w:rPr>
                <w:rStyle w:val="Hyperlink"/>
                <w:rFonts w:cs="B Nazanin" w:hint="eastAsia"/>
                <w:noProof/>
                <w:rtl/>
              </w:rPr>
              <w:t>حساب</w:t>
            </w:r>
            <w:r w:rsidRPr="004A7736">
              <w:rPr>
                <w:rStyle w:val="Hyperlink"/>
                <w:rFonts w:cs="B Nazanin"/>
                <w:noProof/>
                <w:rtl/>
              </w:rPr>
              <w:t xml:space="preserve"> </w:t>
            </w:r>
            <w:r w:rsidRPr="004A7736">
              <w:rPr>
                <w:rStyle w:val="Hyperlink"/>
                <w:rFonts w:cs="B Nazanin" w:hint="eastAsia"/>
                <w:noProof/>
                <w:rtl/>
              </w:rPr>
              <w:t>ها</w:t>
            </w:r>
            <w:r w:rsidRPr="004A7736">
              <w:rPr>
                <w:rStyle w:val="Hyperlink"/>
                <w:rFonts w:cs="B Nazanin"/>
                <w:noProof/>
                <w:rtl/>
                <w:lang w:bidi="fa-IR"/>
              </w:rPr>
              <w:t>:</w:t>
            </w:r>
            <w:r>
              <w:rPr>
                <w:noProof/>
                <w:webHidden/>
              </w:rPr>
              <w:tab/>
            </w:r>
            <w:r>
              <w:rPr>
                <w:noProof/>
                <w:webHidden/>
              </w:rPr>
              <w:fldChar w:fldCharType="begin"/>
            </w:r>
            <w:r>
              <w:rPr>
                <w:noProof/>
                <w:webHidden/>
              </w:rPr>
              <w:instrText xml:space="preserve"> PAGEREF _Toc16953768 \h </w:instrText>
            </w:r>
            <w:r>
              <w:rPr>
                <w:noProof/>
                <w:webHidden/>
              </w:rPr>
            </w:r>
            <w:r>
              <w:rPr>
                <w:noProof/>
                <w:webHidden/>
              </w:rPr>
              <w:fldChar w:fldCharType="separate"/>
            </w:r>
            <w:r>
              <w:rPr>
                <w:noProof/>
                <w:webHidden/>
              </w:rPr>
              <w:t>42</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69" w:history="1">
            <w:r w:rsidRPr="004A7736">
              <w:rPr>
                <w:rStyle w:val="Hyperlink"/>
                <w:rFonts w:cs="B Nazanin" w:hint="eastAsia"/>
                <w:noProof/>
                <w:rtl/>
                <w:lang w:bidi="fa-IR"/>
              </w:rPr>
              <w:t>طراح</w:t>
            </w:r>
            <w:r w:rsidRPr="004A7736">
              <w:rPr>
                <w:rStyle w:val="Hyperlink"/>
                <w:rFonts w:cs="B Nazanin" w:hint="cs"/>
                <w:noProof/>
                <w:rtl/>
                <w:lang w:bidi="fa-IR"/>
              </w:rPr>
              <w:t>ی</w:t>
            </w:r>
            <w:r w:rsidRPr="004A7736">
              <w:rPr>
                <w:rStyle w:val="Hyperlink"/>
                <w:rFonts w:cs="B Nazanin"/>
                <w:noProof/>
                <w:rtl/>
                <w:lang w:bidi="fa-IR"/>
              </w:rPr>
              <w:t xml:space="preserve"> </w:t>
            </w:r>
            <w:r w:rsidRPr="004A7736">
              <w:rPr>
                <w:rStyle w:val="Hyperlink"/>
                <w:rFonts w:cs="B Nazanin"/>
                <w:noProof/>
                <w:lang w:bidi="fa-IR"/>
              </w:rPr>
              <w:t xml:space="preserve"> UI</w:t>
            </w:r>
            <w:r w:rsidRPr="004A7736">
              <w:rPr>
                <w:rStyle w:val="Hyperlink"/>
                <w:rFonts w:cs="B Nazanin" w:hint="eastAsia"/>
                <w:noProof/>
                <w:rtl/>
                <w:lang w:bidi="fa-IR"/>
              </w:rPr>
              <w:t>گروه</w:t>
            </w:r>
            <w:r w:rsidRPr="004A7736">
              <w:rPr>
                <w:rStyle w:val="Hyperlink"/>
                <w:rFonts w:cs="B Nazanin"/>
                <w:noProof/>
                <w:rtl/>
                <w:lang w:bidi="fa-IR"/>
              </w:rPr>
              <w:t xml:space="preserve"> </w:t>
            </w:r>
            <w:r w:rsidRPr="004A7736">
              <w:rPr>
                <w:rStyle w:val="Hyperlink"/>
                <w:rFonts w:cs="B Nazanin" w:hint="eastAsia"/>
                <w:noProof/>
                <w:rtl/>
                <w:lang w:bidi="fa-IR"/>
              </w:rPr>
              <w:t>حساب</w:t>
            </w:r>
            <w:r w:rsidRPr="004A7736">
              <w:rPr>
                <w:rStyle w:val="Hyperlink"/>
                <w:rFonts w:cs="B Nazanin"/>
                <w:noProof/>
                <w:rtl/>
                <w:lang w:bidi="fa-IR"/>
              </w:rPr>
              <w:t xml:space="preserve"> </w:t>
            </w:r>
            <w:r w:rsidRPr="004A7736">
              <w:rPr>
                <w:rStyle w:val="Hyperlink"/>
                <w:rFonts w:cs="B Nazanin" w:hint="eastAsia"/>
                <w:noProof/>
                <w:rtl/>
                <w:lang w:bidi="fa-IR"/>
              </w:rPr>
              <w:t>ها</w:t>
            </w:r>
            <w:r w:rsidRPr="004A7736">
              <w:rPr>
                <w:rStyle w:val="Hyperlink"/>
                <w:rFonts w:cs="B Nazanin"/>
                <w:noProof/>
                <w:rtl/>
                <w:lang w:bidi="fa-IR"/>
              </w:rPr>
              <w:t>:</w:t>
            </w:r>
            <w:r>
              <w:rPr>
                <w:noProof/>
                <w:webHidden/>
              </w:rPr>
              <w:tab/>
            </w:r>
            <w:r>
              <w:rPr>
                <w:noProof/>
                <w:webHidden/>
              </w:rPr>
              <w:fldChar w:fldCharType="begin"/>
            </w:r>
            <w:r>
              <w:rPr>
                <w:noProof/>
                <w:webHidden/>
              </w:rPr>
              <w:instrText xml:space="preserve"> PAGEREF _Toc16953769 \h </w:instrText>
            </w:r>
            <w:r>
              <w:rPr>
                <w:noProof/>
                <w:webHidden/>
              </w:rPr>
            </w:r>
            <w:r>
              <w:rPr>
                <w:noProof/>
                <w:webHidden/>
              </w:rPr>
              <w:fldChar w:fldCharType="separate"/>
            </w:r>
            <w:r>
              <w:rPr>
                <w:noProof/>
                <w:webHidden/>
              </w:rPr>
              <w:t>42</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70" w:history="1">
            <w:r w:rsidRPr="004A7736">
              <w:rPr>
                <w:rStyle w:val="Hyperlink"/>
                <w:rFonts w:cs="B Nazanin" w:hint="eastAsia"/>
                <w:noProof/>
                <w:rtl/>
              </w:rPr>
              <w:t>معرف</w:t>
            </w:r>
            <w:r w:rsidRPr="004A7736">
              <w:rPr>
                <w:rStyle w:val="Hyperlink"/>
                <w:rFonts w:cs="B Nazanin" w:hint="cs"/>
                <w:noProof/>
                <w:rtl/>
              </w:rPr>
              <w:t>ی</w:t>
            </w:r>
            <w:r w:rsidRPr="004A7736">
              <w:rPr>
                <w:rStyle w:val="Hyperlink"/>
                <w:rFonts w:cs="B Nazanin"/>
                <w:noProof/>
                <w:rtl/>
              </w:rPr>
              <w:t xml:space="preserve"> </w:t>
            </w:r>
            <w:r w:rsidRPr="004A7736">
              <w:rPr>
                <w:rStyle w:val="Hyperlink"/>
                <w:rFonts w:cs="B Nazanin" w:hint="eastAsia"/>
                <w:noProof/>
                <w:rtl/>
              </w:rPr>
              <w:t>مجموعه</w:t>
            </w:r>
            <w:r w:rsidRPr="004A7736">
              <w:rPr>
                <w:rStyle w:val="Hyperlink"/>
                <w:rFonts w:cs="B Nazanin"/>
                <w:noProof/>
                <w:rtl/>
              </w:rPr>
              <w:t xml:space="preserve"> </w:t>
            </w:r>
            <w:r w:rsidRPr="004A7736">
              <w:rPr>
                <w:rStyle w:val="Hyperlink"/>
                <w:rFonts w:cs="B Nazanin" w:hint="eastAsia"/>
                <w:noProof/>
                <w:rtl/>
              </w:rPr>
              <w:t>حساب</w:t>
            </w:r>
            <w:r w:rsidRPr="004A7736">
              <w:rPr>
                <w:rStyle w:val="Hyperlink"/>
                <w:rFonts w:cs="B Nazanin"/>
                <w:noProof/>
                <w:rtl/>
              </w:rPr>
              <w:t xml:space="preserve"> </w:t>
            </w:r>
            <w:r w:rsidRPr="004A7736">
              <w:rPr>
                <w:rStyle w:val="Hyperlink"/>
                <w:rFonts w:cs="B Nazanin" w:hint="eastAsia"/>
                <w:noProof/>
                <w:rtl/>
              </w:rPr>
              <w:t>ها</w:t>
            </w:r>
            <w:r>
              <w:rPr>
                <w:noProof/>
                <w:webHidden/>
              </w:rPr>
              <w:tab/>
            </w:r>
            <w:r>
              <w:rPr>
                <w:noProof/>
                <w:webHidden/>
              </w:rPr>
              <w:fldChar w:fldCharType="begin"/>
            </w:r>
            <w:r>
              <w:rPr>
                <w:noProof/>
                <w:webHidden/>
              </w:rPr>
              <w:instrText xml:space="preserve"> PAGEREF _Toc16953770 \h </w:instrText>
            </w:r>
            <w:r>
              <w:rPr>
                <w:noProof/>
                <w:webHidden/>
              </w:rPr>
            </w:r>
            <w:r>
              <w:rPr>
                <w:noProof/>
                <w:webHidden/>
              </w:rPr>
              <w:fldChar w:fldCharType="separate"/>
            </w:r>
            <w:r>
              <w:rPr>
                <w:noProof/>
                <w:webHidden/>
              </w:rPr>
              <w:t>43</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71" w:history="1">
            <w:r w:rsidRPr="004A7736">
              <w:rPr>
                <w:rStyle w:val="Hyperlink"/>
                <w:rFonts w:cs="B Nazanin" w:hint="eastAsia"/>
                <w:noProof/>
                <w:rtl/>
              </w:rPr>
              <w:t>تعر</w:t>
            </w:r>
            <w:r w:rsidRPr="004A7736">
              <w:rPr>
                <w:rStyle w:val="Hyperlink"/>
                <w:rFonts w:cs="B Nazanin" w:hint="cs"/>
                <w:noProof/>
                <w:rtl/>
              </w:rPr>
              <w:t>ی</w:t>
            </w:r>
            <w:r w:rsidRPr="004A7736">
              <w:rPr>
                <w:rStyle w:val="Hyperlink"/>
                <w:rFonts w:cs="B Nazanin" w:hint="eastAsia"/>
                <w:noProof/>
                <w:rtl/>
              </w:rPr>
              <w:t>ف</w:t>
            </w:r>
            <w:r w:rsidRPr="004A7736">
              <w:rPr>
                <w:rStyle w:val="Hyperlink"/>
                <w:rFonts w:cs="B Nazanin"/>
                <w:noProof/>
                <w:rtl/>
              </w:rPr>
              <w:t xml:space="preserve"> </w:t>
            </w:r>
            <w:r w:rsidRPr="004A7736">
              <w:rPr>
                <w:rStyle w:val="Hyperlink"/>
                <w:rFonts w:cs="B Nazanin" w:hint="eastAsia"/>
                <w:noProof/>
                <w:rtl/>
              </w:rPr>
              <w:t>مجموعه</w:t>
            </w:r>
            <w:r w:rsidRPr="004A7736">
              <w:rPr>
                <w:rStyle w:val="Hyperlink"/>
                <w:rFonts w:cs="B Nazanin"/>
                <w:noProof/>
                <w:rtl/>
              </w:rPr>
              <w:t xml:space="preserve"> </w:t>
            </w:r>
            <w:r w:rsidRPr="004A7736">
              <w:rPr>
                <w:rStyle w:val="Hyperlink"/>
                <w:rFonts w:cs="B Nazanin" w:hint="eastAsia"/>
                <w:noProof/>
                <w:rtl/>
              </w:rPr>
              <w:t>حساب</w:t>
            </w:r>
            <w:r w:rsidRPr="004A7736">
              <w:rPr>
                <w:rStyle w:val="Hyperlink"/>
                <w:rFonts w:cs="B Nazanin"/>
                <w:noProof/>
                <w:rtl/>
              </w:rPr>
              <w:t xml:space="preserve"> </w:t>
            </w:r>
            <w:r w:rsidRPr="004A7736">
              <w:rPr>
                <w:rStyle w:val="Hyperlink"/>
                <w:rFonts w:cs="B Nazanin" w:hint="eastAsia"/>
                <w:noProof/>
                <w:rtl/>
              </w:rPr>
              <w:t>ها</w:t>
            </w:r>
            <w:r>
              <w:rPr>
                <w:noProof/>
                <w:webHidden/>
              </w:rPr>
              <w:tab/>
            </w:r>
            <w:r>
              <w:rPr>
                <w:noProof/>
                <w:webHidden/>
              </w:rPr>
              <w:fldChar w:fldCharType="begin"/>
            </w:r>
            <w:r>
              <w:rPr>
                <w:noProof/>
                <w:webHidden/>
              </w:rPr>
              <w:instrText xml:space="preserve"> PAGEREF _Toc16953771 \h </w:instrText>
            </w:r>
            <w:r>
              <w:rPr>
                <w:noProof/>
                <w:webHidden/>
              </w:rPr>
            </w:r>
            <w:r>
              <w:rPr>
                <w:noProof/>
                <w:webHidden/>
              </w:rPr>
              <w:fldChar w:fldCharType="separate"/>
            </w:r>
            <w:r>
              <w:rPr>
                <w:noProof/>
                <w:webHidden/>
              </w:rPr>
              <w:t>43</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72" w:history="1">
            <w:r w:rsidRPr="004A7736">
              <w:rPr>
                <w:rStyle w:val="Hyperlink"/>
                <w:rFonts w:cs="B Nazanin" w:hint="eastAsia"/>
                <w:noProof/>
                <w:rtl/>
              </w:rPr>
              <w:t>طراح</w:t>
            </w:r>
            <w:r w:rsidRPr="004A7736">
              <w:rPr>
                <w:rStyle w:val="Hyperlink"/>
                <w:rFonts w:cs="B Nazanin" w:hint="cs"/>
                <w:noProof/>
                <w:rtl/>
              </w:rPr>
              <w:t>ی</w:t>
            </w:r>
            <w:r w:rsidRPr="004A7736">
              <w:rPr>
                <w:rStyle w:val="Hyperlink"/>
                <w:rFonts w:cs="B Nazanin"/>
                <w:noProof/>
                <w:rtl/>
              </w:rPr>
              <w:t xml:space="preserve"> </w:t>
            </w:r>
            <w:r w:rsidRPr="004A7736">
              <w:rPr>
                <w:rStyle w:val="Hyperlink"/>
                <w:rFonts w:cs="B Nazanin" w:hint="eastAsia"/>
                <w:noProof/>
                <w:rtl/>
              </w:rPr>
              <w:t>جدول</w:t>
            </w:r>
            <w:r w:rsidRPr="004A7736">
              <w:rPr>
                <w:rStyle w:val="Hyperlink"/>
                <w:rFonts w:cs="B Nazanin"/>
                <w:noProof/>
                <w:rtl/>
              </w:rPr>
              <w:t xml:space="preserve"> </w:t>
            </w:r>
            <w:r w:rsidRPr="004A7736">
              <w:rPr>
                <w:rStyle w:val="Hyperlink"/>
                <w:rFonts w:cs="B Nazanin" w:hint="eastAsia"/>
                <w:noProof/>
                <w:rtl/>
              </w:rPr>
              <w:t>مجموعه</w:t>
            </w:r>
            <w:r w:rsidRPr="004A7736">
              <w:rPr>
                <w:rStyle w:val="Hyperlink"/>
                <w:rFonts w:cs="B Nazanin"/>
                <w:noProof/>
                <w:rtl/>
              </w:rPr>
              <w:t xml:space="preserve"> </w:t>
            </w:r>
            <w:r w:rsidRPr="004A7736">
              <w:rPr>
                <w:rStyle w:val="Hyperlink"/>
                <w:rFonts w:cs="B Nazanin" w:hint="eastAsia"/>
                <w:noProof/>
                <w:rtl/>
              </w:rPr>
              <w:t>حسابها</w:t>
            </w:r>
            <w:r w:rsidRPr="004A7736">
              <w:rPr>
                <w:rStyle w:val="Hyperlink"/>
                <w:rFonts w:cs="B Nazanin"/>
                <w:noProof/>
                <w:rtl/>
              </w:rPr>
              <w:t>:</w:t>
            </w:r>
            <w:r>
              <w:rPr>
                <w:noProof/>
                <w:webHidden/>
              </w:rPr>
              <w:tab/>
            </w:r>
            <w:r>
              <w:rPr>
                <w:noProof/>
                <w:webHidden/>
              </w:rPr>
              <w:fldChar w:fldCharType="begin"/>
            </w:r>
            <w:r>
              <w:rPr>
                <w:noProof/>
                <w:webHidden/>
              </w:rPr>
              <w:instrText xml:space="preserve"> PAGEREF _Toc16953772 \h </w:instrText>
            </w:r>
            <w:r>
              <w:rPr>
                <w:noProof/>
                <w:webHidden/>
              </w:rPr>
            </w:r>
            <w:r>
              <w:rPr>
                <w:noProof/>
                <w:webHidden/>
              </w:rPr>
              <w:fldChar w:fldCharType="separate"/>
            </w:r>
            <w:r>
              <w:rPr>
                <w:noProof/>
                <w:webHidden/>
              </w:rPr>
              <w:t>46</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73" w:history="1">
            <w:r w:rsidRPr="004A7736">
              <w:rPr>
                <w:rStyle w:val="Hyperlink"/>
                <w:rFonts w:cs="B Nazanin" w:hint="eastAsia"/>
                <w:noProof/>
                <w:rtl/>
                <w:lang w:bidi="fa-IR"/>
              </w:rPr>
              <w:t>طراح</w:t>
            </w:r>
            <w:r w:rsidRPr="004A7736">
              <w:rPr>
                <w:rStyle w:val="Hyperlink"/>
                <w:rFonts w:cs="B Nazanin" w:hint="cs"/>
                <w:noProof/>
                <w:rtl/>
                <w:lang w:bidi="fa-IR"/>
              </w:rPr>
              <w:t>ی</w:t>
            </w:r>
            <w:r w:rsidRPr="004A7736">
              <w:rPr>
                <w:rStyle w:val="Hyperlink"/>
                <w:rFonts w:cs="B Nazanin"/>
                <w:noProof/>
                <w:rtl/>
                <w:lang w:bidi="fa-IR"/>
              </w:rPr>
              <w:t xml:space="preserve"> </w:t>
            </w:r>
            <w:r w:rsidRPr="004A7736">
              <w:rPr>
                <w:rStyle w:val="Hyperlink"/>
                <w:rFonts w:cs="B Nazanin"/>
                <w:noProof/>
                <w:lang w:bidi="fa-IR"/>
              </w:rPr>
              <w:t>UI</w:t>
            </w:r>
            <w:r w:rsidRPr="004A7736">
              <w:rPr>
                <w:rStyle w:val="Hyperlink"/>
                <w:rFonts w:cs="B Nazanin"/>
                <w:noProof/>
                <w:rtl/>
                <w:lang w:bidi="fa-IR"/>
              </w:rPr>
              <w:t xml:space="preserve"> </w:t>
            </w:r>
            <w:r w:rsidRPr="004A7736">
              <w:rPr>
                <w:rStyle w:val="Hyperlink"/>
                <w:rFonts w:cs="B Nazanin" w:hint="eastAsia"/>
                <w:noProof/>
                <w:rtl/>
                <w:lang w:bidi="fa-IR"/>
              </w:rPr>
              <w:t>معرف</w:t>
            </w:r>
            <w:r w:rsidRPr="004A7736">
              <w:rPr>
                <w:rStyle w:val="Hyperlink"/>
                <w:rFonts w:cs="B Nazanin" w:hint="cs"/>
                <w:noProof/>
                <w:rtl/>
                <w:lang w:bidi="fa-IR"/>
              </w:rPr>
              <w:t>ی</w:t>
            </w:r>
            <w:r w:rsidRPr="004A7736">
              <w:rPr>
                <w:rStyle w:val="Hyperlink"/>
                <w:rFonts w:cs="B Nazanin"/>
                <w:noProof/>
                <w:rtl/>
                <w:lang w:bidi="fa-IR"/>
              </w:rPr>
              <w:t xml:space="preserve"> </w:t>
            </w:r>
            <w:r w:rsidRPr="004A7736">
              <w:rPr>
                <w:rStyle w:val="Hyperlink"/>
                <w:rFonts w:cs="B Nazanin" w:hint="eastAsia"/>
                <w:noProof/>
                <w:rtl/>
                <w:lang w:bidi="fa-IR"/>
              </w:rPr>
              <w:t>مجموعه</w:t>
            </w:r>
            <w:r w:rsidRPr="004A7736">
              <w:rPr>
                <w:rStyle w:val="Hyperlink"/>
                <w:rFonts w:cs="B Nazanin"/>
                <w:noProof/>
                <w:rtl/>
                <w:lang w:bidi="fa-IR"/>
              </w:rPr>
              <w:t xml:space="preserve"> </w:t>
            </w:r>
            <w:r w:rsidRPr="004A7736">
              <w:rPr>
                <w:rStyle w:val="Hyperlink"/>
                <w:rFonts w:cs="B Nazanin" w:hint="eastAsia"/>
                <w:noProof/>
                <w:rtl/>
                <w:lang w:bidi="fa-IR"/>
              </w:rPr>
              <w:t>حساب</w:t>
            </w:r>
            <w:r w:rsidRPr="004A7736">
              <w:rPr>
                <w:rStyle w:val="Hyperlink"/>
                <w:rFonts w:cs="B Nazanin"/>
                <w:noProof/>
                <w:rtl/>
                <w:lang w:bidi="fa-IR"/>
              </w:rPr>
              <w:t xml:space="preserve"> </w:t>
            </w:r>
            <w:r w:rsidRPr="004A7736">
              <w:rPr>
                <w:rStyle w:val="Hyperlink"/>
                <w:rFonts w:cs="B Nazanin" w:hint="eastAsia"/>
                <w:noProof/>
                <w:rtl/>
                <w:lang w:bidi="fa-IR"/>
              </w:rPr>
              <w:t>ها</w:t>
            </w:r>
            <w:r w:rsidRPr="004A7736">
              <w:rPr>
                <w:rStyle w:val="Hyperlink"/>
                <w:rFonts w:cs="B Nazanin"/>
                <w:noProof/>
                <w:rtl/>
                <w:lang w:bidi="fa-IR"/>
              </w:rPr>
              <w:t>:</w:t>
            </w:r>
            <w:r>
              <w:rPr>
                <w:noProof/>
                <w:webHidden/>
              </w:rPr>
              <w:tab/>
            </w:r>
            <w:r>
              <w:rPr>
                <w:noProof/>
                <w:webHidden/>
              </w:rPr>
              <w:fldChar w:fldCharType="begin"/>
            </w:r>
            <w:r>
              <w:rPr>
                <w:noProof/>
                <w:webHidden/>
              </w:rPr>
              <w:instrText xml:space="preserve"> PAGEREF _Toc16953773 \h </w:instrText>
            </w:r>
            <w:r>
              <w:rPr>
                <w:noProof/>
                <w:webHidden/>
              </w:rPr>
            </w:r>
            <w:r>
              <w:rPr>
                <w:noProof/>
                <w:webHidden/>
              </w:rPr>
              <w:fldChar w:fldCharType="separate"/>
            </w:r>
            <w:r>
              <w:rPr>
                <w:noProof/>
                <w:webHidden/>
              </w:rPr>
              <w:t>47</w:t>
            </w:r>
            <w:r>
              <w:rPr>
                <w:noProof/>
                <w:webHidden/>
              </w:rPr>
              <w:fldChar w:fldCharType="end"/>
            </w:r>
          </w:hyperlink>
        </w:p>
        <w:p w:rsidR="009623BC" w:rsidRDefault="009623BC" w:rsidP="009623BC">
          <w:pPr>
            <w:pStyle w:val="TOC1"/>
            <w:rPr>
              <w:rFonts w:eastAsiaTheme="minorEastAsia"/>
              <w:noProof/>
              <w:color w:val="auto"/>
              <w:sz w:val="22"/>
              <w:szCs w:val="22"/>
              <w:lang w:eastAsia="en-US"/>
            </w:rPr>
          </w:pPr>
          <w:hyperlink w:anchor="_Toc16953774" w:history="1">
            <w:r w:rsidRPr="004A7736">
              <w:rPr>
                <w:rStyle w:val="Hyperlink"/>
                <w:rFonts w:cs="B Nazanin" w:hint="eastAsia"/>
                <w:noProof/>
                <w:rtl/>
              </w:rPr>
              <w:t>مد</w:t>
            </w:r>
            <w:r w:rsidRPr="004A7736">
              <w:rPr>
                <w:rStyle w:val="Hyperlink"/>
                <w:rFonts w:cs="B Nazanin" w:hint="cs"/>
                <w:noProof/>
                <w:rtl/>
              </w:rPr>
              <w:t>ی</w:t>
            </w:r>
            <w:r w:rsidRPr="004A7736">
              <w:rPr>
                <w:rStyle w:val="Hyperlink"/>
                <w:rFonts w:cs="B Nazanin" w:hint="eastAsia"/>
                <w:noProof/>
                <w:rtl/>
              </w:rPr>
              <w:t>ر</w:t>
            </w:r>
            <w:r w:rsidRPr="004A7736">
              <w:rPr>
                <w:rStyle w:val="Hyperlink"/>
                <w:rFonts w:cs="B Nazanin" w:hint="cs"/>
                <w:noProof/>
                <w:rtl/>
              </w:rPr>
              <w:t>ی</w:t>
            </w:r>
            <w:r w:rsidRPr="004A7736">
              <w:rPr>
                <w:rStyle w:val="Hyperlink"/>
                <w:rFonts w:cs="B Nazanin" w:hint="eastAsia"/>
                <w:noProof/>
                <w:rtl/>
              </w:rPr>
              <w:t>ت</w:t>
            </w:r>
            <w:r w:rsidRPr="004A7736">
              <w:rPr>
                <w:rStyle w:val="Hyperlink"/>
                <w:rFonts w:cs="B Nazanin"/>
                <w:noProof/>
                <w:rtl/>
              </w:rPr>
              <w:t xml:space="preserve"> </w:t>
            </w:r>
            <w:r w:rsidRPr="004A7736">
              <w:rPr>
                <w:rStyle w:val="Hyperlink"/>
                <w:rFonts w:cs="B Nazanin" w:hint="eastAsia"/>
                <w:noProof/>
                <w:rtl/>
              </w:rPr>
              <w:t>گزارشات</w:t>
            </w:r>
            <w:r w:rsidRPr="004A7736">
              <w:rPr>
                <w:rStyle w:val="Hyperlink"/>
                <w:rFonts w:cs="B Nazanin"/>
                <w:noProof/>
                <w:rtl/>
              </w:rPr>
              <w:t xml:space="preserve"> </w:t>
            </w:r>
            <w:r w:rsidRPr="004A7736">
              <w:rPr>
                <w:rStyle w:val="Hyperlink"/>
                <w:rFonts w:cs="B Nazanin" w:hint="eastAsia"/>
                <w:noProof/>
                <w:rtl/>
              </w:rPr>
              <w:t>چاپ</w:t>
            </w:r>
            <w:r w:rsidRPr="004A7736">
              <w:rPr>
                <w:rStyle w:val="Hyperlink"/>
                <w:rFonts w:cs="B Nazanin" w:hint="cs"/>
                <w:noProof/>
                <w:rtl/>
              </w:rPr>
              <w:t>ی</w:t>
            </w:r>
            <w:r>
              <w:rPr>
                <w:noProof/>
                <w:webHidden/>
              </w:rPr>
              <w:tab/>
            </w:r>
            <w:r>
              <w:rPr>
                <w:noProof/>
                <w:webHidden/>
              </w:rPr>
              <w:fldChar w:fldCharType="begin"/>
            </w:r>
            <w:r>
              <w:rPr>
                <w:noProof/>
                <w:webHidden/>
              </w:rPr>
              <w:instrText xml:space="preserve"> PAGEREF _Toc16953774 \h </w:instrText>
            </w:r>
            <w:r>
              <w:rPr>
                <w:noProof/>
                <w:webHidden/>
              </w:rPr>
            </w:r>
            <w:r>
              <w:rPr>
                <w:noProof/>
                <w:webHidden/>
              </w:rPr>
              <w:fldChar w:fldCharType="separate"/>
            </w:r>
            <w:r>
              <w:rPr>
                <w:noProof/>
                <w:webHidden/>
              </w:rPr>
              <w:t>49</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75" w:history="1">
            <w:r w:rsidRPr="004A7736">
              <w:rPr>
                <w:rStyle w:val="Hyperlink"/>
                <w:rFonts w:cs="B Nazanin" w:hint="eastAsia"/>
                <w:noProof/>
                <w:rtl/>
              </w:rPr>
              <w:t>تعر</w:t>
            </w:r>
            <w:r w:rsidRPr="004A7736">
              <w:rPr>
                <w:rStyle w:val="Hyperlink"/>
                <w:rFonts w:cs="B Nazanin" w:hint="cs"/>
                <w:noProof/>
                <w:rtl/>
              </w:rPr>
              <w:t>ی</w:t>
            </w:r>
            <w:r w:rsidRPr="004A7736">
              <w:rPr>
                <w:rStyle w:val="Hyperlink"/>
                <w:rFonts w:cs="B Nazanin" w:hint="eastAsia"/>
                <w:noProof/>
                <w:rtl/>
              </w:rPr>
              <w:t>ف</w:t>
            </w:r>
            <w:r w:rsidRPr="004A7736">
              <w:rPr>
                <w:rStyle w:val="Hyperlink"/>
                <w:rFonts w:cs="B Nazanin"/>
                <w:noProof/>
                <w:rtl/>
              </w:rPr>
              <w:t xml:space="preserve"> </w:t>
            </w:r>
            <w:r w:rsidRPr="004A7736">
              <w:rPr>
                <w:rStyle w:val="Hyperlink"/>
                <w:rFonts w:cs="B Nazanin" w:hint="eastAsia"/>
                <w:noProof/>
                <w:rtl/>
              </w:rPr>
              <w:t>مد</w:t>
            </w:r>
            <w:r w:rsidRPr="004A7736">
              <w:rPr>
                <w:rStyle w:val="Hyperlink"/>
                <w:rFonts w:cs="B Nazanin" w:hint="cs"/>
                <w:noProof/>
                <w:rtl/>
              </w:rPr>
              <w:t>ی</w:t>
            </w:r>
            <w:r w:rsidRPr="004A7736">
              <w:rPr>
                <w:rStyle w:val="Hyperlink"/>
                <w:rFonts w:cs="B Nazanin" w:hint="eastAsia"/>
                <w:noProof/>
                <w:rtl/>
              </w:rPr>
              <w:t>ر</w:t>
            </w:r>
            <w:r w:rsidRPr="004A7736">
              <w:rPr>
                <w:rStyle w:val="Hyperlink"/>
                <w:rFonts w:cs="B Nazanin" w:hint="cs"/>
                <w:noProof/>
                <w:rtl/>
              </w:rPr>
              <w:t>ی</w:t>
            </w:r>
            <w:r w:rsidRPr="004A7736">
              <w:rPr>
                <w:rStyle w:val="Hyperlink"/>
                <w:rFonts w:cs="B Nazanin" w:hint="eastAsia"/>
                <w:noProof/>
                <w:rtl/>
              </w:rPr>
              <w:t>ت</w:t>
            </w:r>
            <w:r w:rsidRPr="004A7736">
              <w:rPr>
                <w:rStyle w:val="Hyperlink"/>
                <w:rFonts w:cs="B Nazanin"/>
                <w:noProof/>
                <w:rtl/>
              </w:rPr>
              <w:t xml:space="preserve"> </w:t>
            </w:r>
            <w:r w:rsidRPr="004A7736">
              <w:rPr>
                <w:rStyle w:val="Hyperlink"/>
                <w:rFonts w:cs="B Nazanin" w:hint="eastAsia"/>
                <w:noProof/>
                <w:rtl/>
                <w:lang w:bidi="fa-IR"/>
              </w:rPr>
              <w:t>گزارشات</w:t>
            </w:r>
            <w:r w:rsidRPr="004A7736">
              <w:rPr>
                <w:rStyle w:val="Hyperlink"/>
                <w:rFonts w:cs="B Nazanin"/>
                <w:noProof/>
                <w:rtl/>
                <w:lang w:bidi="fa-IR"/>
              </w:rPr>
              <w:t xml:space="preserve"> </w:t>
            </w:r>
            <w:r w:rsidRPr="004A7736">
              <w:rPr>
                <w:rStyle w:val="Hyperlink"/>
                <w:rFonts w:cs="B Nazanin" w:hint="eastAsia"/>
                <w:noProof/>
                <w:rtl/>
                <w:lang w:bidi="fa-IR"/>
              </w:rPr>
              <w:t>چاپ</w:t>
            </w:r>
            <w:r w:rsidRPr="004A7736">
              <w:rPr>
                <w:rStyle w:val="Hyperlink"/>
                <w:rFonts w:cs="B Nazanin" w:hint="cs"/>
                <w:noProof/>
                <w:rtl/>
                <w:lang w:bidi="fa-IR"/>
              </w:rPr>
              <w:t>ی</w:t>
            </w:r>
            <w:r>
              <w:rPr>
                <w:noProof/>
                <w:webHidden/>
              </w:rPr>
              <w:tab/>
            </w:r>
            <w:r>
              <w:rPr>
                <w:noProof/>
                <w:webHidden/>
              </w:rPr>
              <w:fldChar w:fldCharType="begin"/>
            </w:r>
            <w:r>
              <w:rPr>
                <w:noProof/>
                <w:webHidden/>
              </w:rPr>
              <w:instrText xml:space="preserve"> PAGEREF _Toc16953775 \h </w:instrText>
            </w:r>
            <w:r>
              <w:rPr>
                <w:noProof/>
                <w:webHidden/>
              </w:rPr>
            </w:r>
            <w:r>
              <w:rPr>
                <w:noProof/>
                <w:webHidden/>
              </w:rPr>
              <w:fldChar w:fldCharType="separate"/>
            </w:r>
            <w:r>
              <w:rPr>
                <w:noProof/>
                <w:webHidden/>
              </w:rPr>
              <w:t>49</w:t>
            </w:r>
            <w:r>
              <w:rPr>
                <w:noProof/>
                <w:webHidden/>
              </w:rPr>
              <w:fldChar w:fldCharType="end"/>
            </w:r>
          </w:hyperlink>
        </w:p>
        <w:p w:rsidR="009623BC" w:rsidRDefault="009623BC" w:rsidP="009623BC">
          <w:pPr>
            <w:pStyle w:val="TOC2"/>
            <w:tabs>
              <w:tab w:val="right" w:leader="dot" w:pos="9350"/>
            </w:tabs>
            <w:bidi/>
            <w:rPr>
              <w:rFonts w:eastAsiaTheme="minorEastAsia"/>
              <w:noProof/>
              <w:color w:val="auto"/>
              <w:sz w:val="22"/>
              <w:szCs w:val="22"/>
              <w:lang w:eastAsia="en-US"/>
            </w:rPr>
          </w:pPr>
          <w:hyperlink w:anchor="_Toc16953776" w:history="1">
            <w:r w:rsidRPr="004A7736">
              <w:rPr>
                <w:rStyle w:val="Hyperlink"/>
                <w:rFonts w:cs="B Nazanin" w:hint="eastAsia"/>
                <w:noProof/>
                <w:rtl/>
                <w:lang w:bidi="fa-IR"/>
              </w:rPr>
              <w:t>طراح</w:t>
            </w:r>
            <w:r w:rsidRPr="004A7736">
              <w:rPr>
                <w:rStyle w:val="Hyperlink"/>
                <w:rFonts w:cs="B Nazanin" w:hint="cs"/>
                <w:noProof/>
                <w:rtl/>
                <w:lang w:bidi="fa-IR"/>
              </w:rPr>
              <w:t>ی</w:t>
            </w:r>
            <w:r w:rsidRPr="004A7736">
              <w:rPr>
                <w:rStyle w:val="Hyperlink"/>
                <w:rFonts w:cs="B Nazanin"/>
                <w:noProof/>
                <w:rtl/>
                <w:lang w:bidi="fa-IR"/>
              </w:rPr>
              <w:t xml:space="preserve"> </w:t>
            </w:r>
            <w:r w:rsidRPr="004A7736">
              <w:rPr>
                <w:rStyle w:val="Hyperlink"/>
                <w:rFonts w:cs="B Nazanin"/>
                <w:noProof/>
                <w:lang w:bidi="fa-IR"/>
              </w:rPr>
              <w:t>UI</w:t>
            </w:r>
            <w:r w:rsidRPr="004A7736">
              <w:rPr>
                <w:rStyle w:val="Hyperlink"/>
                <w:rFonts w:cs="B Nazanin"/>
                <w:noProof/>
                <w:rtl/>
                <w:lang w:bidi="fa-IR"/>
              </w:rPr>
              <w:t xml:space="preserve"> </w:t>
            </w:r>
            <w:r w:rsidRPr="004A7736">
              <w:rPr>
                <w:rStyle w:val="Hyperlink"/>
                <w:rFonts w:cs="B Nazanin" w:hint="eastAsia"/>
                <w:noProof/>
                <w:rtl/>
                <w:lang w:bidi="fa-IR"/>
              </w:rPr>
              <w:t>معرف</w:t>
            </w:r>
            <w:r w:rsidRPr="004A7736">
              <w:rPr>
                <w:rStyle w:val="Hyperlink"/>
                <w:rFonts w:cs="B Nazanin" w:hint="cs"/>
                <w:noProof/>
                <w:rtl/>
                <w:lang w:bidi="fa-IR"/>
              </w:rPr>
              <w:t>ی</w:t>
            </w:r>
            <w:r w:rsidRPr="004A7736">
              <w:rPr>
                <w:rStyle w:val="Hyperlink"/>
                <w:rFonts w:cs="B Nazanin"/>
                <w:noProof/>
                <w:rtl/>
                <w:lang w:bidi="fa-IR"/>
              </w:rPr>
              <w:t xml:space="preserve"> </w:t>
            </w:r>
            <w:r w:rsidRPr="004A7736">
              <w:rPr>
                <w:rStyle w:val="Hyperlink"/>
                <w:rFonts w:cs="B Nazanin" w:hint="eastAsia"/>
                <w:noProof/>
                <w:rtl/>
                <w:lang w:bidi="fa-IR"/>
              </w:rPr>
              <w:t>مد</w:t>
            </w:r>
            <w:r w:rsidRPr="004A7736">
              <w:rPr>
                <w:rStyle w:val="Hyperlink"/>
                <w:rFonts w:cs="B Nazanin" w:hint="cs"/>
                <w:noProof/>
                <w:rtl/>
                <w:lang w:bidi="fa-IR"/>
              </w:rPr>
              <w:t>ی</w:t>
            </w:r>
            <w:r w:rsidRPr="004A7736">
              <w:rPr>
                <w:rStyle w:val="Hyperlink"/>
                <w:rFonts w:cs="B Nazanin" w:hint="eastAsia"/>
                <w:noProof/>
                <w:rtl/>
                <w:lang w:bidi="fa-IR"/>
              </w:rPr>
              <w:t>ر</w:t>
            </w:r>
            <w:r w:rsidRPr="004A7736">
              <w:rPr>
                <w:rStyle w:val="Hyperlink"/>
                <w:rFonts w:cs="B Nazanin" w:hint="cs"/>
                <w:noProof/>
                <w:rtl/>
                <w:lang w:bidi="fa-IR"/>
              </w:rPr>
              <w:t>ی</w:t>
            </w:r>
            <w:r w:rsidRPr="004A7736">
              <w:rPr>
                <w:rStyle w:val="Hyperlink"/>
                <w:rFonts w:cs="B Nazanin" w:hint="eastAsia"/>
                <w:noProof/>
                <w:rtl/>
                <w:lang w:bidi="fa-IR"/>
              </w:rPr>
              <w:t>ت</w:t>
            </w:r>
            <w:r w:rsidRPr="004A7736">
              <w:rPr>
                <w:rStyle w:val="Hyperlink"/>
                <w:rFonts w:cs="B Nazanin"/>
                <w:noProof/>
                <w:rtl/>
                <w:lang w:bidi="fa-IR"/>
              </w:rPr>
              <w:t xml:space="preserve"> </w:t>
            </w:r>
            <w:r w:rsidRPr="004A7736">
              <w:rPr>
                <w:rStyle w:val="Hyperlink"/>
                <w:rFonts w:cs="B Nazanin" w:hint="eastAsia"/>
                <w:noProof/>
                <w:rtl/>
                <w:lang w:bidi="fa-IR"/>
              </w:rPr>
              <w:t>گزارشات</w:t>
            </w:r>
            <w:r w:rsidRPr="004A7736">
              <w:rPr>
                <w:rStyle w:val="Hyperlink"/>
                <w:rFonts w:cs="B Nazanin"/>
                <w:noProof/>
                <w:rtl/>
                <w:lang w:bidi="fa-IR"/>
              </w:rPr>
              <w:t xml:space="preserve"> </w:t>
            </w:r>
            <w:r w:rsidRPr="004A7736">
              <w:rPr>
                <w:rStyle w:val="Hyperlink"/>
                <w:rFonts w:cs="B Nazanin" w:hint="eastAsia"/>
                <w:noProof/>
                <w:rtl/>
                <w:lang w:bidi="fa-IR"/>
              </w:rPr>
              <w:t>چاپ</w:t>
            </w:r>
            <w:r w:rsidRPr="004A7736">
              <w:rPr>
                <w:rStyle w:val="Hyperlink"/>
                <w:rFonts w:cs="B Nazanin" w:hint="cs"/>
                <w:noProof/>
                <w:rtl/>
                <w:lang w:bidi="fa-IR"/>
              </w:rPr>
              <w:t>ی</w:t>
            </w:r>
            <w:r w:rsidRPr="004A7736">
              <w:rPr>
                <w:rStyle w:val="Hyperlink"/>
                <w:rFonts w:cs="B Nazanin"/>
                <w:noProof/>
                <w:rtl/>
                <w:lang w:bidi="fa-IR"/>
              </w:rPr>
              <w:t>:</w:t>
            </w:r>
            <w:r>
              <w:rPr>
                <w:noProof/>
                <w:webHidden/>
              </w:rPr>
              <w:tab/>
            </w:r>
            <w:r>
              <w:rPr>
                <w:noProof/>
                <w:webHidden/>
              </w:rPr>
              <w:fldChar w:fldCharType="begin"/>
            </w:r>
            <w:r>
              <w:rPr>
                <w:noProof/>
                <w:webHidden/>
              </w:rPr>
              <w:instrText xml:space="preserve"> PAGEREF _Toc16953776 \h </w:instrText>
            </w:r>
            <w:r>
              <w:rPr>
                <w:noProof/>
                <w:webHidden/>
              </w:rPr>
            </w:r>
            <w:r>
              <w:rPr>
                <w:noProof/>
                <w:webHidden/>
              </w:rPr>
              <w:fldChar w:fldCharType="separate"/>
            </w:r>
            <w:r>
              <w:rPr>
                <w:noProof/>
                <w:webHidden/>
              </w:rPr>
              <w:t>51</w:t>
            </w:r>
            <w:r>
              <w:rPr>
                <w:noProof/>
                <w:webHidden/>
              </w:rPr>
              <w:fldChar w:fldCharType="end"/>
            </w:r>
          </w:hyperlink>
        </w:p>
        <w:p w:rsidR="00136155" w:rsidRPr="009623BC" w:rsidRDefault="00136155" w:rsidP="009623BC">
          <w:pPr>
            <w:bidi/>
            <w:rPr>
              <w:rFonts w:cs="B Nazanin"/>
              <w:sz w:val="22"/>
              <w:szCs w:val="22"/>
            </w:rPr>
          </w:pPr>
          <w:r w:rsidRPr="009623BC">
            <w:rPr>
              <w:rFonts w:cs="B Nazanin"/>
              <w:b/>
              <w:bCs/>
              <w:noProof/>
              <w:sz w:val="22"/>
              <w:szCs w:val="22"/>
            </w:rPr>
            <w:fldChar w:fldCharType="end"/>
          </w:r>
        </w:p>
      </w:sdtContent>
    </w:sdt>
    <w:tbl>
      <w:tblPr>
        <w:tblStyle w:val="TableGrid"/>
        <w:bidiVisual/>
        <w:tblW w:w="9495" w:type="dxa"/>
        <w:tblLook w:val="04A0" w:firstRow="1" w:lastRow="0" w:firstColumn="1" w:lastColumn="0" w:noHBand="0" w:noVBand="1"/>
      </w:tblPr>
      <w:tblGrid>
        <w:gridCol w:w="2982"/>
        <w:gridCol w:w="1276"/>
        <w:gridCol w:w="1843"/>
        <w:gridCol w:w="3394"/>
      </w:tblGrid>
      <w:tr w:rsidR="009623BC" w:rsidRPr="009623BC" w:rsidTr="00626EF7">
        <w:trPr>
          <w:trHeight w:val="557"/>
        </w:trPr>
        <w:tc>
          <w:tcPr>
            <w:tcW w:w="2982" w:type="dxa"/>
            <w:shd w:val="clear" w:color="auto" w:fill="D9D9D9" w:themeFill="background1" w:themeFillShade="D9"/>
          </w:tcPr>
          <w:p w:rsidR="009623BC" w:rsidRPr="009623BC" w:rsidRDefault="009623BC" w:rsidP="009623BC">
            <w:pPr>
              <w:jc w:val="center"/>
              <w:rPr>
                <w:rFonts w:cs="B Nazanin"/>
                <w:b/>
                <w:bCs/>
                <w:sz w:val="20"/>
                <w:szCs w:val="20"/>
                <w:rtl/>
                <w:lang w:bidi="fa-IR"/>
              </w:rPr>
            </w:pPr>
            <w:r w:rsidRPr="009623BC">
              <w:rPr>
                <w:rFonts w:cs="B Nazanin" w:hint="cs"/>
                <w:b/>
                <w:bCs/>
                <w:color w:val="2E74B5" w:themeColor="accent1" w:themeShade="BF"/>
                <w:sz w:val="22"/>
                <w:szCs w:val="22"/>
                <w:rtl/>
                <w:lang w:bidi="fa-IR"/>
              </w:rPr>
              <w:t>تهیه کننده</w:t>
            </w:r>
            <w:r w:rsidRPr="009623BC">
              <w:rPr>
                <w:rFonts w:cs="B Nazanin" w:hint="cs"/>
                <w:b/>
                <w:bCs/>
                <w:sz w:val="22"/>
                <w:szCs w:val="22"/>
                <w:rtl/>
                <w:lang w:bidi="fa-IR"/>
              </w:rPr>
              <w:t>: مرضیه فیض آبادی</w:t>
            </w:r>
          </w:p>
        </w:tc>
        <w:tc>
          <w:tcPr>
            <w:tcW w:w="3119" w:type="dxa"/>
            <w:gridSpan w:val="2"/>
            <w:shd w:val="clear" w:color="auto" w:fill="D9D9D9" w:themeFill="background1" w:themeFillShade="D9"/>
          </w:tcPr>
          <w:p w:rsidR="009623BC" w:rsidRPr="009623BC" w:rsidRDefault="009623BC" w:rsidP="009623BC">
            <w:pPr>
              <w:rPr>
                <w:rFonts w:cs="B Nazanin"/>
                <w:rtl/>
                <w:lang w:bidi="fa-IR"/>
              </w:rPr>
            </w:pPr>
            <w:r w:rsidRPr="009623BC">
              <w:rPr>
                <w:rFonts w:cs="B Nazanin" w:hint="cs"/>
                <w:b/>
                <w:bCs/>
                <w:color w:val="2E74B5" w:themeColor="accent1" w:themeShade="BF"/>
                <w:sz w:val="22"/>
                <w:szCs w:val="22"/>
                <w:rtl/>
                <w:lang w:bidi="fa-IR"/>
              </w:rPr>
              <w:t>تاریخ:</w:t>
            </w:r>
            <w:r w:rsidRPr="009623BC">
              <w:rPr>
                <w:rFonts w:cs="B Nazanin" w:hint="cs"/>
                <w:rtl/>
                <w:lang w:bidi="fa-IR"/>
              </w:rPr>
              <w:t xml:space="preserve"> 14/05/98</w:t>
            </w:r>
          </w:p>
        </w:tc>
        <w:tc>
          <w:tcPr>
            <w:tcW w:w="3394" w:type="dxa"/>
            <w:shd w:val="clear" w:color="auto" w:fill="D9D9D9" w:themeFill="background1" w:themeFillShade="D9"/>
          </w:tcPr>
          <w:p w:rsidR="009623BC" w:rsidRPr="009623BC" w:rsidRDefault="009623BC" w:rsidP="009623BC">
            <w:pPr>
              <w:rPr>
                <w:rFonts w:cs="B Nazanin" w:hint="cs"/>
                <w:b/>
                <w:bCs/>
                <w:rtl/>
                <w:lang w:bidi="fa-IR"/>
              </w:rPr>
            </w:pPr>
            <w:r w:rsidRPr="009623BC">
              <w:rPr>
                <w:rFonts w:cs="B Nazanin" w:hint="cs"/>
                <w:b/>
                <w:bCs/>
                <w:sz w:val="22"/>
                <w:szCs w:val="22"/>
                <w:rtl/>
                <w:lang w:bidi="fa-IR"/>
              </w:rPr>
              <w:t>تایید شده توسط</w:t>
            </w:r>
            <w:r w:rsidRPr="009623BC">
              <w:rPr>
                <w:rFonts w:cs="B Nazanin" w:hint="cs"/>
                <w:b/>
                <w:bCs/>
                <w:sz w:val="22"/>
                <w:szCs w:val="22"/>
                <w:rtl/>
                <w:lang w:bidi="fa-IR"/>
              </w:rPr>
              <w:t xml:space="preserve">: </w:t>
            </w:r>
            <w:r w:rsidRPr="009623BC">
              <w:rPr>
                <w:rFonts w:cs="B Nazanin" w:hint="cs"/>
                <w:b/>
                <w:bCs/>
                <w:sz w:val="22"/>
                <w:szCs w:val="22"/>
                <w:rtl/>
                <w:lang w:bidi="fa-IR"/>
              </w:rPr>
              <w:t>تیم تحلیل</w:t>
            </w:r>
            <w:r w:rsidRPr="009623BC">
              <w:rPr>
                <w:rFonts w:cs="B Nazanin"/>
                <w:b/>
                <w:bCs/>
                <w:sz w:val="22"/>
                <w:szCs w:val="22"/>
                <w:lang w:bidi="fa-IR"/>
              </w:rPr>
              <w:t xml:space="preserve"> </w:t>
            </w:r>
          </w:p>
        </w:tc>
      </w:tr>
      <w:tr w:rsidR="009623BC" w:rsidRPr="009623BC" w:rsidTr="00626EF7">
        <w:trPr>
          <w:trHeight w:val="380"/>
        </w:trPr>
        <w:tc>
          <w:tcPr>
            <w:tcW w:w="9495" w:type="dxa"/>
            <w:gridSpan w:val="4"/>
          </w:tcPr>
          <w:p w:rsidR="009623BC" w:rsidRPr="009623BC" w:rsidRDefault="009623BC" w:rsidP="00626EF7">
            <w:pPr>
              <w:pStyle w:val="Heading1"/>
              <w:tabs>
                <w:tab w:val="center" w:pos="929"/>
                <w:tab w:val="left" w:pos="1998"/>
              </w:tabs>
              <w:bidi/>
              <w:spacing w:before="120"/>
              <w:ind w:right="907"/>
              <w:jc w:val="both"/>
              <w:outlineLvl w:val="0"/>
              <w:rPr>
                <w:rFonts w:cs="B Nazanin"/>
                <w:sz w:val="22"/>
                <w:szCs w:val="22"/>
                <w:rtl/>
                <w:lang w:bidi="fa-IR"/>
              </w:rPr>
            </w:pPr>
            <w:bookmarkStart w:id="1" w:name="_Toc16953743"/>
            <w:r w:rsidRPr="009623BC">
              <w:rPr>
                <w:rFonts w:cs="B Nazanin" w:hint="cs"/>
                <w:sz w:val="22"/>
                <w:szCs w:val="22"/>
                <w:rtl/>
                <w:lang w:bidi="fa-IR"/>
              </w:rPr>
              <w:t xml:space="preserve">موضوع : </w:t>
            </w:r>
            <w:r w:rsidRPr="009623BC">
              <w:rPr>
                <w:rFonts w:cs="B Nazanin" w:hint="cs"/>
                <w:color w:val="C00000"/>
                <w:sz w:val="22"/>
                <w:szCs w:val="22"/>
                <w:rtl/>
                <w:lang w:bidi="fa-IR"/>
              </w:rPr>
              <w:t xml:space="preserve"> </w:t>
            </w:r>
            <w:r w:rsidRPr="009623BC">
              <w:rPr>
                <w:rFonts w:cs="B Nazanin" w:hint="cs"/>
                <w:rtl/>
              </w:rPr>
              <w:t>تراز آزمایشی</w:t>
            </w:r>
            <w:bookmarkEnd w:id="1"/>
            <w:r w:rsidRPr="009623BC">
              <w:rPr>
                <w:rFonts w:cs="B Nazanin"/>
                <w:color w:val="C00000"/>
                <w:sz w:val="22"/>
                <w:szCs w:val="22"/>
                <w:rtl/>
                <w:lang w:bidi="fa-IR"/>
              </w:rPr>
              <w:tab/>
            </w:r>
          </w:p>
        </w:tc>
      </w:tr>
      <w:tr w:rsidR="009623BC" w:rsidRPr="009623BC" w:rsidTr="00626EF7">
        <w:trPr>
          <w:trHeight w:val="1969"/>
        </w:trPr>
        <w:tc>
          <w:tcPr>
            <w:tcW w:w="2982" w:type="dxa"/>
          </w:tcPr>
          <w:p w:rsidR="009623BC" w:rsidRPr="009623BC" w:rsidRDefault="009623BC" w:rsidP="00626EF7">
            <w:pPr>
              <w:pStyle w:val="Heading1"/>
              <w:tabs>
                <w:tab w:val="right" w:pos="8389"/>
              </w:tabs>
              <w:bidi/>
              <w:spacing w:before="360"/>
              <w:jc w:val="both"/>
              <w:outlineLvl w:val="0"/>
              <w:rPr>
                <w:rFonts w:cs="B Nazanin"/>
                <w:sz w:val="22"/>
                <w:szCs w:val="22"/>
                <w:rtl/>
                <w:lang w:bidi="fa-IR"/>
              </w:rPr>
            </w:pPr>
            <w:r w:rsidRPr="009623BC">
              <w:rPr>
                <w:rFonts w:cs="B Nazanin" w:hint="cs"/>
                <w:sz w:val="22"/>
                <w:szCs w:val="22"/>
                <w:rtl/>
                <w:lang w:bidi="fa-IR"/>
              </w:rPr>
              <w:t xml:space="preserve">                       </w:t>
            </w:r>
          </w:p>
          <w:p w:rsidR="009623BC" w:rsidRPr="009623BC" w:rsidRDefault="009623BC" w:rsidP="00626EF7">
            <w:pPr>
              <w:pStyle w:val="Heading1"/>
              <w:tabs>
                <w:tab w:val="right" w:pos="8389"/>
              </w:tabs>
              <w:bidi/>
              <w:spacing w:before="360"/>
              <w:jc w:val="center"/>
              <w:outlineLvl w:val="0"/>
              <w:rPr>
                <w:rFonts w:cs="B Nazanin"/>
                <w:sz w:val="22"/>
                <w:szCs w:val="22"/>
                <w:lang w:bidi="fa-IR"/>
              </w:rPr>
            </w:pPr>
          </w:p>
          <w:p w:rsidR="009623BC" w:rsidRPr="009623BC" w:rsidRDefault="009623BC" w:rsidP="00626EF7">
            <w:pPr>
              <w:pStyle w:val="Heading1"/>
              <w:tabs>
                <w:tab w:val="right" w:pos="8389"/>
              </w:tabs>
              <w:bidi/>
              <w:spacing w:before="360"/>
              <w:jc w:val="center"/>
              <w:outlineLvl w:val="0"/>
              <w:rPr>
                <w:rFonts w:cs="B Nazanin"/>
                <w:sz w:val="22"/>
                <w:szCs w:val="22"/>
                <w:lang w:bidi="fa-IR"/>
              </w:rPr>
            </w:pPr>
          </w:p>
          <w:p w:rsidR="009623BC" w:rsidRPr="009623BC" w:rsidRDefault="009623BC" w:rsidP="009623BC">
            <w:pPr>
              <w:pStyle w:val="Heading2"/>
              <w:numPr>
                <w:ilvl w:val="0"/>
                <w:numId w:val="0"/>
              </w:numPr>
              <w:bidi/>
              <w:ind w:left="360"/>
              <w:rPr>
                <w:rFonts w:cs="B Nazanin"/>
                <w:rtl/>
                <w:lang w:bidi="fa-IR"/>
              </w:rPr>
            </w:pPr>
            <w:bookmarkStart w:id="2" w:name="_Toc16953744"/>
            <w:r w:rsidRPr="009623BC">
              <w:rPr>
                <w:rFonts w:cs="B Nazanin" w:hint="cs"/>
                <w:rtl/>
                <w:lang w:bidi="fa-IR"/>
              </w:rPr>
              <w:t>معرفی:</w:t>
            </w:r>
            <w:bookmarkEnd w:id="2"/>
          </w:p>
        </w:tc>
        <w:tc>
          <w:tcPr>
            <w:tcW w:w="6513" w:type="dxa"/>
            <w:gridSpan w:val="3"/>
            <w:shd w:val="clear" w:color="auto" w:fill="auto"/>
          </w:tcPr>
          <w:p w:rsidR="009623BC" w:rsidRPr="009623BC" w:rsidRDefault="009623BC" w:rsidP="00626EF7">
            <w:pPr>
              <w:pStyle w:val="TipText"/>
              <w:bidi/>
              <w:spacing w:line="240" w:lineRule="auto"/>
              <w:jc w:val="both"/>
              <w:rPr>
                <w:rFonts w:ascii="Tahoma" w:hAnsi="Tahoma" w:cs="B Nazanin"/>
                <w:i w:val="0"/>
                <w:iCs w:val="0"/>
                <w:color w:val="000000" w:themeColor="text1"/>
                <w:sz w:val="20"/>
                <w:szCs w:val="20"/>
                <w:rtl/>
              </w:rPr>
            </w:pPr>
            <w:r w:rsidRPr="009623BC">
              <w:rPr>
                <w:rFonts w:ascii="Tahoma" w:hAnsi="Tahoma" w:cs="B Nazanin" w:hint="cs"/>
                <w:i w:val="0"/>
                <w:iCs w:val="0"/>
                <w:color w:val="000000" w:themeColor="text1"/>
                <w:sz w:val="20"/>
                <w:szCs w:val="20"/>
                <w:rtl/>
              </w:rPr>
              <w:t xml:space="preserve">- </w:t>
            </w:r>
            <w:r w:rsidRPr="009623BC">
              <w:rPr>
                <w:rFonts w:ascii="Tahoma" w:hAnsi="Tahoma" w:cs="B Nazanin"/>
                <w:i w:val="0"/>
                <w:iCs w:val="0"/>
                <w:color w:val="000000" w:themeColor="text1"/>
                <w:sz w:val="20"/>
                <w:szCs w:val="20"/>
                <w:rtl/>
              </w:rPr>
              <w:t xml:space="preserve">از طريق فرم </w:t>
            </w:r>
            <w:r w:rsidRPr="009623BC">
              <w:rPr>
                <w:rFonts w:ascii="Tahoma" w:hAnsi="Tahoma" w:cs="B Nazanin" w:hint="cs"/>
                <w:i w:val="0"/>
                <w:iCs w:val="0"/>
                <w:color w:val="000000" w:themeColor="text1"/>
                <w:sz w:val="20"/>
                <w:szCs w:val="20"/>
                <w:rtl/>
              </w:rPr>
              <w:t>تراز آزمایشی</w:t>
            </w:r>
            <w:r w:rsidRPr="009623BC">
              <w:rPr>
                <w:rFonts w:ascii="Tahoma" w:hAnsi="Tahoma" w:cs="B Nazanin"/>
                <w:i w:val="0"/>
                <w:iCs w:val="0"/>
                <w:color w:val="000000" w:themeColor="text1"/>
                <w:sz w:val="20"/>
                <w:szCs w:val="20"/>
                <w:rtl/>
              </w:rPr>
              <w:t xml:space="preserve"> مى‌توان</w:t>
            </w:r>
            <w:r w:rsidRPr="009623BC">
              <w:rPr>
                <w:rFonts w:ascii="Tahoma" w:hAnsi="Tahoma" w:cs="B Nazanin" w:hint="cs"/>
                <w:i w:val="0"/>
                <w:iCs w:val="0"/>
                <w:color w:val="000000" w:themeColor="text1"/>
                <w:sz w:val="20"/>
                <w:szCs w:val="20"/>
                <w:rtl/>
              </w:rPr>
              <w:t xml:space="preserve"> فهرستی از نام و ما</w:t>
            </w:r>
            <w:r w:rsidRPr="009623BC">
              <w:rPr>
                <w:rFonts w:ascii="Tahoma" w:hAnsi="Tahoma" w:cs="B Nazanin"/>
                <w:i w:val="0"/>
                <w:iCs w:val="0"/>
                <w:color w:val="000000" w:themeColor="text1"/>
                <w:sz w:val="20"/>
                <w:szCs w:val="20"/>
                <w:rtl/>
              </w:rPr>
              <w:t xml:space="preserve">نده </w:t>
            </w:r>
            <w:r w:rsidRPr="009623BC">
              <w:rPr>
                <w:rFonts w:ascii="Tahoma" w:hAnsi="Tahoma" w:cs="B Nazanin" w:hint="cs"/>
                <w:i w:val="0"/>
                <w:iCs w:val="0"/>
                <w:color w:val="000000" w:themeColor="text1"/>
                <w:sz w:val="20"/>
                <w:szCs w:val="20"/>
                <w:rtl/>
              </w:rPr>
              <w:t xml:space="preserve">حسابها </w:t>
            </w:r>
            <w:r w:rsidRPr="009623BC">
              <w:rPr>
                <w:rFonts w:ascii="Tahoma" w:hAnsi="Tahoma" w:cs="B Nazanin"/>
                <w:i w:val="0"/>
                <w:iCs w:val="0"/>
                <w:color w:val="000000" w:themeColor="text1"/>
                <w:sz w:val="20"/>
                <w:szCs w:val="20"/>
                <w:rtl/>
              </w:rPr>
              <w:t xml:space="preserve">را در فاصله‌هاى زمانى دلخواه مشاهده </w:t>
            </w:r>
            <w:r w:rsidRPr="009623BC">
              <w:rPr>
                <w:rFonts w:ascii="Tahoma" w:hAnsi="Tahoma" w:cs="B Nazanin" w:hint="cs"/>
                <w:i w:val="0"/>
                <w:iCs w:val="0"/>
                <w:color w:val="000000" w:themeColor="text1"/>
                <w:sz w:val="20"/>
                <w:szCs w:val="20"/>
                <w:rtl/>
              </w:rPr>
              <w:t>نمود. تراز این امکان را فراهم می کند که مدیران و حسابداران دیدی کلی از گردش حسابها در یک دوره مالی داشته باشند. بنابراین در تراز آزمایشی</w:t>
            </w:r>
            <w:r w:rsidRPr="009623BC">
              <w:rPr>
                <w:rFonts w:ascii="Tahoma" w:hAnsi="Tahoma" w:cs="B Nazanin"/>
                <w:i w:val="0"/>
                <w:iCs w:val="0"/>
                <w:color w:val="000000" w:themeColor="text1"/>
                <w:sz w:val="20"/>
                <w:szCs w:val="20"/>
                <w:rtl/>
              </w:rPr>
              <w:t xml:space="preserve"> </w:t>
            </w:r>
            <w:r w:rsidRPr="009623BC">
              <w:rPr>
                <w:rFonts w:ascii="Tahoma" w:hAnsi="Tahoma" w:cs="B Nazanin" w:hint="cs"/>
                <w:i w:val="0"/>
                <w:iCs w:val="0"/>
                <w:color w:val="000000" w:themeColor="text1"/>
                <w:sz w:val="20"/>
                <w:szCs w:val="20"/>
                <w:rtl/>
              </w:rPr>
              <w:t>نام هر حساب و مانده آن در یک ستون بدهکار یا بستانکار قابل مشاهده می باشد که در نتیجه باید جمع مانده حسابهای بدهکار با جمع مانده حسابهای بستانکار برابر باشد.</w:t>
            </w:r>
          </w:p>
          <w:p w:rsidR="009623BC" w:rsidRPr="009623BC" w:rsidRDefault="009623BC" w:rsidP="00626EF7">
            <w:pPr>
              <w:pStyle w:val="TipText"/>
              <w:bidi/>
              <w:spacing w:line="240" w:lineRule="auto"/>
              <w:jc w:val="both"/>
              <w:rPr>
                <w:rFonts w:ascii="Tahoma" w:hAnsi="Tahoma" w:cs="B Nazanin"/>
                <w:b/>
                <w:bCs/>
                <w:i w:val="0"/>
                <w:iCs w:val="0"/>
                <w:color w:val="000000" w:themeColor="text1"/>
                <w:sz w:val="20"/>
                <w:szCs w:val="20"/>
                <w:rtl/>
              </w:rPr>
            </w:pPr>
            <w:r w:rsidRPr="009623BC">
              <w:rPr>
                <w:rFonts w:ascii="Tahoma" w:hAnsi="Tahoma" w:cs="B Nazanin" w:hint="cs"/>
                <w:b/>
                <w:bCs/>
                <w:i w:val="0"/>
                <w:iCs w:val="0"/>
                <w:color w:val="000000" w:themeColor="text1"/>
                <w:sz w:val="20"/>
                <w:szCs w:val="20"/>
                <w:rtl/>
              </w:rPr>
              <w:t>نکات:</w:t>
            </w:r>
          </w:p>
          <w:p w:rsidR="009623BC" w:rsidRPr="009623BC" w:rsidRDefault="009623BC" w:rsidP="00626EF7">
            <w:pPr>
              <w:pStyle w:val="TipText"/>
              <w:bidi/>
              <w:spacing w:line="240" w:lineRule="auto"/>
              <w:jc w:val="both"/>
              <w:rPr>
                <w:rFonts w:ascii="Tahoma" w:hAnsi="Tahoma" w:cs="B Nazanin"/>
                <w:i w:val="0"/>
                <w:iCs w:val="0"/>
                <w:color w:val="000000" w:themeColor="text1"/>
                <w:sz w:val="20"/>
                <w:szCs w:val="20"/>
                <w:rtl/>
              </w:rPr>
            </w:pPr>
            <w:r w:rsidRPr="009623BC">
              <w:rPr>
                <w:rFonts w:ascii="Tahoma" w:hAnsi="Tahoma" w:cs="B Nazanin" w:hint="cs"/>
                <w:i w:val="0"/>
                <w:iCs w:val="0"/>
                <w:color w:val="000000" w:themeColor="text1"/>
                <w:sz w:val="20"/>
                <w:szCs w:val="20"/>
                <w:rtl/>
              </w:rPr>
              <w:t>-گزارش به صورت های دو، چهار، شش، هشت و ده ستونی قابل ارائه می باشد.</w:t>
            </w:r>
          </w:p>
          <w:p w:rsidR="009623BC" w:rsidRPr="009623BC" w:rsidRDefault="009623BC" w:rsidP="00626EF7">
            <w:pPr>
              <w:pStyle w:val="TipText"/>
              <w:bidi/>
              <w:spacing w:line="240" w:lineRule="auto"/>
              <w:jc w:val="both"/>
              <w:rPr>
                <w:rFonts w:cs="B Nazanin"/>
                <w:i w:val="0"/>
                <w:iCs w:val="0"/>
                <w:color w:val="000000" w:themeColor="text1"/>
                <w:sz w:val="20"/>
                <w:szCs w:val="20"/>
                <w:rtl/>
                <w:lang w:bidi="fa-IR"/>
              </w:rPr>
            </w:pPr>
            <w:r w:rsidRPr="009623BC">
              <w:rPr>
                <w:rFonts w:cs="B Nazanin" w:hint="cs"/>
                <w:i w:val="0"/>
                <w:iCs w:val="0"/>
                <w:color w:val="000000" w:themeColor="text1"/>
                <w:sz w:val="20"/>
                <w:szCs w:val="20"/>
                <w:rtl/>
                <w:lang w:bidi="fa-IR"/>
              </w:rPr>
              <w:t>-گزارش با توجه به محدوده تاریخی و یا محدوده شماره اسناد انتخابی نمایش داده می شود.</w:t>
            </w:r>
          </w:p>
          <w:p w:rsidR="009623BC" w:rsidRPr="009623BC" w:rsidRDefault="009623BC" w:rsidP="00626EF7">
            <w:pPr>
              <w:pStyle w:val="TipText"/>
              <w:bidi/>
              <w:spacing w:line="240" w:lineRule="auto"/>
              <w:jc w:val="both"/>
              <w:rPr>
                <w:rFonts w:cs="B Nazanin"/>
                <w:i w:val="0"/>
                <w:iCs w:val="0"/>
                <w:color w:val="000000" w:themeColor="text1"/>
                <w:sz w:val="20"/>
                <w:szCs w:val="20"/>
                <w:rtl/>
                <w:lang w:bidi="fa-IR"/>
              </w:rPr>
            </w:pPr>
            <w:r w:rsidRPr="009623BC">
              <w:rPr>
                <w:rFonts w:cs="B Nazanin" w:hint="cs"/>
                <w:i w:val="0"/>
                <w:iCs w:val="0"/>
                <w:color w:val="000000" w:themeColor="text1"/>
                <w:sz w:val="20"/>
                <w:szCs w:val="20"/>
                <w:rtl/>
                <w:lang w:bidi="fa-IR"/>
              </w:rPr>
              <w:t>-</w:t>
            </w:r>
            <w:r w:rsidRPr="009623BC">
              <w:rPr>
                <w:rFonts w:cs="B Nazanin"/>
                <w:i w:val="0"/>
                <w:iCs w:val="0"/>
                <w:color w:val="000000" w:themeColor="text1"/>
                <w:sz w:val="20"/>
                <w:szCs w:val="20"/>
                <w:lang w:bidi="fa-IR"/>
              </w:rPr>
              <w:t xml:space="preserve"> </w:t>
            </w:r>
            <w:r w:rsidRPr="009623BC">
              <w:rPr>
                <w:rFonts w:cs="B Nazanin" w:hint="cs"/>
                <w:i w:val="0"/>
                <w:iCs w:val="0"/>
                <w:color w:val="000000" w:themeColor="text1"/>
                <w:sz w:val="20"/>
                <w:szCs w:val="20"/>
                <w:rtl/>
                <w:lang w:bidi="fa-IR"/>
              </w:rPr>
              <w:t>سطر های گزارش با توجه به نوع تراز انتخابی فقط حسابهایی را نمایش میدهد که دارای مانده یا گردش باشند مثلا در نوع دو ستونی که فقط مانده انتها نمایش داده میشود</w:t>
            </w:r>
            <w:r w:rsidRPr="009623BC">
              <w:rPr>
                <w:rFonts w:cs="B Nazanin"/>
                <w:i w:val="0"/>
                <w:iCs w:val="0"/>
                <w:color w:val="000000" w:themeColor="text1"/>
                <w:sz w:val="20"/>
                <w:szCs w:val="20"/>
                <w:lang w:bidi="fa-IR"/>
              </w:rPr>
              <w:t>.</w:t>
            </w:r>
            <w:r w:rsidRPr="009623BC">
              <w:rPr>
                <w:rFonts w:cs="B Nazanin" w:hint="cs"/>
                <w:i w:val="0"/>
                <w:iCs w:val="0"/>
                <w:color w:val="000000" w:themeColor="text1"/>
                <w:sz w:val="20"/>
                <w:szCs w:val="20"/>
                <w:rtl/>
                <w:lang w:bidi="fa-IR"/>
              </w:rPr>
              <w:t xml:space="preserve"> فقط حسابهایی که دارای مانده انتهایی هستند در این گزارش قابل مشاهده میباشند.</w:t>
            </w:r>
          </w:p>
          <w:p w:rsidR="009623BC" w:rsidRPr="009623BC" w:rsidRDefault="009623BC" w:rsidP="00626EF7">
            <w:pPr>
              <w:pStyle w:val="TipText"/>
              <w:bidi/>
              <w:spacing w:line="240" w:lineRule="auto"/>
              <w:jc w:val="both"/>
              <w:rPr>
                <w:rFonts w:cs="B Nazanin"/>
                <w:i w:val="0"/>
                <w:iCs w:val="0"/>
                <w:color w:val="000000" w:themeColor="text1"/>
                <w:sz w:val="20"/>
                <w:szCs w:val="20"/>
                <w:lang w:bidi="fa-IR"/>
              </w:rPr>
            </w:pPr>
            <w:r w:rsidRPr="009623BC">
              <w:rPr>
                <w:rFonts w:cs="B Nazanin" w:hint="cs"/>
                <w:i w:val="0"/>
                <w:iCs w:val="0"/>
                <w:color w:val="000000" w:themeColor="text1"/>
                <w:sz w:val="20"/>
                <w:szCs w:val="20"/>
                <w:rtl/>
                <w:lang w:bidi="fa-IR"/>
              </w:rPr>
              <w:t>-</w:t>
            </w:r>
            <w:r w:rsidRPr="009623BC">
              <w:rPr>
                <w:rFonts w:cs="B Nazanin"/>
                <w:i w:val="0"/>
                <w:iCs w:val="0"/>
                <w:color w:val="000000" w:themeColor="text1"/>
                <w:sz w:val="20"/>
                <w:szCs w:val="20"/>
                <w:lang w:bidi="fa-IR"/>
              </w:rPr>
              <w:t xml:space="preserve"> </w:t>
            </w:r>
            <w:r w:rsidRPr="009623BC">
              <w:rPr>
                <w:rFonts w:cs="B Nazanin" w:hint="cs"/>
                <w:i w:val="0"/>
                <w:iCs w:val="0"/>
                <w:color w:val="000000" w:themeColor="text1"/>
                <w:sz w:val="20"/>
                <w:szCs w:val="20"/>
                <w:rtl/>
                <w:lang w:bidi="fa-IR"/>
              </w:rPr>
              <w:t>در همه حالت های گزارش دسترسی به دفتر حساب و تراز زیر مجموعه باید وجود داشته باشد، در صورتی که کاربر دارای دسترسی باشد.</w:t>
            </w:r>
          </w:p>
          <w:p w:rsidR="009623BC" w:rsidRPr="009623BC" w:rsidRDefault="009623BC" w:rsidP="00626EF7">
            <w:pPr>
              <w:pStyle w:val="TipText"/>
              <w:bidi/>
              <w:spacing w:line="240" w:lineRule="auto"/>
              <w:jc w:val="both"/>
              <w:rPr>
                <w:rFonts w:ascii="Tahoma" w:hAnsi="Tahoma" w:cs="B Nazanin"/>
                <w:i w:val="0"/>
                <w:iCs w:val="0"/>
                <w:color w:val="000000" w:themeColor="text1"/>
                <w:sz w:val="20"/>
                <w:szCs w:val="20"/>
                <w:rtl/>
              </w:rPr>
            </w:pPr>
            <w:r w:rsidRPr="009623BC">
              <w:rPr>
                <w:rFonts w:cs="B Nazanin"/>
                <w:i w:val="0"/>
                <w:iCs w:val="0"/>
                <w:color w:val="000000" w:themeColor="text1"/>
                <w:sz w:val="20"/>
                <w:szCs w:val="20"/>
                <w:lang w:bidi="fa-IR"/>
              </w:rPr>
              <w:t>-</w:t>
            </w:r>
            <w:r w:rsidRPr="009623BC">
              <w:rPr>
                <w:rFonts w:cs="B Nazanin" w:hint="cs"/>
                <w:i w:val="0"/>
                <w:iCs w:val="0"/>
                <w:color w:val="000000" w:themeColor="text1"/>
                <w:sz w:val="20"/>
                <w:szCs w:val="20"/>
                <w:rtl/>
                <w:lang w:bidi="fa-IR"/>
              </w:rPr>
              <w:t xml:space="preserve"> با تغییر دوره مالی، تاریخ گزارشات به صورت </w:t>
            </w:r>
            <w:r w:rsidRPr="009623BC">
              <w:rPr>
                <w:rFonts w:cs="B Nazanin"/>
                <w:i w:val="0"/>
                <w:iCs w:val="0"/>
                <w:color w:val="000000" w:themeColor="text1"/>
                <w:sz w:val="20"/>
                <w:szCs w:val="20"/>
                <w:lang w:bidi="fa-IR"/>
              </w:rPr>
              <w:t>default</w:t>
            </w:r>
            <w:r w:rsidRPr="009623BC">
              <w:rPr>
                <w:rFonts w:cs="B Nazanin" w:hint="cs"/>
                <w:i w:val="0"/>
                <w:iCs w:val="0"/>
                <w:color w:val="000000" w:themeColor="text1"/>
                <w:sz w:val="20"/>
                <w:szCs w:val="20"/>
                <w:rtl/>
                <w:lang w:bidi="fa-IR"/>
              </w:rPr>
              <w:t xml:space="preserve"> به دوره مالی جاری تغییر کند.</w:t>
            </w:r>
          </w:p>
        </w:tc>
      </w:tr>
      <w:tr w:rsidR="009623BC" w:rsidRPr="009623BC" w:rsidTr="00626EF7">
        <w:trPr>
          <w:trHeight w:val="733"/>
        </w:trPr>
        <w:tc>
          <w:tcPr>
            <w:tcW w:w="2982" w:type="dxa"/>
          </w:tcPr>
          <w:p w:rsidR="009623BC" w:rsidRPr="009623BC" w:rsidRDefault="009623BC" w:rsidP="009623BC">
            <w:pPr>
              <w:rPr>
                <w:rFonts w:cs="B Nazanin"/>
                <w:b/>
                <w:bCs/>
                <w:rtl/>
                <w:lang w:bidi="fa-IR"/>
              </w:rPr>
            </w:pPr>
            <w:r w:rsidRPr="009623BC">
              <w:rPr>
                <w:rFonts w:cs="B Nazanin" w:hint="cs"/>
                <w:b/>
                <w:bCs/>
                <w:rtl/>
                <w:lang w:bidi="fa-IR"/>
              </w:rPr>
              <w:t>جایگاه در منو:</w:t>
            </w:r>
          </w:p>
        </w:tc>
        <w:tc>
          <w:tcPr>
            <w:tcW w:w="6513" w:type="dxa"/>
            <w:gridSpan w:val="3"/>
          </w:tcPr>
          <w:p w:rsidR="009623BC" w:rsidRPr="009623BC" w:rsidRDefault="009623BC" w:rsidP="009623BC">
            <w:pPr>
              <w:jc w:val="right"/>
              <w:rPr>
                <w:rFonts w:cs="B Nazanin"/>
                <w:color w:val="000000" w:themeColor="text1"/>
                <w:sz w:val="20"/>
                <w:szCs w:val="20"/>
                <w:rtl/>
                <w:lang w:bidi="fa-IR"/>
              </w:rPr>
            </w:pPr>
            <w:r w:rsidRPr="009623BC">
              <w:rPr>
                <w:rFonts w:cs="B Nazanin" w:hint="cs"/>
                <w:color w:val="000000" w:themeColor="text1"/>
                <w:sz w:val="20"/>
                <w:szCs w:val="20"/>
                <w:rtl/>
                <w:lang w:bidi="fa-IR"/>
              </w:rPr>
              <w:t xml:space="preserve">منوی حسابداری </w:t>
            </w:r>
            <w:r w:rsidRPr="009623BC">
              <w:rPr>
                <w:rFonts w:ascii="Sakkal Majalla" w:hAnsi="Sakkal Majalla" w:cs="Sakkal Majalla" w:hint="cs"/>
                <w:color w:val="000000" w:themeColor="text1"/>
                <w:sz w:val="20"/>
                <w:szCs w:val="20"/>
                <w:rtl/>
                <w:lang w:bidi="fa-IR"/>
              </w:rPr>
              <w:t>–</w:t>
            </w:r>
            <w:r w:rsidRPr="009623BC">
              <w:rPr>
                <w:rFonts w:cs="B Nazanin" w:hint="cs"/>
                <w:color w:val="000000" w:themeColor="text1"/>
                <w:sz w:val="20"/>
                <w:szCs w:val="20"/>
                <w:rtl/>
                <w:lang w:bidi="fa-IR"/>
              </w:rPr>
              <w:t>&gt;گزارش های مالی</w:t>
            </w:r>
            <w:r w:rsidRPr="009623BC">
              <w:rPr>
                <w:rFonts w:ascii="Sakkal Majalla" w:hAnsi="Sakkal Majalla" w:cs="Sakkal Majalla" w:hint="cs"/>
                <w:color w:val="000000" w:themeColor="text1"/>
                <w:sz w:val="20"/>
                <w:szCs w:val="20"/>
                <w:rtl/>
                <w:lang w:bidi="fa-IR"/>
              </w:rPr>
              <w:t>–</w:t>
            </w:r>
            <w:r w:rsidRPr="009623BC">
              <w:rPr>
                <w:rFonts w:cs="B Nazanin" w:hint="cs"/>
                <w:color w:val="000000" w:themeColor="text1"/>
                <w:sz w:val="20"/>
                <w:szCs w:val="20"/>
                <w:rtl/>
                <w:lang w:bidi="fa-IR"/>
              </w:rPr>
              <w:t>&gt; تراز آزمایشی</w:t>
            </w:r>
          </w:p>
        </w:tc>
      </w:tr>
      <w:tr w:rsidR="009623BC" w:rsidRPr="009623BC" w:rsidTr="00626EF7">
        <w:trPr>
          <w:trHeight w:val="1691"/>
        </w:trPr>
        <w:tc>
          <w:tcPr>
            <w:tcW w:w="2982" w:type="dxa"/>
            <w:vMerge w:val="restart"/>
          </w:tcPr>
          <w:p w:rsidR="009623BC" w:rsidRPr="009623BC" w:rsidRDefault="009623BC" w:rsidP="00626EF7">
            <w:pPr>
              <w:pStyle w:val="Heading1"/>
              <w:tabs>
                <w:tab w:val="right" w:pos="8389"/>
              </w:tabs>
              <w:bidi/>
              <w:spacing w:before="360"/>
              <w:jc w:val="both"/>
              <w:outlineLvl w:val="0"/>
              <w:rPr>
                <w:rFonts w:cs="B Nazanin"/>
                <w:sz w:val="22"/>
                <w:szCs w:val="22"/>
                <w:rtl/>
                <w:lang w:bidi="fa-IR"/>
              </w:rPr>
            </w:pPr>
          </w:p>
          <w:p w:rsidR="009623BC" w:rsidRPr="009623BC" w:rsidRDefault="009623BC" w:rsidP="00626EF7">
            <w:pPr>
              <w:pStyle w:val="Heading1"/>
              <w:tabs>
                <w:tab w:val="right" w:pos="8389"/>
              </w:tabs>
              <w:bidi/>
              <w:spacing w:before="360"/>
              <w:jc w:val="both"/>
              <w:outlineLvl w:val="0"/>
              <w:rPr>
                <w:rFonts w:cs="B Nazanin"/>
                <w:sz w:val="22"/>
                <w:szCs w:val="22"/>
                <w:rtl/>
                <w:lang w:bidi="fa-IR"/>
              </w:rPr>
            </w:pPr>
          </w:p>
          <w:p w:rsidR="009623BC" w:rsidRPr="009623BC" w:rsidRDefault="009623BC" w:rsidP="009623BC">
            <w:pPr>
              <w:rPr>
                <w:rFonts w:cs="B Nazanin"/>
                <w:b/>
                <w:bCs/>
                <w:rtl/>
                <w:lang w:bidi="fa-IR"/>
              </w:rPr>
            </w:pPr>
            <w:r w:rsidRPr="009623BC">
              <w:rPr>
                <w:rFonts w:cs="B Nazanin" w:hint="cs"/>
                <w:b/>
                <w:bCs/>
                <w:rtl/>
                <w:lang w:bidi="fa-IR"/>
              </w:rPr>
              <w:t>فیلدها و پارامترهای گزارش:</w:t>
            </w:r>
          </w:p>
          <w:p w:rsidR="009623BC" w:rsidRPr="009623BC" w:rsidRDefault="009623BC" w:rsidP="00626EF7">
            <w:pPr>
              <w:bidi/>
              <w:rPr>
                <w:rFonts w:cs="B Nazanin"/>
                <w:rtl/>
                <w:lang w:bidi="fa-IR"/>
              </w:rPr>
            </w:pPr>
          </w:p>
          <w:p w:rsidR="009623BC" w:rsidRPr="009623BC" w:rsidRDefault="009623BC" w:rsidP="00626EF7">
            <w:pPr>
              <w:bidi/>
              <w:rPr>
                <w:rFonts w:cs="B Nazanin"/>
                <w:rtl/>
                <w:lang w:bidi="fa-IR"/>
              </w:rPr>
            </w:pPr>
          </w:p>
          <w:p w:rsidR="009623BC" w:rsidRPr="009623BC" w:rsidRDefault="009623BC" w:rsidP="00626EF7">
            <w:pPr>
              <w:bidi/>
              <w:rPr>
                <w:rFonts w:cs="B Nazanin"/>
                <w:b/>
                <w:bCs/>
                <w:color w:val="6D4169" w:themeColor="accent5" w:themeShade="BF"/>
                <w:sz w:val="22"/>
                <w:szCs w:val="22"/>
                <w:lang w:bidi="fa-IR"/>
              </w:rPr>
            </w:pPr>
          </w:p>
          <w:p w:rsidR="009623BC" w:rsidRPr="009623BC" w:rsidRDefault="009623BC" w:rsidP="00626EF7">
            <w:pPr>
              <w:bidi/>
              <w:jc w:val="center"/>
              <w:rPr>
                <w:rFonts w:cs="B Nazanin"/>
                <w:b/>
                <w:bCs/>
                <w:color w:val="6D4169" w:themeColor="accent5" w:themeShade="BF"/>
                <w:sz w:val="22"/>
                <w:szCs w:val="22"/>
                <w:lang w:bidi="fa-IR"/>
              </w:rPr>
            </w:pPr>
          </w:p>
          <w:p w:rsidR="009623BC" w:rsidRPr="009623BC" w:rsidRDefault="009623BC" w:rsidP="00626EF7">
            <w:pPr>
              <w:bidi/>
              <w:rPr>
                <w:rFonts w:cs="B Nazanin"/>
                <w:b/>
                <w:bCs/>
                <w:color w:val="6D4169" w:themeColor="accent5" w:themeShade="BF"/>
                <w:sz w:val="22"/>
                <w:szCs w:val="22"/>
                <w:rtl/>
                <w:lang w:bidi="fa-IR"/>
              </w:rPr>
            </w:pPr>
          </w:p>
        </w:tc>
        <w:tc>
          <w:tcPr>
            <w:tcW w:w="1276" w:type="dxa"/>
            <w:shd w:val="clear" w:color="auto" w:fill="D9D9D9" w:themeFill="background1" w:themeFillShade="D9"/>
          </w:tcPr>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p w:rsidR="009623BC" w:rsidRPr="009623BC" w:rsidRDefault="009623BC" w:rsidP="009623BC">
            <w:pPr>
              <w:jc w:val="center"/>
              <w:rPr>
                <w:rFonts w:cs="B Nazanin"/>
                <w:b/>
                <w:bCs/>
                <w:sz w:val="20"/>
                <w:szCs w:val="20"/>
                <w:rtl/>
                <w:lang w:bidi="fa-IR"/>
              </w:rPr>
            </w:pPr>
            <w:r w:rsidRPr="009623BC">
              <w:rPr>
                <w:rFonts w:cs="B Nazanin" w:hint="cs"/>
                <w:b/>
                <w:bCs/>
                <w:sz w:val="20"/>
                <w:szCs w:val="20"/>
                <w:rtl/>
                <w:lang w:bidi="fa-IR"/>
              </w:rPr>
              <w:t>انتخاب شعبه</w:t>
            </w:r>
          </w:p>
        </w:tc>
        <w:tc>
          <w:tcPr>
            <w:tcW w:w="5237" w:type="dxa"/>
            <w:gridSpan w:val="2"/>
          </w:tcPr>
          <w:p w:rsidR="009623BC" w:rsidRPr="009623BC" w:rsidRDefault="009623BC" w:rsidP="00626EF7">
            <w:pPr>
              <w:bidi/>
              <w:jc w:val="both"/>
              <w:rPr>
                <w:rFonts w:cs="B Nazanin"/>
                <w:color w:val="000000" w:themeColor="text1"/>
                <w:sz w:val="20"/>
                <w:szCs w:val="20"/>
                <w:rtl/>
              </w:rPr>
            </w:pPr>
            <w:r w:rsidRPr="009623BC">
              <w:rPr>
                <w:rFonts w:cs="B Nazanin" w:hint="cs"/>
                <w:b/>
                <w:bCs/>
                <w:color w:val="7030A0"/>
                <w:sz w:val="20"/>
                <w:szCs w:val="20"/>
                <w:rtl/>
              </w:rPr>
              <w:t xml:space="preserve">نمایش </w:t>
            </w:r>
            <w:r w:rsidRPr="009623BC">
              <w:rPr>
                <w:rFonts w:cs="B Nazanin" w:hint="cs"/>
                <w:sz w:val="20"/>
                <w:szCs w:val="20"/>
                <w:rtl/>
              </w:rPr>
              <w:t xml:space="preserve">: </w:t>
            </w:r>
            <w:r w:rsidRPr="009623BC">
              <w:rPr>
                <w:rFonts w:cs="B Nazanin" w:hint="cs"/>
                <w:sz w:val="20"/>
                <w:szCs w:val="20"/>
                <w:rtl/>
                <w:lang w:bidi="fa-IR"/>
              </w:rPr>
              <w:t>ب</w:t>
            </w:r>
            <w:r w:rsidRPr="009623BC">
              <w:rPr>
                <w:rFonts w:cs="B Nazanin" w:hint="cs"/>
                <w:color w:val="000000" w:themeColor="text1"/>
                <w:sz w:val="20"/>
                <w:szCs w:val="20"/>
                <w:rtl/>
                <w:lang w:bidi="fa-IR"/>
              </w:rPr>
              <w:t xml:space="preserve">ه صورت </w:t>
            </w:r>
            <w:r w:rsidRPr="009623BC">
              <w:rPr>
                <w:rFonts w:cs="B Nazanin" w:hint="cs"/>
                <w:b/>
                <w:bCs/>
                <w:i/>
                <w:iCs/>
                <w:color w:val="000000" w:themeColor="text1"/>
                <w:sz w:val="20"/>
                <w:szCs w:val="20"/>
                <w:rtl/>
                <w:lang w:bidi="fa-IR"/>
              </w:rPr>
              <w:t>کمبو</w:t>
            </w:r>
            <w:r w:rsidRPr="009623BC">
              <w:rPr>
                <w:rFonts w:cs="B Nazanin" w:hint="cs"/>
                <w:b/>
                <w:bCs/>
                <w:i/>
                <w:iCs/>
                <w:color w:val="000000" w:themeColor="text1"/>
                <w:sz w:val="20"/>
                <w:szCs w:val="20"/>
                <w:rtl/>
              </w:rPr>
              <w:t xml:space="preserve"> </w:t>
            </w:r>
            <w:r w:rsidRPr="009623BC">
              <w:rPr>
                <w:rFonts w:cs="B Nazanin" w:hint="cs"/>
                <w:color w:val="000000" w:themeColor="text1"/>
                <w:sz w:val="20"/>
                <w:szCs w:val="20"/>
                <w:rtl/>
              </w:rPr>
              <w:t>امکان انتخاب دو گزینه :</w:t>
            </w:r>
          </w:p>
          <w:p w:rsidR="009623BC" w:rsidRPr="009623BC" w:rsidRDefault="009623BC" w:rsidP="009623BC">
            <w:pPr>
              <w:pStyle w:val="ListParagraph"/>
              <w:numPr>
                <w:ilvl w:val="0"/>
                <w:numId w:val="42"/>
              </w:numPr>
              <w:bidi/>
              <w:jc w:val="both"/>
              <w:rPr>
                <w:rFonts w:cs="B Nazanin"/>
                <w:color w:val="000000" w:themeColor="text1"/>
                <w:sz w:val="20"/>
                <w:szCs w:val="20"/>
                <w:rtl/>
              </w:rPr>
            </w:pPr>
            <w:r w:rsidRPr="009623BC">
              <w:rPr>
                <w:rFonts w:cs="B Nazanin" w:hint="cs"/>
                <w:color w:val="000000" w:themeColor="text1"/>
                <w:sz w:val="20"/>
                <w:szCs w:val="20"/>
                <w:rtl/>
              </w:rPr>
              <w:t xml:space="preserve">شعبه جاری </w:t>
            </w:r>
          </w:p>
          <w:p w:rsidR="009623BC" w:rsidRPr="009623BC" w:rsidRDefault="009623BC" w:rsidP="009623BC">
            <w:pPr>
              <w:pStyle w:val="ListParagraph"/>
              <w:numPr>
                <w:ilvl w:val="0"/>
                <w:numId w:val="42"/>
              </w:numPr>
              <w:bidi/>
              <w:jc w:val="both"/>
              <w:rPr>
                <w:rFonts w:cs="B Nazanin"/>
                <w:color w:val="000000" w:themeColor="text1"/>
                <w:sz w:val="20"/>
                <w:szCs w:val="20"/>
              </w:rPr>
            </w:pPr>
            <w:r w:rsidRPr="009623BC">
              <w:rPr>
                <w:rFonts w:cs="B Nazanin" w:hint="cs"/>
                <w:color w:val="000000" w:themeColor="text1"/>
                <w:sz w:val="20"/>
                <w:szCs w:val="20"/>
                <w:rtl/>
              </w:rPr>
              <w:t>شعبه جاری و زیرمجموعه ها</w:t>
            </w:r>
          </w:p>
          <w:p w:rsidR="009623BC" w:rsidRPr="009623BC" w:rsidRDefault="009623BC" w:rsidP="00626EF7">
            <w:pPr>
              <w:bidi/>
              <w:jc w:val="both"/>
              <w:rPr>
                <w:rFonts w:cs="B Nazanin"/>
                <w:color w:val="000000" w:themeColor="text1"/>
                <w:sz w:val="20"/>
                <w:szCs w:val="20"/>
                <w:rtl/>
              </w:rPr>
            </w:pPr>
            <w:r w:rsidRPr="009623BC">
              <w:rPr>
                <w:rFonts w:cs="B Nazanin"/>
                <w:color w:val="000000" w:themeColor="text1"/>
                <w:sz w:val="20"/>
                <w:szCs w:val="20"/>
              </w:rPr>
              <w:t xml:space="preserve"> </w:t>
            </w:r>
            <w:r w:rsidRPr="009623BC">
              <w:rPr>
                <w:rFonts w:cs="B Nazanin" w:hint="cs"/>
                <w:color w:val="000000" w:themeColor="text1"/>
                <w:sz w:val="20"/>
                <w:szCs w:val="20"/>
                <w:rtl/>
              </w:rPr>
              <w:t xml:space="preserve">همه </w:t>
            </w:r>
            <w:r w:rsidRPr="009623BC">
              <w:rPr>
                <w:rFonts w:ascii="Tahoma" w:eastAsia="Times New Roman" w:hAnsi="Tahoma" w:cs="B Nazanin" w:hint="cs"/>
                <w:color w:val="000000" w:themeColor="text1"/>
                <w:sz w:val="20"/>
                <w:szCs w:val="20"/>
                <w:rtl/>
                <w:lang w:eastAsia="en-US" w:bidi="fa-IR"/>
              </w:rPr>
              <w:t>ستونهای  مانده و گردش با توجه به این گزینه محاسبه و نمایش داده</w:t>
            </w:r>
            <w:r w:rsidRPr="009623BC">
              <w:rPr>
                <w:rFonts w:ascii="Tahoma" w:eastAsia="Times New Roman" w:hAnsi="Tahoma" w:cs="B Nazanin"/>
                <w:color w:val="000000" w:themeColor="text1"/>
                <w:sz w:val="20"/>
                <w:szCs w:val="20"/>
                <w:lang w:eastAsia="en-US" w:bidi="fa-IR"/>
              </w:rPr>
              <w:t xml:space="preserve"> </w:t>
            </w:r>
            <w:r w:rsidRPr="009623BC">
              <w:rPr>
                <w:rFonts w:ascii="Tahoma" w:eastAsia="Times New Roman" w:hAnsi="Tahoma" w:cs="B Nazanin" w:hint="cs"/>
                <w:color w:val="000000" w:themeColor="text1"/>
                <w:sz w:val="20"/>
                <w:szCs w:val="20"/>
                <w:rtl/>
                <w:lang w:eastAsia="en-US" w:bidi="fa-IR"/>
              </w:rPr>
              <w:t>شود.</w:t>
            </w:r>
          </w:p>
          <w:p w:rsidR="009623BC" w:rsidRPr="009623BC" w:rsidRDefault="009623BC" w:rsidP="009623BC">
            <w:pPr>
              <w:jc w:val="right"/>
              <w:rPr>
                <w:rFonts w:cs="B Nazanin"/>
                <w:b/>
                <w:bCs/>
                <w:sz w:val="20"/>
                <w:szCs w:val="20"/>
                <w:lang w:bidi="fa-IR"/>
              </w:rPr>
            </w:pPr>
            <w:r w:rsidRPr="009623BC">
              <w:rPr>
                <w:rFonts w:cs="B Nazanin" w:hint="cs"/>
                <w:color w:val="7030A0"/>
                <w:sz w:val="20"/>
                <w:szCs w:val="20"/>
                <w:rtl/>
                <w:lang w:bidi="fa-IR"/>
              </w:rPr>
              <w:t xml:space="preserve">پیش فرض: </w:t>
            </w:r>
            <w:r w:rsidRPr="009623BC">
              <w:rPr>
                <w:rFonts w:cs="B Nazanin" w:hint="cs"/>
                <w:sz w:val="20"/>
                <w:szCs w:val="20"/>
                <w:rtl/>
                <w:lang w:bidi="fa-IR"/>
              </w:rPr>
              <w:t>شعبه جاری</w:t>
            </w:r>
          </w:p>
          <w:p w:rsidR="009623BC" w:rsidRPr="009623BC" w:rsidRDefault="009623BC" w:rsidP="00626EF7">
            <w:pPr>
              <w:bidi/>
              <w:jc w:val="both"/>
              <w:rPr>
                <w:rFonts w:cs="B Nazanin"/>
                <w:sz w:val="22"/>
                <w:szCs w:val="22"/>
                <w:rtl/>
              </w:rPr>
            </w:pPr>
            <w:r w:rsidRPr="009623BC">
              <w:rPr>
                <w:rFonts w:cs="B Nazanin" w:hint="cs"/>
                <w:b/>
                <w:bCs/>
                <w:color w:val="000000" w:themeColor="text1"/>
                <w:sz w:val="20"/>
                <w:szCs w:val="20"/>
                <w:rtl/>
              </w:rPr>
              <w:t>نکته :</w:t>
            </w:r>
            <w:r w:rsidRPr="009623BC">
              <w:rPr>
                <w:rFonts w:cs="B Nazanin" w:hint="cs"/>
                <w:color w:val="000000" w:themeColor="text1"/>
                <w:sz w:val="20"/>
                <w:szCs w:val="20"/>
                <w:rtl/>
              </w:rPr>
              <w:t xml:space="preserve"> انتخاب شعبه در تراز زیر مجموعه با توجه به </w:t>
            </w:r>
            <w:r w:rsidRPr="009623BC">
              <w:rPr>
                <w:rFonts w:cs="B Nazanin" w:hint="cs"/>
                <w:color w:val="000000" w:themeColor="text1"/>
                <w:sz w:val="20"/>
                <w:szCs w:val="20"/>
                <w:rtl/>
                <w:lang w:bidi="fa-IR"/>
              </w:rPr>
              <w:t>تراز</w:t>
            </w:r>
            <w:r w:rsidRPr="009623BC">
              <w:rPr>
                <w:rFonts w:cs="B Nazanin" w:hint="cs"/>
                <w:color w:val="000000" w:themeColor="text1"/>
                <w:sz w:val="20"/>
                <w:szCs w:val="20"/>
                <w:rtl/>
              </w:rPr>
              <w:t xml:space="preserve"> سطح بالا تر پیشنهاد داده شود باقابلیت تغییر توسط کاربر.</w:t>
            </w:r>
            <w:r w:rsidRPr="009623BC">
              <w:rPr>
                <w:rFonts w:cs="B Nazanin" w:hint="cs"/>
                <w:color w:val="000000" w:themeColor="text1"/>
                <w:sz w:val="22"/>
                <w:szCs w:val="22"/>
                <w:rtl/>
              </w:rPr>
              <w:t xml:space="preserve"> </w:t>
            </w:r>
          </w:p>
        </w:tc>
      </w:tr>
      <w:tr w:rsidR="009623BC" w:rsidRPr="009623BC" w:rsidTr="00626EF7">
        <w:trPr>
          <w:trHeight w:val="840"/>
        </w:trPr>
        <w:tc>
          <w:tcPr>
            <w:tcW w:w="2982" w:type="dxa"/>
            <w:vMerge/>
          </w:tcPr>
          <w:p w:rsidR="009623BC" w:rsidRPr="009623BC" w:rsidRDefault="009623BC" w:rsidP="00626EF7">
            <w:pPr>
              <w:pStyle w:val="Heading1"/>
              <w:tabs>
                <w:tab w:val="right" w:pos="8389"/>
              </w:tabs>
              <w:bidi/>
              <w:spacing w:before="360"/>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jc w:val="center"/>
              <w:rPr>
                <w:rFonts w:cs="B Nazanin"/>
                <w:b/>
                <w:bCs/>
                <w:sz w:val="20"/>
                <w:szCs w:val="20"/>
                <w:rtl/>
                <w:lang w:bidi="fa-IR"/>
              </w:rPr>
            </w:pPr>
            <w:r w:rsidRPr="009623BC">
              <w:rPr>
                <w:rFonts w:cs="B Nazanin" w:hint="cs"/>
                <w:b/>
                <w:bCs/>
                <w:sz w:val="20"/>
                <w:szCs w:val="20"/>
                <w:rtl/>
                <w:lang w:bidi="fa-IR"/>
              </w:rPr>
              <w:t>به تفکیک شعبه</w:t>
            </w:r>
          </w:p>
        </w:tc>
        <w:tc>
          <w:tcPr>
            <w:tcW w:w="5237" w:type="dxa"/>
            <w:gridSpan w:val="2"/>
          </w:tcPr>
          <w:p w:rsidR="009623BC" w:rsidRPr="009623BC" w:rsidRDefault="009623BC" w:rsidP="00626EF7">
            <w:pPr>
              <w:bidi/>
              <w:jc w:val="both"/>
              <w:rPr>
                <w:rFonts w:ascii="Tahoma" w:eastAsia="Times New Roman" w:hAnsi="Tahoma" w:cs="B Nazanin"/>
                <w:color w:val="000000"/>
                <w:sz w:val="20"/>
                <w:szCs w:val="20"/>
                <w:rtl/>
                <w:lang w:eastAsia="en-US" w:bidi="fa-IR"/>
              </w:rPr>
            </w:pPr>
            <w:r w:rsidRPr="009623BC">
              <w:rPr>
                <w:rFonts w:ascii="Tahoma" w:eastAsia="Times New Roman" w:hAnsi="Tahoma" w:cs="B Nazanin" w:hint="cs"/>
                <w:b/>
                <w:bCs/>
                <w:color w:val="7030A0"/>
                <w:sz w:val="20"/>
                <w:szCs w:val="20"/>
                <w:rtl/>
                <w:lang w:eastAsia="en-US" w:bidi="fa-IR"/>
              </w:rPr>
              <w:t>نمایش :</w:t>
            </w:r>
            <w:r w:rsidRPr="009623BC">
              <w:rPr>
                <w:rFonts w:ascii="Tahoma" w:eastAsia="Times New Roman" w:hAnsi="Tahoma" w:cs="B Nazanin" w:hint="cs"/>
                <w:color w:val="7030A0"/>
                <w:sz w:val="20"/>
                <w:szCs w:val="20"/>
                <w:rtl/>
                <w:lang w:eastAsia="en-US" w:bidi="fa-IR"/>
              </w:rPr>
              <w:t xml:space="preserve"> </w:t>
            </w:r>
            <w:r w:rsidRPr="009623BC">
              <w:rPr>
                <w:rFonts w:ascii="Tahoma" w:eastAsia="Times New Roman" w:hAnsi="Tahoma" w:cs="B Nazanin" w:hint="cs"/>
                <w:color w:val="000000"/>
                <w:sz w:val="20"/>
                <w:szCs w:val="20"/>
                <w:rtl/>
                <w:lang w:eastAsia="en-US" w:bidi="fa-IR"/>
              </w:rPr>
              <w:t>نیاز به ستون شعبه می باشد، به ازای هر حساب به تفکیک شعبه نمایش داده شود.</w:t>
            </w:r>
          </w:p>
          <w:p w:rsidR="009623BC" w:rsidRPr="009623BC" w:rsidRDefault="009623BC" w:rsidP="009623BC">
            <w:pPr>
              <w:jc w:val="right"/>
              <w:rPr>
                <w:rFonts w:cs="B Nazanin"/>
                <w:b/>
                <w:bCs/>
                <w:rtl/>
                <w:lang w:bidi="fa-IR"/>
              </w:rPr>
            </w:pPr>
            <w:r w:rsidRPr="009623BC">
              <w:rPr>
                <w:rFonts w:cs="B Nazanin" w:hint="cs"/>
                <w:color w:val="7030A0"/>
                <w:rtl/>
                <w:lang w:bidi="fa-IR"/>
              </w:rPr>
              <w:t xml:space="preserve">پیش فرض: </w:t>
            </w:r>
            <w:r w:rsidRPr="009623BC">
              <w:rPr>
                <w:rFonts w:cs="B Nazanin" w:hint="cs"/>
                <w:rtl/>
                <w:lang w:bidi="fa-IR"/>
              </w:rPr>
              <w:t>خیر. اگر کاربر تغییر داده بود تا قبل از خروج حفظ شود.</w:t>
            </w:r>
          </w:p>
        </w:tc>
      </w:tr>
      <w:tr w:rsidR="009623BC" w:rsidRPr="009623BC" w:rsidTr="00626EF7">
        <w:trPr>
          <w:trHeight w:val="611"/>
        </w:trPr>
        <w:tc>
          <w:tcPr>
            <w:tcW w:w="2982" w:type="dxa"/>
            <w:vMerge/>
          </w:tcPr>
          <w:p w:rsidR="009623BC" w:rsidRPr="009623BC" w:rsidRDefault="009623BC" w:rsidP="00626EF7">
            <w:pPr>
              <w:pStyle w:val="Heading1"/>
              <w:tabs>
                <w:tab w:val="right" w:pos="8389"/>
              </w:tabs>
              <w:bidi/>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p w:rsidR="009623BC" w:rsidRPr="009623BC" w:rsidRDefault="009623BC" w:rsidP="009623BC">
            <w:pPr>
              <w:jc w:val="center"/>
              <w:rPr>
                <w:rFonts w:cs="B Nazanin"/>
                <w:b/>
                <w:bCs/>
                <w:sz w:val="20"/>
                <w:szCs w:val="20"/>
                <w:rtl/>
                <w:lang w:bidi="fa-IR"/>
              </w:rPr>
            </w:pPr>
            <w:r w:rsidRPr="009623BC">
              <w:rPr>
                <w:rFonts w:cs="B Nazanin" w:hint="cs"/>
                <w:b/>
                <w:bCs/>
                <w:sz w:val="20"/>
                <w:szCs w:val="20"/>
                <w:rtl/>
                <w:lang w:bidi="fa-IR"/>
              </w:rPr>
              <w:t>نوع تراز</w:t>
            </w:r>
          </w:p>
        </w:tc>
        <w:tc>
          <w:tcPr>
            <w:tcW w:w="5237" w:type="dxa"/>
            <w:gridSpan w:val="2"/>
          </w:tcPr>
          <w:p w:rsidR="009623BC" w:rsidRPr="009623BC" w:rsidRDefault="009623BC" w:rsidP="00626EF7">
            <w:pPr>
              <w:bidi/>
              <w:rPr>
                <w:rFonts w:ascii="Tahoma" w:eastAsia="Times New Roman" w:hAnsi="Tahoma" w:cs="B Nazanin"/>
                <w:sz w:val="20"/>
                <w:szCs w:val="20"/>
                <w:rtl/>
                <w:lang w:eastAsia="en-US"/>
              </w:rPr>
            </w:pPr>
            <w:r w:rsidRPr="009623BC">
              <w:rPr>
                <w:rFonts w:cs="B Nazanin" w:hint="cs"/>
                <w:b/>
                <w:bCs/>
                <w:color w:val="7030A0"/>
                <w:sz w:val="20"/>
                <w:szCs w:val="20"/>
                <w:rtl/>
              </w:rPr>
              <w:t xml:space="preserve">نمایش </w:t>
            </w:r>
            <w:r w:rsidRPr="009623BC">
              <w:rPr>
                <w:rFonts w:cs="B Nazanin" w:hint="cs"/>
                <w:sz w:val="20"/>
                <w:szCs w:val="20"/>
                <w:rtl/>
              </w:rPr>
              <w:t xml:space="preserve">: </w:t>
            </w:r>
            <w:r w:rsidRPr="009623BC">
              <w:rPr>
                <w:rFonts w:cs="B Nazanin" w:hint="cs"/>
                <w:color w:val="000000" w:themeColor="text1"/>
                <w:sz w:val="20"/>
                <w:szCs w:val="20"/>
                <w:rtl/>
              </w:rPr>
              <w:t xml:space="preserve">نوع تراز </w:t>
            </w:r>
            <w:r w:rsidRPr="009623BC">
              <w:rPr>
                <w:rFonts w:cs="B Nazanin" w:hint="cs"/>
                <w:color w:val="000000" w:themeColor="text1"/>
                <w:sz w:val="20"/>
                <w:szCs w:val="20"/>
                <w:rtl/>
                <w:lang w:bidi="fa-IR"/>
              </w:rPr>
              <w:t xml:space="preserve">به صورت </w:t>
            </w:r>
            <w:r w:rsidRPr="009623BC">
              <w:rPr>
                <w:rFonts w:cs="B Nazanin" w:hint="cs"/>
                <w:b/>
                <w:bCs/>
                <w:i/>
                <w:iCs/>
                <w:color w:val="000000" w:themeColor="text1"/>
                <w:sz w:val="20"/>
                <w:szCs w:val="20"/>
                <w:rtl/>
                <w:lang w:bidi="fa-IR"/>
              </w:rPr>
              <w:t>کمبو</w:t>
            </w:r>
            <w:r w:rsidRPr="009623BC">
              <w:rPr>
                <w:rFonts w:cs="B Nazanin" w:hint="cs"/>
                <w:b/>
                <w:bCs/>
                <w:i/>
                <w:iCs/>
                <w:color w:val="000000" w:themeColor="text1"/>
                <w:sz w:val="20"/>
                <w:szCs w:val="20"/>
                <w:rtl/>
              </w:rPr>
              <w:t xml:space="preserve"> </w:t>
            </w:r>
            <w:r w:rsidRPr="009623BC">
              <w:rPr>
                <w:rFonts w:ascii="Sakkal Majalla" w:eastAsia="Times New Roman" w:hAnsi="Sakkal Majalla" w:cs="B Nazanin" w:hint="cs"/>
                <w:color w:val="000000" w:themeColor="text1"/>
                <w:sz w:val="20"/>
                <w:szCs w:val="20"/>
                <w:rtl/>
                <w:lang w:eastAsia="en-US"/>
              </w:rPr>
              <w:t>،</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امكان</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انتخاب</w:t>
            </w:r>
            <w:r w:rsidRPr="009623BC">
              <w:rPr>
                <w:rFonts w:ascii="Tahoma" w:eastAsia="Times New Roman" w:hAnsi="Tahoma" w:cs="B Nazanin"/>
                <w:color w:val="000000" w:themeColor="text1"/>
                <w:sz w:val="20"/>
                <w:szCs w:val="20"/>
                <w:lang w:eastAsia="en-US"/>
              </w:rPr>
              <w:t xml:space="preserve"> :</w:t>
            </w:r>
          </w:p>
          <w:p w:rsidR="009623BC" w:rsidRPr="009623BC" w:rsidRDefault="009623BC" w:rsidP="009623BC">
            <w:pPr>
              <w:pStyle w:val="ListParagraph"/>
              <w:numPr>
                <w:ilvl w:val="0"/>
                <w:numId w:val="39"/>
              </w:numPr>
              <w:bidi/>
              <w:rPr>
                <w:rFonts w:ascii="Tahoma" w:eastAsia="Times New Roman" w:hAnsi="Tahoma" w:cs="B Nazanin"/>
                <w:color w:val="000000" w:themeColor="text1"/>
                <w:sz w:val="20"/>
                <w:szCs w:val="20"/>
                <w:rtl/>
                <w:lang w:eastAsia="en-US"/>
              </w:rPr>
            </w:pPr>
            <w:r w:rsidRPr="009623BC">
              <w:rPr>
                <w:rFonts w:ascii="Tahoma" w:eastAsia="Times New Roman" w:hAnsi="Tahoma" w:cs="B Nazanin" w:hint="cs"/>
                <w:color w:val="000000" w:themeColor="text1"/>
                <w:sz w:val="20"/>
                <w:szCs w:val="20"/>
                <w:rtl/>
                <w:lang w:eastAsia="en-US"/>
              </w:rPr>
              <w:t>تراز آزمایشی در</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سطح</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کل</w:t>
            </w:r>
          </w:p>
          <w:p w:rsidR="009623BC" w:rsidRPr="009623BC" w:rsidRDefault="009623BC" w:rsidP="009623BC">
            <w:pPr>
              <w:pStyle w:val="ListParagraph"/>
              <w:numPr>
                <w:ilvl w:val="0"/>
                <w:numId w:val="39"/>
              </w:numPr>
              <w:bidi/>
              <w:rPr>
                <w:rFonts w:ascii="Tahoma" w:eastAsia="Times New Roman" w:hAnsi="Tahoma" w:cs="B Nazanin"/>
                <w:color w:val="000000" w:themeColor="text1"/>
                <w:sz w:val="20"/>
                <w:szCs w:val="20"/>
                <w:rtl/>
                <w:lang w:eastAsia="en-US"/>
              </w:rPr>
            </w:pPr>
            <w:r w:rsidRPr="009623BC">
              <w:rPr>
                <w:rFonts w:ascii="Tahoma" w:eastAsia="Times New Roman" w:hAnsi="Tahoma" w:cs="B Nazanin" w:hint="cs"/>
                <w:color w:val="000000" w:themeColor="text1"/>
                <w:sz w:val="20"/>
                <w:szCs w:val="20"/>
                <w:rtl/>
                <w:lang w:eastAsia="en-US"/>
              </w:rPr>
              <w:t>تراز آزمایشی در</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سطح</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معین</w:t>
            </w:r>
          </w:p>
          <w:p w:rsidR="009623BC" w:rsidRPr="009623BC" w:rsidRDefault="009623BC" w:rsidP="009623BC">
            <w:pPr>
              <w:pStyle w:val="ListParagraph"/>
              <w:numPr>
                <w:ilvl w:val="0"/>
                <w:numId w:val="39"/>
              </w:numPr>
              <w:bidi/>
              <w:rPr>
                <w:rFonts w:ascii="Tahoma" w:eastAsia="Times New Roman" w:hAnsi="Tahoma" w:cs="B Nazanin"/>
                <w:color w:val="000000" w:themeColor="text1"/>
                <w:sz w:val="20"/>
                <w:szCs w:val="20"/>
                <w:lang w:eastAsia="en-US"/>
              </w:rPr>
            </w:pPr>
            <w:r w:rsidRPr="009623BC">
              <w:rPr>
                <w:rFonts w:ascii="Tahoma" w:eastAsia="Times New Roman" w:hAnsi="Tahoma" w:cs="B Nazanin" w:hint="cs"/>
                <w:color w:val="000000" w:themeColor="text1"/>
                <w:sz w:val="20"/>
                <w:szCs w:val="20"/>
                <w:rtl/>
                <w:lang w:eastAsia="en-US"/>
              </w:rPr>
              <w:t>تراز آزمایشی در</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سطح</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تفصیلی</w:t>
            </w:r>
            <w:r w:rsidRPr="009623BC">
              <w:rPr>
                <w:rFonts w:ascii="Tahoma" w:eastAsia="Times New Roman" w:hAnsi="Tahoma" w:cs="B Nazanin"/>
                <w:color w:val="000000" w:themeColor="text1"/>
                <w:sz w:val="20"/>
                <w:szCs w:val="20"/>
                <w:rtl/>
                <w:lang w:eastAsia="en-US"/>
              </w:rPr>
              <w:t xml:space="preserve"> </w:t>
            </w:r>
          </w:p>
          <w:p w:rsidR="009623BC" w:rsidRPr="009623BC" w:rsidRDefault="009623BC" w:rsidP="009623BC">
            <w:pPr>
              <w:pStyle w:val="ListParagraph"/>
              <w:numPr>
                <w:ilvl w:val="0"/>
                <w:numId w:val="39"/>
              </w:numPr>
              <w:bidi/>
              <w:rPr>
                <w:rFonts w:ascii="Tahoma" w:eastAsia="Times New Roman" w:hAnsi="Tahoma" w:cs="B Nazanin"/>
                <w:color w:val="000000" w:themeColor="text1"/>
                <w:sz w:val="20"/>
                <w:szCs w:val="20"/>
                <w:rtl/>
                <w:lang w:eastAsia="en-US"/>
              </w:rPr>
            </w:pPr>
            <w:r w:rsidRPr="009623BC">
              <w:rPr>
                <w:rFonts w:ascii="Tahoma" w:eastAsia="Times New Roman" w:hAnsi="Tahoma" w:cs="B Nazanin" w:hint="cs"/>
                <w:color w:val="000000" w:themeColor="text1"/>
                <w:sz w:val="20"/>
                <w:szCs w:val="20"/>
                <w:rtl/>
                <w:lang w:eastAsia="en-US"/>
              </w:rPr>
              <w:t>تراز</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معین</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های</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یک</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حساب</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 xml:space="preserve">کل </w:t>
            </w:r>
          </w:p>
          <w:p w:rsidR="009623BC" w:rsidRPr="009623BC" w:rsidRDefault="009623BC" w:rsidP="009623BC">
            <w:pPr>
              <w:pStyle w:val="ListParagraph"/>
              <w:numPr>
                <w:ilvl w:val="0"/>
                <w:numId w:val="39"/>
              </w:numPr>
              <w:bidi/>
              <w:rPr>
                <w:rFonts w:ascii="Tahoma" w:eastAsia="Times New Roman" w:hAnsi="Tahoma" w:cs="B Nazanin"/>
                <w:color w:val="000000" w:themeColor="text1"/>
                <w:sz w:val="20"/>
                <w:szCs w:val="20"/>
                <w:lang w:eastAsia="en-US"/>
              </w:rPr>
            </w:pPr>
            <w:r w:rsidRPr="009623BC">
              <w:rPr>
                <w:rFonts w:ascii="Tahoma" w:eastAsia="Times New Roman" w:hAnsi="Tahoma" w:cs="B Nazanin" w:hint="cs"/>
                <w:color w:val="000000" w:themeColor="text1"/>
                <w:sz w:val="20"/>
                <w:szCs w:val="20"/>
                <w:rtl/>
                <w:lang w:eastAsia="en-US"/>
              </w:rPr>
              <w:t>تراز</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تفصیلی</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های</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یک</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حساب</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 xml:space="preserve">معین </w:t>
            </w:r>
          </w:p>
          <w:p w:rsidR="009623BC" w:rsidRPr="009623BC" w:rsidRDefault="009623BC" w:rsidP="00626EF7">
            <w:pPr>
              <w:pStyle w:val="ListParagraph"/>
              <w:bidi/>
              <w:jc w:val="both"/>
              <w:rPr>
                <w:rFonts w:cs="B Nazanin"/>
                <w:color w:val="7030A0"/>
                <w:sz w:val="22"/>
                <w:szCs w:val="22"/>
                <w:rtl/>
                <w:lang w:bidi="fa-IR"/>
              </w:rPr>
            </w:pPr>
          </w:p>
          <w:p w:rsidR="009623BC" w:rsidRPr="009623BC" w:rsidRDefault="009623BC" w:rsidP="00626EF7">
            <w:pPr>
              <w:bidi/>
              <w:jc w:val="both"/>
              <w:rPr>
                <w:rFonts w:ascii="Tahoma" w:eastAsia="Times New Roman" w:hAnsi="Tahoma" w:cs="B Nazanin"/>
                <w:color w:val="000000" w:themeColor="text1"/>
                <w:sz w:val="20"/>
                <w:szCs w:val="20"/>
                <w:rtl/>
                <w:lang w:eastAsia="en-US"/>
              </w:rPr>
            </w:pPr>
            <w:r w:rsidRPr="009623BC">
              <w:rPr>
                <w:rFonts w:cs="B Nazanin" w:hint="cs"/>
                <w:color w:val="7030A0"/>
                <w:sz w:val="20"/>
                <w:szCs w:val="20"/>
                <w:rtl/>
                <w:lang w:bidi="fa-IR"/>
              </w:rPr>
              <w:t>پیش فرض:</w:t>
            </w:r>
            <w:r w:rsidRPr="009623BC">
              <w:rPr>
                <w:rFonts w:cs="B Nazanin" w:hint="cs"/>
                <w:b/>
                <w:bCs/>
                <w:color w:val="7030A0"/>
                <w:sz w:val="20"/>
                <w:szCs w:val="20"/>
                <w:rtl/>
                <w:lang w:bidi="fa-IR"/>
              </w:rPr>
              <w:t xml:space="preserve"> </w:t>
            </w:r>
            <w:r w:rsidRPr="009623BC">
              <w:rPr>
                <w:rFonts w:ascii="Tahoma" w:eastAsia="Times New Roman" w:hAnsi="Tahoma" w:cs="B Nazanin" w:hint="cs"/>
                <w:color w:val="000000" w:themeColor="text1"/>
                <w:sz w:val="20"/>
                <w:szCs w:val="20"/>
                <w:rtl/>
                <w:lang w:eastAsia="en-US"/>
              </w:rPr>
              <w:t>تراز آزمایشی در</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سطح</w:t>
            </w:r>
            <w:r w:rsidRPr="009623BC">
              <w:rPr>
                <w:rFonts w:ascii="Tahoma" w:eastAsia="Times New Roman" w:hAnsi="Tahoma" w:cs="B Nazanin"/>
                <w:color w:val="000000" w:themeColor="text1"/>
                <w:sz w:val="20"/>
                <w:szCs w:val="20"/>
                <w:rtl/>
                <w:lang w:eastAsia="en-US"/>
              </w:rPr>
              <w:t xml:space="preserve"> </w:t>
            </w:r>
            <w:r w:rsidRPr="009623BC">
              <w:rPr>
                <w:rFonts w:ascii="Tahoma" w:eastAsia="Times New Roman" w:hAnsi="Tahoma" w:cs="B Nazanin" w:hint="cs"/>
                <w:color w:val="000000" w:themeColor="text1"/>
                <w:sz w:val="20"/>
                <w:szCs w:val="20"/>
                <w:rtl/>
                <w:lang w:eastAsia="en-US"/>
              </w:rPr>
              <w:t>کل</w:t>
            </w:r>
          </w:p>
          <w:p w:rsidR="009623BC" w:rsidRPr="009623BC" w:rsidRDefault="009623BC" w:rsidP="009623BC">
            <w:pPr>
              <w:pStyle w:val="ListParagraph"/>
              <w:numPr>
                <w:ilvl w:val="0"/>
                <w:numId w:val="39"/>
              </w:numPr>
              <w:bidi/>
              <w:spacing w:before="360"/>
              <w:jc w:val="both"/>
              <w:rPr>
                <w:rFonts w:ascii="Tahoma" w:eastAsia="Times New Roman" w:hAnsi="Tahoma" w:cs="B Nazanin"/>
                <w:color w:val="auto"/>
                <w:sz w:val="20"/>
                <w:szCs w:val="20"/>
                <w:lang w:eastAsia="en-US"/>
              </w:rPr>
            </w:pPr>
            <w:r w:rsidRPr="009623BC">
              <w:rPr>
                <w:rFonts w:ascii="Tahoma" w:eastAsia="Times New Roman" w:hAnsi="Tahoma" w:cs="B Nazanin" w:hint="cs"/>
                <w:b/>
                <w:bCs/>
                <w:color w:val="auto"/>
                <w:sz w:val="20"/>
                <w:szCs w:val="20"/>
                <w:rtl/>
                <w:lang w:eastAsia="en-US" w:bidi="fa-IR"/>
              </w:rPr>
              <w:t xml:space="preserve">تراز آزمایشی در </w:t>
            </w:r>
            <w:r w:rsidRPr="009623BC">
              <w:rPr>
                <w:rFonts w:ascii="Tahoma" w:eastAsia="Times New Roman" w:hAnsi="Tahoma" w:cs="B Nazanin" w:hint="cs"/>
                <w:b/>
                <w:bCs/>
                <w:color w:val="auto"/>
                <w:sz w:val="20"/>
                <w:szCs w:val="20"/>
                <w:rtl/>
                <w:lang w:eastAsia="en-US"/>
              </w:rPr>
              <w:t>سطح</w:t>
            </w:r>
            <w:r w:rsidRPr="009623BC">
              <w:rPr>
                <w:rFonts w:ascii="Tahoma" w:eastAsia="Times New Roman" w:hAnsi="Tahoma" w:cs="B Nazanin"/>
                <w:b/>
                <w:bCs/>
                <w:color w:val="auto"/>
                <w:sz w:val="20"/>
                <w:szCs w:val="20"/>
                <w:rtl/>
                <w:lang w:eastAsia="en-US"/>
              </w:rPr>
              <w:t xml:space="preserve"> </w:t>
            </w:r>
            <w:r w:rsidRPr="009623BC">
              <w:rPr>
                <w:rFonts w:ascii="Tahoma" w:eastAsia="Times New Roman" w:hAnsi="Tahoma" w:cs="B Nazanin" w:hint="cs"/>
                <w:b/>
                <w:bCs/>
                <w:color w:val="auto"/>
                <w:sz w:val="20"/>
                <w:szCs w:val="20"/>
                <w:rtl/>
                <w:lang w:eastAsia="en-US"/>
              </w:rPr>
              <w:t>کل:</w:t>
            </w:r>
            <w:r w:rsidRPr="009623BC">
              <w:rPr>
                <w:rFonts w:ascii="Tahoma" w:eastAsia="Times New Roman" w:hAnsi="Tahoma" w:cs="B Nazanin"/>
                <w:color w:val="262626" w:themeColor="text1" w:themeTint="D9"/>
                <w:sz w:val="20"/>
                <w:szCs w:val="20"/>
                <w:rtl/>
                <w:lang w:eastAsia="en-US"/>
              </w:rPr>
              <w:t xml:space="preserve"> </w:t>
            </w:r>
            <w:r w:rsidRPr="009623BC">
              <w:rPr>
                <w:rFonts w:ascii="Tahoma" w:eastAsia="Times New Roman" w:hAnsi="Tahoma" w:cs="B Nazanin" w:hint="cs"/>
                <w:color w:val="262626" w:themeColor="text1" w:themeTint="D9"/>
                <w:sz w:val="20"/>
                <w:szCs w:val="20"/>
                <w:rtl/>
                <w:lang w:eastAsia="en-US"/>
              </w:rPr>
              <w:t xml:space="preserve">نمایش </w:t>
            </w:r>
            <w:r w:rsidRPr="009623BC">
              <w:rPr>
                <w:rFonts w:ascii="Tahoma" w:eastAsia="Times New Roman" w:hAnsi="Tahoma" w:cs="B Nazanin"/>
                <w:color w:val="262626" w:themeColor="text1" w:themeTint="D9"/>
                <w:sz w:val="20"/>
                <w:szCs w:val="20"/>
                <w:rtl/>
                <w:lang w:eastAsia="en-US"/>
              </w:rPr>
              <w:t>تمامى حساب‌هاى كل</w:t>
            </w:r>
            <w:r w:rsidRPr="009623BC">
              <w:rPr>
                <w:rFonts w:ascii="Tahoma" w:eastAsia="Times New Roman" w:hAnsi="Tahoma" w:cs="B Nazanin" w:hint="cs"/>
                <w:color w:val="262626" w:themeColor="text1" w:themeTint="D9"/>
                <w:sz w:val="20"/>
                <w:szCs w:val="20"/>
                <w:rtl/>
                <w:lang w:eastAsia="en-US"/>
              </w:rPr>
              <w:t xml:space="preserve"> دارای مانده یا گردش با توجه به نوع تراز انتخابی (دو یا چهار ستونی...)</w:t>
            </w:r>
            <w:r w:rsidRPr="009623BC">
              <w:rPr>
                <w:rFonts w:ascii="Tahoma" w:eastAsia="Times New Roman" w:hAnsi="Tahoma" w:cs="B Nazanin"/>
                <w:color w:val="262626" w:themeColor="text1" w:themeTint="D9"/>
                <w:sz w:val="20"/>
                <w:szCs w:val="20"/>
                <w:rtl/>
                <w:lang w:eastAsia="en-US"/>
              </w:rPr>
              <w:t xml:space="preserve"> طى </w:t>
            </w:r>
            <w:r w:rsidRPr="009623BC">
              <w:rPr>
                <w:rFonts w:ascii="Tahoma" w:eastAsia="Times New Roman" w:hAnsi="Tahoma" w:cs="B Nazanin" w:hint="cs"/>
                <w:color w:val="262626" w:themeColor="text1" w:themeTint="D9"/>
                <w:sz w:val="20"/>
                <w:szCs w:val="20"/>
                <w:rtl/>
                <w:lang w:eastAsia="en-US"/>
              </w:rPr>
              <w:t>بازه</w:t>
            </w:r>
            <w:r w:rsidRPr="009623BC">
              <w:rPr>
                <w:rFonts w:ascii="Tahoma" w:eastAsia="Times New Roman" w:hAnsi="Tahoma" w:cs="B Nazanin"/>
                <w:color w:val="262626" w:themeColor="text1" w:themeTint="D9"/>
                <w:sz w:val="20"/>
                <w:szCs w:val="20"/>
                <w:rtl/>
                <w:lang w:eastAsia="en-US"/>
              </w:rPr>
              <w:t xml:space="preserve"> انتخاب شده</w:t>
            </w:r>
            <w:r w:rsidRPr="009623BC">
              <w:rPr>
                <w:rFonts w:ascii="Tahoma" w:eastAsia="Times New Roman" w:hAnsi="Tahoma" w:cs="B Nazanin" w:hint="cs"/>
                <w:color w:val="262626" w:themeColor="text1" w:themeTint="D9"/>
                <w:sz w:val="20"/>
                <w:szCs w:val="20"/>
                <w:rtl/>
                <w:lang w:eastAsia="en-US"/>
              </w:rPr>
              <w:t>.</w:t>
            </w:r>
          </w:p>
          <w:p w:rsidR="009623BC" w:rsidRPr="009623BC" w:rsidRDefault="009623BC" w:rsidP="009623BC">
            <w:pPr>
              <w:pStyle w:val="ListParagraph"/>
              <w:numPr>
                <w:ilvl w:val="0"/>
                <w:numId w:val="39"/>
              </w:numPr>
              <w:bidi/>
              <w:spacing w:before="360"/>
              <w:jc w:val="both"/>
              <w:rPr>
                <w:rFonts w:ascii="Tahoma" w:eastAsia="Times New Roman" w:hAnsi="Tahoma" w:cs="B Nazanin"/>
                <w:color w:val="auto"/>
                <w:sz w:val="20"/>
                <w:szCs w:val="20"/>
                <w:lang w:eastAsia="en-US"/>
              </w:rPr>
            </w:pPr>
            <w:r w:rsidRPr="009623BC">
              <w:rPr>
                <w:rFonts w:ascii="Tahoma" w:eastAsia="Times New Roman" w:hAnsi="Tahoma" w:cs="B Nazanin" w:hint="cs"/>
                <w:b/>
                <w:bCs/>
                <w:color w:val="auto"/>
                <w:sz w:val="20"/>
                <w:szCs w:val="20"/>
                <w:rtl/>
                <w:lang w:eastAsia="en-US"/>
              </w:rPr>
              <w:t>تراز آزمایشی در سطح معین:</w:t>
            </w:r>
            <w:r w:rsidRPr="009623BC">
              <w:rPr>
                <w:rFonts w:ascii="Tahoma" w:eastAsia="Times New Roman" w:hAnsi="Tahoma" w:cs="B Nazanin" w:hint="cs"/>
                <w:color w:val="auto"/>
                <w:sz w:val="20"/>
                <w:szCs w:val="20"/>
                <w:rtl/>
                <w:lang w:eastAsia="en-US"/>
              </w:rPr>
              <w:t xml:space="preserve"> </w:t>
            </w:r>
            <w:r w:rsidRPr="009623BC">
              <w:rPr>
                <w:rFonts w:ascii="Tahoma" w:eastAsia="Times New Roman" w:hAnsi="Tahoma" w:cs="B Nazanin" w:hint="cs"/>
                <w:color w:val="auto"/>
                <w:sz w:val="20"/>
                <w:szCs w:val="20"/>
                <w:rtl/>
                <w:lang w:eastAsia="en-US" w:bidi="fa-IR"/>
              </w:rPr>
              <w:t xml:space="preserve">نمایش </w:t>
            </w:r>
            <w:r w:rsidRPr="009623BC">
              <w:rPr>
                <w:rFonts w:ascii="Tahoma" w:eastAsia="Times New Roman" w:hAnsi="Tahoma" w:cs="B Nazanin"/>
                <w:color w:val="262626" w:themeColor="text1" w:themeTint="D9"/>
                <w:sz w:val="20"/>
                <w:szCs w:val="20"/>
                <w:rtl/>
                <w:lang w:eastAsia="en-US"/>
              </w:rPr>
              <w:t xml:space="preserve">تمامى حساب‌هاى معين </w:t>
            </w:r>
            <w:r w:rsidRPr="009623BC">
              <w:rPr>
                <w:rFonts w:ascii="Tahoma" w:eastAsia="Times New Roman" w:hAnsi="Tahoma" w:cs="B Nazanin" w:hint="cs"/>
                <w:color w:val="262626" w:themeColor="text1" w:themeTint="D9"/>
                <w:sz w:val="20"/>
                <w:szCs w:val="20"/>
                <w:rtl/>
                <w:lang w:eastAsia="en-US"/>
              </w:rPr>
              <w:t xml:space="preserve">دارای مانده یا گردش به </w:t>
            </w:r>
            <w:r w:rsidRPr="009623BC">
              <w:rPr>
                <w:rFonts w:ascii="Tahoma" w:eastAsia="Times New Roman" w:hAnsi="Tahoma" w:cs="B Nazanin"/>
                <w:color w:val="262626" w:themeColor="text1" w:themeTint="D9"/>
                <w:sz w:val="20"/>
                <w:szCs w:val="20"/>
                <w:rtl/>
                <w:lang w:eastAsia="en-US"/>
              </w:rPr>
              <w:t>همراه حساب‌هاى كل كه فاقد معين مى‌باشند</w:t>
            </w:r>
            <w:r w:rsidRPr="009623BC">
              <w:rPr>
                <w:rFonts w:ascii="Tahoma" w:eastAsia="Times New Roman" w:hAnsi="Tahoma" w:cs="B Nazanin" w:hint="cs"/>
                <w:color w:val="262626" w:themeColor="text1" w:themeTint="D9"/>
                <w:sz w:val="20"/>
                <w:szCs w:val="20"/>
                <w:rtl/>
                <w:lang w:eastAsia="en-US"/>
              </w:rPr>
              <w:t>.</w:t>
            </w:r>
          </w:p>
          <w:p w:rsidR="009623BC" w:rsidRPr="009623BC" w:rsidRDefault="009623BC" w:rsidP="009623BC">
            <w:pPr>
              <w:pStyle w:val="ListParagraph"/>
              <w:numPr>
                <w:ilvl w:val="0"/>
                <w:numId w:val="39"/>
              </w:numPr>
              <w:bidi/>
              <w:spacing w:before="360"/>
              <w:jc w:val="both"/>
              <w:rPr>
                <w:rFonts w:ascii="Tahoma" w:eastAsia="Times New Roman" w:hAnsi="Tahoma" w:cs="B Nazanin"/>
                <w:color w:val="auto"/>
                <w:sz w:val="20"/>
                <w:szCs w:val="20"/>
                <w:lang w:eastAsia="en-US"/>
              </w:rPr>
            </w:pPr>
            <w:r w:rsidRPr="009623BC">
              <w:rPr>
                <w:rFonts w:ascii="Tahoma" w:eastAsia="Times New Roman" w:hAnsi="Tahoma" w:cs="B Nazanin" w:hint="cs"/>
                <w:b/>
                <w:bCs/>
                <w:color w:val="262626" w:themeColor="text1" w:themeTint="D9"/>
                <w:sz w:val="20"/>
                <w:szCs w:val="20"/>
                <w:rtl/>
                <w:lang w:eastAsia="en-US"/>
              </w:rPr>
              <w:t>تراز آزمایشی در سطح تفصیلی:</w:t>
            </w:r>
            <w:r w:rsidRPr="009623BC">
              <w:rPr>
                <w:rFonts w:ascii="Tahoma" w:eastAsia="Times New Roman" w:hAnsi="Tahoma" w:cs="B Nazanin" w:hint="cs"/>
                <w:color w:val="262626" w:themeColor="text1" w:themeTint="D9"/>
                <w:sz w:val="20"/>
                <w:szCs w:val="20"/>
                <w:rtl/>
                <w:lang w:eastAsia="en-US"/>
              </w:rPr>
              <w:t xml:space="preserve"> نمایش ت</w:t>
            </w:r>
            <w:r w:rsidRPr="009623BC">
              <w:rPr>
                <w:rFonts w:ascii="Tahoma" w:eastAsia="Times New Roman" w:hAnsi="Tahoma" w:cs="B Nazanin"/>
                <w:color w:val="262626" w:themeColor="text1" w:themeTint="D9"/>
                <w:sz w:val="20"/>
                <w:szCs w:val="20"/>
                <w:rtl/>
                <w:lang w:eastAsia="en-US"/>
              </w:rPr>
              <w:t>مامى حساب‌هاى تفصيلى</w:t>
            </w:r>
            <w:r w:rsidRPr="009623BC">
              <w:rPr>
                <w:rFonts w:ascii="Tahoma" w:eastAsia="Times New Roman" w:hAnsi="Tahoma" w:cs="B Nazanin" w:hint="cs"/>
                <w:color w:val="262626" w:themeColor="text1" w:themeTint="D9"/>
                <w:sz w:val="20"/>
                <w:szCs w:val="20"/>
                <w:rtl/>
                <w:lang w:eastAsia="en-US"/>
              </w:rPr>
              <w:t xml:space="preserve"> به</w:t>
            </w:r>
            <w:r w:rsidRPr="009623BC">
              <w:rPr>
                <w:rFonts w:ascii="Tahoma" w:eastAsia="Times New Roman" w:hAnsi="Tahoma" w:cs="B Nazanin"/>
                <w:color w:val="262626" w:themeColor="text1" w:themeTint="D9"/>
                <w:sz w:val="20"/>
                <w:szCs w:val="20"/>
                <w:rtl/>
                <w:lang w:eastAsia="en-US"/>
              </w:rPr>
              <w:t xml:space="preserve"> همراه تمامى حساب‌هاى كل كه فاقد معين مى‌باشند و تمامى حساب‌هاى معين كه فاقد تفصيلى مى‌باشند</w:t>
            </w:r>
            <w:r w:rsidRPr="009623BC">
              <w:rPr>
                <w:rFonts w:ascii="Tahoma" w:eastAsia="Times New Roman" w:hAnsi="Tahoma" w:cs="B Nazanin" w:hint="cs"/>
                <w:color w:val="262626" w:themeColor="text1" w:themeTint="D9"/>
                <w:sz w:val="20"/>
                <w:szCs w:val="20"/>
                <w:rtl/>
                <w:lang w:eastAsia="en-US"/>
              </w:rPr>
              <w:t>.</w:t>
            </w:r>
          </w:p>
          <w:p w:rsidR="009623BC" w:rsidRPr="009623BC" w:rsidRDefault="009623BC" w:rsidP="009623BC">
            <w:pPr>
              <w:pStyle w:val="ListParagraph"/>
              <w:numPr>
                <w:ilvl w:val="0"/>
                <w:numId w:val="39"/>
              </w:numPr>
              <w:bidi/>
              <w:spacing w:before="360"/>
              <w:jc w:val="both"/>
              <w:rPr>
                <w:rFonts w:ascii="Tahoma" w:eastAsia="Times New Roman" w:hAnsi="Tahoma" w:cs="B Nazanin"/>
                <w:color w:val="auto"/>
                <w:sz w:val="20"/>
                <w:szCs w:val="20"/>
                <w:lang w:eastAsia="en-US"/>
              </w:rPr>
            </w:pPr>
            <w:r w:rsidRPr="009623BC">
              <w:rPr>
                <w:rFonts w:ascii="Tahoma" w:eastAsia="Times New Roman" w:hAnsi="Tahoma" w:cs="B Nazanin" w:hint="cs"/>
                <w:b/>
                <w:bCs/>
                <w:color w:val="262626" w:themeColor="text1" w:themeTint="D9"/>
                <w:sz w:val="20"/>
                <w:szCs w:val="20"/>
                <w:rtl/>
                <w:lang w:eastAsia="en-US"/>
              </w:rPr>
              <w:t>معین های یک حساب کل:</w:t>
            </w:r>
            <w:r w:rsidRPr="009623BC">
              <w:rPr>
                <w:rFonts w:ascii="Tahoma" w:eastAsia="Times New Roman" w:hAnsi="Tahoma" w:cs="B Nazanin" w:hint="cs"/>
                <w:color w:val="262626" w:themeColor="text1" w:themeTint="D9"/>
                <w:sz w:val="20"/>
                <w:szCs w:val="20"/>
                <w:rtl/>
                <w:lang w:eastAsia="en-US"/>
              </w:rPr>
              <w:t xml:space="preserve"> با انتخاب این عنوان لیست جستجوی حسابها فعال شده که شامل اسامی کلیه حسابهای کل می باشد. با انتخاب هر یک</w:t>
            </w:r>
            <w:r w:rsidRPr="009623BC">
              <w:rPr>
                <w:rFonts w:ascii="Tahoma" w:eastAsia="Times New Roman" w:hAnsi="Tahoma" w:cs="B Nazanin" w:hint="cs"/>
                <w:color w:val="262626" w:themeColor="text1" w:themeTint="D9"/>
                <w:sz w:val="20"/>
                <w:szCs w:val="20"/>
                <w:rtl/>
                <w:lang w:eastAsia="en-US" w:bidi="fa-IR"/>
              </w:rPr>
              <w:t>،</w:t>
            </w:r>
            <w:r w:rsidRPr="009623BC">
              <w:rPr>
                <w:rFonts w:ascii="Tahoma" w:eastAsia="Times New Roman" w:hAnsi="Tahoma" w:cs="B Nazanin" w:hint="cs"/>
                <w:color w:val="262626" w:themeColor="text1" w:themeTint="D9"/>
                <w:sz w:val="20"/>
                <w:szCs w:val="20"/>
                <w:rtl/>
                <w:lang w:eastAsia="en-US"/>
              </w:rPr>
              <w:t xml:space="preserve"> تراز معین های حساب انتخابی نمایش داده می شود.</w:t>
            </w:r>
          </w:p>
          <w:p w:rsidR="009623BC" w:rsidRPr="009623BC" w:rsidRDefault="009623BC" w:rsidP="009623BC">
            <w:pPr>
              <w:pStyle w:val="ListParagraph"/>
              <w:numPr>
                <w:ilvl w:val="0"/>
                <w:numId w:val="39"/>
              </w:numPr>
              <w:bidi/>
              <w:spacing w:before="360"/>
              <w:jc w:val="both"/>
              <w:rPr>
                <w:rFonts w:ascii="Tahoma" w:eastAsia="Times New Roman" w:hAnsi="Tahoma" w:cs="B Nazanin"/>
                <w:color w:val="auto"/>
                <w:sz w:val="22"/>
                <w:szCs w:val="22"/>
                <w:lang w:eastAsia="en-US"/>
              </w:rPr>
            </w:pPr>
            <w:r w:rsidRPr="009623BC">
              <w:rPr>
                <w:rFonts w:ascii="Tahoma" w:eastAsia="Times New Roman" w:hAnsi="Tahoma" w:cs="B Nazanin" w:hint="cs"/>
                <w:b/>
                <w:bCs/>
                <w:color w:val="auto"/>
                <w:sz w:val="20"/>
                <w:szCs w:val="20"/>
                <w:rtl/>
                <w:lang w:eastAsia="en-US"/>
              </w:rPr>
              <w:t>تفصیلی</w:t>
            </w:r>
            <w:r w:rsidRPr="009623BC">
              <w:rPr>
                <w:rFonts w:ascii="Tahoma" w:eastAsia="Times New Roman" w:hAnsi="Tahoma" w:cs="B Nazanin"/>
                <w:b/>
                <w:bCs/>
                <w:color w:val="auto"/>
                <w:sz w:val="20"/>
                <w:szCs w:val="20"/>
                <w:rtl/>
                <w:lang w:eastAsia="en-US"/>
              </w:rPr>
              <w:t xml:space="preserve"> </w:t>
            </w:r>
            <w:r w:rsidRPr="009623BC">
              <w:rPr>
                <w:rFonts w:ascii="Tahoma" w:eastAsia="Times New Roman" w:hAnsi="Tahoma" w:cs="B Nazanin" w:hint="cs"/>
                <w:b/>
                <w:bCs/>
                <w:color w:val="auto"/>
                <w:sz w:val="20"/>
                <w:szCs w:val="20"/>
                <w:rtl/>
                <w:lang w:eastAsia="en-US"/>
              </w:rPr>
              <w:t>های</w:t>
            </w:r>
            <w:r w:rsidRPr="009623BC">
              <w:rPr>
                <w:rFonts w:ascii="Tahoma" w:eastAsia="Times New Roman" w:hAnsi="Tahoma" w:cs="B Nazanin"/>
                <w:b/>
                <w:bCs/>
                <w:color w:val="auto"/>
                <w:sz w:val="20"/>
                <w:szCs w:val="20"/>
                <w:rtl/>
                <w:lang w:eastAsia="en-US"/>
              </w:rPr>
              <w:t xml:space="preserve"> </w:t>
            </w:r>
            <w:r w:rsidRPr="009623BC">
              <w:rPr>
                <w:rFonts w:ascii="Tahoma" w:eastAsia="Times New Roman" w:hAnsi="Tahoma" w:cs="B Nazanin" w:hint="cs"/>
                <w:b/>
                <w:bCs/>
                <w:color w:val="auto"/>
                <w:sz w:val="20"/>
                <w:szCs w:val="20"/>
                <w:rtl/>
                <w:lang w:eastAsia="en-US"/>
              </w:rPr>
              <w:t>یک</w:t>
            </w:r>
            <w:r w:rsidRPr="009623BC">
              <w:rPr>
                <w:rFonts w:ascii="Tahoma" w:eastAsia="Times New Roman" w:hAnsi="Tahoma" w:cs="B Nazanin"/>
                <w:b/>
                <w:bCs/>
                <w:color w:val="auto"/>
                <w:sz w:val="20"/>
                <w:szCs w:val="20"/>
                <w:rtl/>
                <w:lang w:eastAsia="en-US"/>
              </w:rPr>
              <w:t xml:space="preserve"> </w:t>
            </w:r>
            <w:r w:rsidRPr="009623BC">
              <w:rPr>
                <w:rFonts w:ascii="Tahoma" w:eastAsia="Times New Roman" w:hAnsi="Tahoma" w:cs="B Nazanin" w:hint="cs"/>
                <w:b/>
                <w:bCs/>
                <w:color w:val="auto"/>
                <w:sz w:val="20"/>
                <w:szCs w:val="20"/>
                <w:rtl/>
                <w:lang w:eastAsia="en-US"/>
              </w:rPr>
              <w:t>حساب</w:t>
            </w:r>
            <w:r w:rsidRPr="009623BC">
              <w:rPr>
                <w:rFonts w:ascii="Tahoma" w:eastAsia="Times New Roman" w:hAnsi="Tahoma" w:cs="B Nazanin"/>
                <w:b/>
                <w:bCs/>
                <w:color w:val="auto"/>
                <w:sz w:val="20"/>
                <w:szCs w:val="20"/>
                <w:rtl/>
                <w:lang w:eastAsia="en-US"/>
              </w:rPr>
              <w:t xml:space="preserve"> </w:t>
            </w:r>
            <w:r w:rsidRPr="009623BC">
              <w:rPr>
                <w:rFonts w:ascii="Tahoma" w:eastAsia="Times New Roman" w:hAnsi="Tahoma" w:cs="B Nazanin" w:hint="cs"/>
                <w:b/>
                <w:bCs/>
                <w:color w:val="auto"/>
                <w:sz w:val="20"/>
                <w:szCs w:val="20"/>
                <w:rtl/>
                <w:lang w:eastAsia="en-US"/>
              </w:rPr>
              <w:t>معین:</w:t>
            </w:r>
            <w:r w:rsidRPr="009623BC">
              <w:rPr>
                <w:rFonts w:ascii="Tahoma" w:eastAsia="Times New Roman" w:hAnsi="Tahoma" w:cs="B Nazanin" w:hint="cs"/>
                <w:color w:val="auto"/>
                <w:sz w:val="20"/>
                <w:szCs w:val="20"/>
                <w:rtl/>
                <w:lang w:eastAsia="en-US"/>
              </w:rPr>
              <w:t xml:space="preserve"> </w:t>
            </w:r>
            <w:r w:rsidRPr="009623BC">
              <w:rPr>
                <w:rFonts w:ascii="Tahoma" w:eastAsia="Times New Roman" w:hAnsi="Tahoma" w:cs="B Nazanin" w:hint="cs"/>
                <w:color w:val="262626" w:themeColor="text1" w:themeTint="D9"/>
                <w:sz w:val="20"/>
                <w:szCs w:val="20"/>
                <w:rtl/>
                <w:lang w:eastAsia="en-US"/>
              </w:rPr>
              <w:t>با انتخاب این عنوان لیست جستجوی حسابها فعال شده که شامل اسامی کلیه حسابهای معین می باشد. با انتخاب هر یک، تراز تفصیلی های حساب انتخابی نمایش داده می شود.</w:t>
            </w:r>
          </w:p>
          <w:p w:rsidR="009623BC" w:rsidRPr="009623BC" w:rsidRDefault="009623BC" w:rsidP="00626EF7">
            <w:pPr>
              <w:pStyle w:val="ListParagraph"/>
              <w:bidi/>
              <w:spacing w:before="360"/>
              <w:ind w:left="360"/>
              <w:jc w:val="both"/>
              <w:rPr>
                <w:rFonts w:ascii="Tahoma" w:eastAsia="Times New Roman" w:hAnsi="Tahoma" w:cs="B Nazanin"/>
                <w:color w:val="auto"/>
                <w:sz w:val="22"/>
                <w:szCs w:val="22"/>
                <w:lang w:eastAsia="en-US"/>
              </w:rPr>
            </w:pPr>
          </w:p>
          <w:p w:rsidR="009623BC" w:rsidRPr="009623BC" w:rsidRDefault="009623BC" w:rsidP="00626EF7">
            <w:pPr>
              <w:pStyle w:val="ListParagraph"/>
              <w:bidi/>
              <w:ind w:left="360"/>
              <w:jc w:val="both"/>
              <w:rPr>
                <w:rFonts w:ascii="Tahoma" w:eastAsia="Times New Roman" w:hAnsi="Tahoma" w:cs="B Nazanin"/>
                <w:color w:val="auto"/>
                <w:sz w:val="22"/>
                <w:szCs w:val="22"/>
                <w:rtl/>
                <w:lang w:eastAsia="en-US"/>
              </w:rPr>
            </w:pPr>
          </w:p>
        </w:tc>
      </w:tr>
      <w:tr w:rsidR="009623BC" w:rsidRPr="009623BC" w:rsidTr="00626EF7">
        <w:trPr>
          <w:trHeight w:val="6312"/>
        </w:trPr>
        <w:tc>
          <w:tcPr>
            <w:tcW w:w="2982" w:type="dxa"/>
            <w:vMerge/>
          </w:tcPr>
          <w:p w:rsidR="009623BC" w:rsidRPr="009623BC" w:rsidRDefault="009623BC" w:rsidP="00626EF7">
            <w:pPr>
              <w:pStyle w:val="Heading1"/>
              <w:tabs>
                <w:tab w:val="right" w:pos="8389"/>
              </w:tabs>
              <w:bidi/>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p w:rsidR="009623BC" w:rsidRPr="009623BC" w:rsidRDefault="009623BC" w:rsidP="009623BC">
            <w:pPr>
              <w:jc w:val="center"/>
              <w:rPr>
                <w:rFonts w:cs="B Nazanin"/>
                <w:b/>
                <w:bCs/>
                <w:sz w:val="20"/>
                <w:szCs w:val="20"/>
                <w:rtl/>
                <w:lang w:bidi="fa-IR"/>
              </w:rPr>
            </w:pPr>
            <w:r w:rsidRPr="009623BC">
              <w:rPr>
                <w:rFonts w:cs="B Nazanin" w:hint="cs"/>
                <w:b/>
                <w:bCs/>
                <w:sz w:val="20"/>
                <w:szCs w:val="20"/>
                <w:rtl/>
                <w:lang w:bidi="fa-IR"/>
              </w:rPr>
              <w:t>وضعیت</w:t>
            </w:r>
            <w:r w:rsidRPr="009623BC">
              <w:rPr>
                <w:rFonts w:cs="B Nazanin" w:hint="cs"/>
                <w:b/>
                <w:bCs/>
                <w:sz w:val="20"/>
                <w:szCs w:val="20"/>
                <w:rtl/>
              </w:rPr>
              <w:t xml:space="preserve"> </w:t>
            </w:r>
            <w:r w:rsidRPr="009623BC">
              <w:rPr>
                <w:rFonts w:cs="B Nazanin" w:hint="cs"/>
                <w:b/>
                <w:bCs/>
                <w:sz w:val="20"/>
                <w:szCs w:val="20"/>
                <w:rtl/>
                <w:lang w:bidi="fa-IR"/>
              </w:rPr>
              <w:t>سند</w:t>
            </w:r>
          </w:p>
        </w:tc>
        <w:tc>
          <w:tcPr>
            <w:tcW w:w="5237" w:type="dxa"/>
            <w:gridSpan w:val="2"/>
          </w:tcPr>
          <w:p w:rsidR="009623BC" w:rsidRPr="009623BC" w:rsidRDefault="009623BC" w:rsidP="00626EF7">
            <w:pPr>
              <w:bidi/>
              <w:spacing w:before="360"/>
              <w:jc w:val="both"/>
              <w:rPr>
                <w:rFonts w:ascii="Tahoma" w:eastAsia="Times New Roman" w:hAnsi="Tahoma" w:cs="B Nazanin"/>
                <w:color w:val="000000" w:themeColor="text1"/>
                <w:sz w:val="20"/>
                <w:szCs w:val="20"/>
                <w:rtl/>
                <w:lang w:eastAsia="en-US" w:bidi="fa-IR"/>
              </w:rPr>
            </w:pPr>
            <w:r w:rsidRPr="009623BC">
              <w:rPr>
                <w:rFonts w:cs="B Nazanin" w:hint="cs"/>
                <w:b/>
                <w:bCs/>
                <w:color w:val="7030A0"/>
                <w:sz w:val="20"/>
                <w:szCs w:val="20"/>
                <w:rtl/>
              </w:rPr>
              <w:t xml:space="preserve">نمایش </w:t>
            </w:r>
            <w:r w:rsidRPr="009623BC">
              <w:rPr>
                <w:rFonts w:cs="B Nazanin" w:hint="cs"/>
                <w:sz w:val="20"/>
                <w:szCs w:val="20"/>
                <w:rtl/>
              </w:rPr>
              <w:t xml:space="preserve">: </w:t>
            </w:r>
            <w:r w:rsidRPr="009623BC">
              <w:rPr>
                <w:rFonts w:ascii="Tahoma" w:eastAsia="Times New Roman" w:hAnsi="Tahoma" w:cs="B Nazanin" w:hint="cs"/>
                <w:color w:val="000000"/>
                <w:sz w:val="20"/>
                <w:szCs w:val="20"/>
                <w:rtl/>
                <w:lang w:eastAsia="en-US" w:bidi="fa-IR"/>
              </w:rPr>
              <w:t xml:space="preserve">وضعیت سند به صورت </w:t>
            </w:r>
            <w:r w:rsidRPr="009623BC">
              <w:rPr>
                <w:rFonts w:ascii="Tahoma" w:eastAsia="Times New Roman" w:hAnsi="Tahoma" w:cs="B Nazanin" w:hint="cs"/>
                <w:b/>
                <w:bCs/>
                <w:i/>
                <w:iCs/>
                <w:color w:val="000000"/>
                <w:sz w:val="20"/>
                <w:szCs w:val="20"/>
                <w:rtl/>
                <w:lang w:eastAsia="en-US" w:bidi="fa-IR"/>
              </w:rPr>
              <w:t>کمبو</w:t>
            </w:r>
            <w:r w:rsidRPr="009623BC">
              <w:rPr>
                <w:rFonts w:ascii="Tahoma" w:eastAsia="Times New Roman" w:hAnsi="Tahoma" w:cs="B Nazanin" w:hint="cs"/>
                <w:color w:val="000000"/>
                <w:sz w:val="20"/>
                <w:szCs w:val="20"/>
                <w:rtl/>
                <w:lang w:eastAsia="en-US" w:bidi="fa-IR"/>
              </w:rPr>
              <w:t xml:space="preserve"> و امکان انتخاب گزینه های (</w:t>
            </w:r>
            <w:r w:rsidRPr="009623BC">
              <w:rPr>
                <w:rFonts w:ascii="Tahoma" w:eastAsia="Times New Roman" w:hAnsi="Tahoma" w:cs="B Nazanin" w:hint="cs"/>
                <w:color w:val="000000" w:themeColor="text1"/>
                <w:sz w:val="20"/>
                <w:szCs w:val="20"/>
                <w:rtl/>
                <w:lang w:eastAsia="en-US" w:bidi="fa-IR"/>
              </w:rPr>
              <w:t xml:space="preserve"> ثبت شده، ثبت قطعی ، تایید شده، تصویب شده )</w:t>
            </w:r>
          </w:p>
          <w:p w:rsidR="009623BC" w:rsidRPr="009623BC" w:rsidRDefault="009623BC" w:rsidP="009623BC">
            <w:pPr>
              <w:pStyle w:val="ListParagraph"/>
              <w:numPr>
                <w:ilvl w:val="0"/>
                <w:numId w:val="40"/>
              </w:numPr>
              <w:bidi/>
              <w:spacing w:before="360"/>
              <w:jc w:val="both"/>
              <w:rPr>
                <w:rFonts w:ascii="Tahoma" w:eastAsia="Times New Roman" w:hAnsi="Tahoma" w:cs="B Nazanin"/>
                <w:color w:val="000000" w:themeColor="text1"/>
                <w:sz w:val="20"/>
                <w:szCs w:val="20"/>
                <w:lang w:eastAsia="en-US" w:bidi="fa-IR"/>
              </w:rPr>
            </w:pPr>
            <w:r w:rsidRPr="009623BC">
              <w:rPr>
                <w:rFonts w:ascii="Tahoma" w:eastAsia="Times New Roman" w:hAnsi="Tahoma" w:cs="B Nazanin" w:hint="cs"/>
                <w:color w:val="000000" w:themeColor="text1"/>
                <w:sz w:val="20"/>
                <w:szCs w:val="20"/>
                <w:rtl/>
                <w:lang w:eastAsia="en-US" w:bidi="fa-IR"/>
              </w:rPr>
              <w:t>در صورت انتخاب اسناد ثبت شده پیغامی در بالای گزارش ظاهر شود که "سیستم دارای .... عدد سند ثبت نشده می باشد" و در پیغام کلیدی با عنوان مشاهده اسناد لحاظ شود که با تایید آن وارد فرم ثبت گروهی اسناد شویم.</w:t>
            </w:r>
          </w:p>
          <w:p w:rsidR="009623BC" w:rsidRPr="009623BC" w:rsidRDefault="009623BC" w:rsidP="00626EF7">
            <w:pPr>
              <w:pStyle w:val="ListParagraph"/>
              <w:bidi/>
              <w:spacing w:before="360"/>
              <w:jc w:val="both"/>
              <w:rPr>
                <w:rFonts w:ascii="Tahoma" w:eastAsia="Times New Roman" w:hAnsi="Tahoma" w:cs="B Nazanin"/>
                <w:color w:val="000000" w:themeColor="text1"/>
                <w:sz w:val="20"/>
                <w:szCs w:val="20"/>
                <w:lang w:eastAsia="en-US" w:bidi="fa-IR"/>
              </w:rPr>
            </w:pPr>
            <w:r w:rsidRPr="009623BC">
              <w:rPr>
                <w:rFonts w:ascii="Tahoma" w:eastAsia="Times New Roman" w:hAnsi="Tahoma" w:cs="B Nazanin" w:hint="cs"/>
                <w:b/>
                <w:bCs/>
                <w:color w:val="000000" w:themeColor="text1"/>
                <w:sz w:val="20"/>
                <w:szCs w:val="20"/>
                <w:rtl/>
                <w:lang w:eastAsia="en-US" w:bidi="fa-IR"/>
              </w:rPr>
              <w:t>نکته:</w:t>
            </w:r>
            <w:r w:rsidRPr="009623BC">
              <w:rPr>
                <w:rFonts w:cs="B Nazanin" w:hint="cs"/>
                <w:color w:val="000000" w:themeColor="text1"/>
                <w:sz w:val="20"/>
                <w:szCs w:val="20"/>
                <w:rtl/>
                <w:lang w:bidi="fa-IR"/>
              </w:rPr>
              <w:t xml:space="preserve"> (چون پیش فرض گزارش روی اسناد ثبت شده می باشد پس به محض ورود کاربر به گزارش پیغام مربوط به تعداد اسناد ثبت نشده در بالای تراز ظاهر خواهد شد)</w:t>
            </w:r>
          </w:p>
          <w:p w:rsidR="009623BC" w:rsidRPr="009623BC" w:rsidRDefault="009623BC" w:rsidP="009623BC">
            <w:pPr>
              <w:pStyle w:val="ListParagraph"/>
              <w:numPr>
                <w:ilvl w:val="0"/>
                <w:numId w:val="40"/>
              </w:numPr>
              <w:bidi/>
              <w:spacing w:before="360"/>
              <w:jc w:val="both"/>
              <w:rPr>
                <w:rFonts w:ascii="Tahoma" w:eastAsia="Times New Roman" w:hAnsi="Tahoma" w:cs="B Nazanin"/>
                <w:color w:val="000000" w:themeColor="text1"/>
                <w:sz w:val="20"/>
                <w:szCs w:val="20"/>
                <w:lang w:eastAsia="en-US" w:bidi="fa-IR"/>
              </w:rPr>
            </w:pPr>
            <w:r w:rsidRPr="009623BC">
              <w:rPr>
                <w:rFonts w:ascii="Tahoma" w:eastAsia="Times New Roman" w:hAnsi="Tahoma" w:cs="B Nazanin" w:hint="cs"/>
                <w:color w:val="000000" w:themeColor="text1"/>
                <w:sz w:val="20"/>
                <w:szCs w:val="20"/>
                <w:rtl/>
                <w:lang w:eastAsia="en-US" w:bidi="fa-IR"/>
              </w:rPr>
              <w:t>در صورت انتخاب اسناد ثبت قطعی شده پیغامی در بالای گزارش ظاهر شود که "سیستم دارای .... عدد سند ثبت قطعی نشده می باشد" و در پیغام کلیدی با عنوان مشاهده اسناد لحاظ شود که با تایید آن وارد فرم ثبت گروهی اسناد شویم.</w:t>
            </w:r>
          </w:p>
          <w:p w:rsidR="009623BC" w:rsidRPr="009623BC" w:rsidRDefault="009623BC" w:rsidP="009623BC">
            <w:pPr>
              <w:pStyle w:val="ListParagraph"/>
              <w:numPr>
                <w:ilvl w:val="0"/>
                <w:numId w:val="40"/>
              </w:numPr>
              <w:bidi/>
              <w:spacing w:before="360"/>
              <w:jc w:val="both"/>
              <w:rPr>
                <w:rFonts w:ascii="Tahoma" w:eastAsia="Times New Roman" w:hAnsi="Tahoma" w:cs="B Nazanin"/>
                <w:color w:val="000000" w:themeColor="text1"/>
                <w:sz w:val="20"/>
                <w:szCs w:val="20"/>
                <w:lang w:eastAsia="en-US" w:bidi="fa-IR"/>
              </w:rPr>
            </w:pPr>
            <w:r w:rsidRPr="009623BC">
              <w:rPr>
                <w:rFonts w:ascii="Tahoma" w:eastAsia="Times New Roman" w:hAnsi="Tahoma" w:cs="B Nazanin" w:hint="cs"/>
                <w:color w:val="000000" w:themeColor="text1"/>
                <w:sz w:val="20"/>
                <w:szCs w:val="20"/>
                <w:rtl/>
                <w:lang w:eastAsia="en-US" w:bidi="fa-IR"/>
              </w:rPr>
              <w:t>در صورت انتخاب اسناد تایید شده و یا تصویب شده پیغامی در بالای گزارش ظاهر شود که "سیستم دارای .... عدد سند تایید نشده و</w:t>
            </w:r>
            <w:r w:rsidRPr="009623BC">
              <w:rPr>
                <w:rFonts w:ascii="Tahoma" w:eastAsia="Times New Roman" w:hAnsi="Tahoma" w:cs="B Nazanin"/>
                <w:color w:val="000000" w:themeColor="text1"/>
                <w:sz w:val="20"/>
                <w:szCs w:val="20"/>
                <w:lang w:eastAsia="en-US" w:bidi="fa-IR"/>
              </w:rPr>
              <w:t xml:space="preserve"> </w:t>
            </w:r>
            <w:r w:rsidRPr="009623BC">
              <w:rPr>
                <w:rFonts w:ascii="Tahoma" w:eastAsia="Times New Roman" w:hAnsi="Tahoma" w:cs="B Nazanin" w:hint="cs"/>
                <w:color w:val="000000" w:themeColor="text1"/>
                <w:sz w:val="20"/>
                <w:szCs w:val="20"/>
                <w:rtl/>
                <w:lang w:eastAsia="en-US" w:bidi="fa-IR"/>
              </w:rPr>
              <w:t xml:space="preserve">یا تصویب نشده می باشد" </w:t>
            </w:r>
          </w:p>
          <w:p w:rsidR="009623BC" w:rsidRPr="009623BC" w:rsidRDefault="009623BC" w:rsidP="00626EF7">
            <w:pPr>
              <w:pStyle w:val="ListParagraph"/>
              <w:bidi/>
              <w:spacing w:before="360"/>
              <w:jc w:val="both"/>
              <w:rPr>
                <w:rFonts w:cs="B Nazanin"/>
                <w:b/>
                <w:bCs/>
                <w:color w:val="000000" w:themeColor="text1"/>
                <w:sz w:val="20"/>
                <w:szCs w:val="20"/>
                <w:rtl/>
                <w:lang w:bidi="fa-IR"/>
              </w:rPr>
            </w:pPr>
            <w:r w:rsidRPr="009623BC">
              <w:rPr>
                <w:rFonts w:cs="B Nazanin" w:hint="cs"/>
                <w:color w:val="7030A0"/>
                <w:sz w:val="20"/>
                <w:szCs w:val="20"/>
                <w:rtl/>
                <w:lang w:bidi="fa-IR"/>
              </w:rPr>
              <w:t xml:space="preserve">پیش فرض: </w:t>
            </w:r>
            <w:r w:rsidRPr="009623BC">
              <w:rPr>
                <w:rFonts w:cs="B Nazanin" w:hint="cs"/>
                <w:color w:val="000000" w:themeColor="text1"/>
                <w:sz w:val="20"/>
                <w:szCs w:val="20"/>
                <w:rtl/>
                <w:lang w:bidi="fa-IR"/>
              </w:rPr>
              <w:t>اسناد ثبت شده _ در صورت تغییر توسط کاربر این تغییر تا زمان حضور در برنامه حفظ شود</w:t>
            </w:r>
            <w:r w:rsidRPr="009623BC">
              <w:rPr>
                <w:rFonts w:cs="B Nazanin"/>
                <w:color w:val="000000" w:themeColor="text1"/>
                <w:sz w:val="20"/>
                <w:szCs w:val="20"/>
                <w:lang w:bidi="fa-IR"/>
              </w:rPr>
              <w:t>.</w:t>
            </w:r>
          </w:p>
        </w:tc>
      </w:tr>
      <w:tr w:rsidR="009623BC" w:rsidRPr="009623BC" w:rsidTr="00626EF7">
        <w:trPr>
          <w:trHeight w:val="271"/>
        </w:trPr>
        <w:tc>
          <w:tcPr>
            <w:tcW w:w="2982" w:type="dxa"/>
            <w:vMerge/>
          </w:tcPr>
          <w:p w:rsidR="009623BC" w:rsidRPr="009623BC" w:rsidRDefault="009623BC" w:rsidP="00626EF7">
            <w:pPr>
              <w:pStyle w:val="Heading1"/>
              <w:tabs>
                <w:tab w:val="right" w:pos="8389"/>
              </w:tabs>
              <w:bidi/>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jc w:val="center"/>
              <w:rPr>
                <w:rFonts w:cs="B Nazanin"/>
                <w:b/>
                <w:bCs/>
                <w:sz w:val="20"/>
                <w:szCs w:val="20"/>
                <w:rtl/>
                <w:lang w:bidi="fa-IR"/>
              </w:rPr>
            </w:pPr>
            <w:r w:rsidRPr="009623BC">
              <w:rPr>
                <w:rFonts w:cs="B Nazanin" w:hint="cs"/>
                <w:b/>
                <w:bCs/>
                <w:sz w:val="20"/>
                <w:szCs w:val="20"/>
                <w:rtl/>
                <w:lang w:bidi="fa-IR"/>
              </w:rPr>
              <w:t>بازه گزارش</w:t>
            </w:r>
          </w:p>
        </w:tc>
        <w:tc>
          <w:tcPr>
            <w:tcW w:w="5237" w:type="dxa"/>
            <w:gridSpan w:val="2"/>
          </w:tcPr>
          <w:p w:rsidR="009623BC" w:rsidRPr="009623BC" w:rsidRDefault="009623BC" w:rsidP="00626EF7">
            <w:pPr>
              <w:bidi/>
              <w:rPr>
                <w:rFonts w:ascii="Tahoma" w:hAnsi="Tahoma" w:cs="B Nazanin"/>
                <w:color w:val="000000" w:themeColor="text1"/>
                <w:sz w:val="20"/>
                <w:szCs w:val="20"/>
                <w:rtl/>
              </w:rPr>
            </w:pPr>
            <w:r w:rsidRPr="009623BC">
              <w:rPr>
                <w:rFonts w:cs="B Nazanin" w:hint="cs"/>
                <w:b/>
                <w:bCs/>
                <w:color w:val="7030A0"/>
                <w:sz w:val="20"/>
                <w:szCs w:val="20"/>
                <w:rtl/>
              </w:rPr>
              <w:t xml:space="preserve">نمایش </w:t>
            </w:r>
            <w:r w:rsidRPr="009623BC">
              <w:rPr>
                <w:rFonts w:cs="B Nazanin" w:hint="cs"/>
                <w:sz w:val="20"/>
                <w:szCs w:val="20"/>
                <w:rtl/>
              </w:rPr>
              <w:t xml:space="preserve">: نمایش در دو حالت . انتخاب به صورت </w:t>
            </w:r>
            <w:r w:rsidRPr="009623BC">
              <w:rPr>
                <w:rFonts w:ascii="Tahoma" w:hAnsi="Tahoma" w:cs="B Nazanin" w:hint="cs"/>
                <w:b/>
                <w:bCs/>
                <w:i/>
                <w:iCs/>
                <w:color w:val="000000" w:themeColor="text1"/>
                <w:sz w:val="20"/>
                <w:szCs w:val="20"/>
                <w:rtl/>
              </w:rPr>
              <w:t>چک باکس</w:t>
            </w:r>
            <w:r w:rsidRPr="009623BC">
              <w:rPr>
                <w:rFonts w:ascii="Tahoma" w:hAnsi="Tahoma" w:cs="B Nazanin" w:hint="cs"/>
                <w:color w:val="000000" w:themeColor="text1"/>
                <w:sz w:val="20"/>
                <w:szCs w:val="20"/>
                <w:rtl/>
              </w:rPr>
              <w:t xml:space="preserve"> "بر اساس تاریخ" یا "بر اساس سند" در بالای صفحه.</w:t>
            </w:r>
          </w:p>
        </w:tc>
      </w:tr>
      <w:tr w:rsidR="009623BC" w:rsidRPr="009623BC" w:rsidTr="00626EF7">
        <w:trPr>
          <w:trHeight w:val="12866"/>
        </w:trPr>
        <w:tc>
          <w:tcPr>
            <w:tcW w:w="2982" w:type="dxa"/>
            <w:vMerge/>
          </w:tcPr>
          <w:p w:rsidR="009623BC" w:rsidRPr="009623BC" w:rsidRDefault="009623BC" w:rsidP="00626EF7">
            <w:pPr>
              <w:pStyle w:val="Heading1"/>
              <w:tabs>
                <w:tab w:val="right" w:pos="8389"/>
              </w:tabs>
              <w:bidi/>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bidi/>
              <w:spacing w:before="100" w:beforeAutospacing="1" w:after="100" w:afterAutospacing="1"/>
              <w:jc w:val="center"/>
              <w:rPr>
                <w:rFonts w:cs="B Nazanin"/>
                <w:b/>
                <w:bCs/>
                <w:caps/>
                <w:color w:val="000000" w:themeColor="text1"/>
                <w:sz w:val="20"/>
                <w:szCs w:val="20"/>
                <w:rtl/>
                <w:lang w:bidi="fa-IR"/>
              </w:rPr>
            </w:pPr>
          </w:p>
          <w:p w:rsidR="009623BC" w:rsidRPr="009623BC" w:rsidRDefault="009623BC" w:rsidP="009623BC">
            <w:pPr>
              <w:bidi/>
              <w:spacing w:before="100" w:beforeAutospacing="1" w:after="100" w:afterAutospacing="1"/>
              <w:jc w:val="center"/>
              <w:rPr>
                <w:rFonts w:cs="B Nazanin"/>
                <w:b/>
                <w:bCs/>
                <w:caps/>
                <w:color w:val="000000" w:themeColor="text1"/>
                <w:sz w:val="20"/>
                <w:szCs w:val="20"/>
                <w:rtl/>
                <w:lang w:bidi="fa-IR"/>
              </w:rPr>
            </w:pPr>
          </w:p>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p w:rsidR="009623BC" w:rsidRPr="009623BC" w:rsidRDefault="009623BC" w:rsidP="009623BC">
            <w:pPr>
              <w:jc w:val="center"/>
              <w:rPr>
                <w:rFonts w:cs="B Nazanin"/>
                <w:b/>
                <w:bCs/>
                <w:sz w:val="20"/>
                <w:szCs w:val="20"/>
                <w:rtl/>
                <w:lang w:bidi="fa-IR"/>
              </w:rPr>
            </w:pPr>
            <w:r w:rsidRPr="009623BC">
              <w:rPr>
                <w:rFonts w:cs="B Nazanin" w:hint="cs"/>
                <w:b/>
                <w:bCs/>
                <w:sz w:val="20"/>
                <w:szCs w:val="20"/>
                <w:rtl/>
                <w:lang w:bidi="fa-IR"/>
              </w:rPr>
              <w:t>فرمت</w:t>
            </w:r>
          </w:p>
        </w:tc>
        <w:tc>
          <w:tcPr>
            <w:tcW w:w="5237" w:type="dxa"/>
            <w:gridSpan w:val="2"/>
          </w:tcPr>
          <w:p w:rsidR="009623BC" w:rsidRPr="009623BC" w:rsidRDefault="009623BC" w:rsidP="009623BC">
            <w:pPr>
              <w:jc w:val="right"/>
              <w:rPr>
                <w:rFonts w:cs="B Nazanin"/>
                <w:b/>
                <w:bCs/>
                <w:sz w:val="22"/>
                <w:szCs w:val="22"/>
                <w:rtl/>
                <w:lang w:bidi="fa-IR"/>
              </w:rPr>
            </w:pPr>
            <w:r w:rsidRPr="009623BC">
              <w:rPr>
                <w:rFonts w:cs="B Nazanin" w:hint="cs"/>
                <w:b/>
                <w:bCs/>
                <w:color w:val="7030A0"/>
                <w:sz w:val="22"/>
                <w:szCs w:val="22"/>
                <w:rtl/>
              </w:rPr>
              <w:t xml:space="preserve">نمایش </w:t>
            </w:r>
            <w:r w:rsidRPr="009623BC">
              <w:rPr>
                <w:rFonts w:cs="B Nazanin" w:hint="cs"/>
                <w:sz w:val="22"/>
                <w:szCs w:val="22"/>
                <w:rtl/>
              </w:rPr>
              <w:t>: به صورت</w:t>
            </w:r>
            <w:r w:rsidRPr="009623BC">
              <w:rPr>
                <w:rFonts w:cs="B Nazanin" w:hint="cs"/>
                <w:i/>
                <w:iCs/>
                <w:sz w:val="22"/>
                <w:szCs w:val="22"/>
                <w:rtl/>
              </w:rPr>
              <w:t xml:space="preserve"> کمبو</w:t>
            </w:r>
            <w:r w:rsidRPr="009623BC">
              <w:rPr>
                <w:rFonts w:cs="B Nazanin" w:hint="cs"/>
                <w:sz w:val="22"/>
                <w:szCs w:val="22"/>
                <w:rtl/>
              </w:rPr>
              <w:t xml:space="preserve"> با فرمت دو، چهار، شش و هشت </w:t>
            </w:r>
            <w:r w:rsidRPr="009623BC">
              <w:rPr>
                <w:rFonts w:cs="B Nazanin" w:hint="cs"/>
                <w:sz w:val="22"/>
                <w:szCs w:val="22"/>
                <w:rtl/>
                <w:lang w:bidi="fa-IR"/>
              </w:rPr>
              <w:t>ستونی</w:t>
            </w:r>
          </w:p>
          <w:p w:rsidR="009623BC" w:rsidRPr="009623BC" w:rsidRDefault="009623BC" w:rsidP="00626EF7">
            <w:pPr>
              <w:bidi/>
              <w:spacing w:before="100" w:beforeAutospacing="1" w:after="100" w:afterAutospacing="1"/>
              <w:rPr>
                <w:rFonts w:cs="B Nazanin"/>
                <w:color w:val="000000" w:themeColor="text1"/>
                <w:sz w:val="20"/>
                <w:szCs w:val="20"/>
                <w:rtl/>
                <w:lang w:bidi="fa-IR"/>
              </w:rPr>
            </w:pPr>
            <w:r w:rsidRPr="009623BC">
              <w:rPr>
                <w:rFonts w:cs="B Nazanin" w:hint="cs"/>
                <w:b/>
                <w:bCs/>
                <w:color w:val="7030A0"/>
                <w:sz w:val="20"/>
                <w:szCs w:val="20"/>
                <w:rtl/>
                <w:lang w:bidi="fa-IR"/>
              </w:rPr>
              <w:t xml:space="preserve">پیش فرض: </w:t>
            </w:r>
            <w:r w:rsidRPr="009623BC">
              <w:rPr>
                <w:rFonts w:cs="B Nazanin" w:hint="cs"/>
                <w:color w:val="000000" w:themeColor="text1"/>
                <w:sz w:val="20"/>
                <w:szCs w:val="20"/>
                <w:rtl/>
                <w:lang w:bidi="fa-IR"/>
              </w:rPr>
              <w:t>تراز شش ستونی</w:t>
            </w:r>
          </w:p>
          <w:p w:rsidR="009623BC" w:rsidRPr="009623BC" w:rsidRDefault="009623BC" w:rsidP="00626EF7">
            <w:pPr>
              <w:bidi/>
              <w:spacing w:before="100" w:beforeAutospacing="1" w:after="100" w:afterAutospacing="1"/>
              <w:rPr>
                <w:rFonts w:cs="B Nazanin"/>
                <w:color w:val="000000" w:themeColor="text1"/>
                <w:sz w:val="20"/>
                <w:szCs w:val="20"/>
                <w:rtl/>
                <w:lang w:bidi="fa-IR"/>
              </w:rPr>
            </w:pPr>
            <w:r w:rsidRPr="009623BC">
              <w:rPr>
                <w:rFonts w:cs="B Nazanin" w:hint="cs"/>
                <w:b/>
                <w:bCs/>
                <w:color w:val="7030A0"/>
                <w:sz w:val="20"/>
                <w:szCs w:val="20"/>
                <w:rtl/>
                <w:lang w:bidi="fa-IR"/>
              </w:rPr>
              <w:t xml:space="preserve">تراز دو ستونی: </w:t>
            </w:r>
            <w:r w:rsidRPr="009623BC">
              <w:rPr>
                <w:rFonts w:cs="B Nazanin" w:hint="cs"/>
                <w:color w:val="000000" w:themeColor="text1"/>
                <w:sz w:val="20"/>
                <w:szCs w:val="20"/>
                <w:rtl/>
                <w:lang w:bidi="fa-IR"/>
              </w:rPr>
              <w:t xml:space="preserve">شامل چهار ستون: کد حساب-نام حساب- دو ستون </w:t>
            </w:r>
            <w:r w:rsidRPr="009623BC">
              <w:rPr>
                <w:rFonts w:ascii="Helvetica" w:hAnsi="Helvetica" w:cs="B Nazanin" w:hint="cs"/>
                <w:color w:val="000000" w:themeColor="text1"/>
                <w:sz w:val="20"/>
                <w:szCs w:val="20"/>
                <w:shd w:val="clear" w:color="auto" w:fill="FFFFFF"/>
                <w:rtl/>
              </w:rPr>
              <w:t>مانده انتهای دوره.</w:t>
            </w:r>
          </w:p>
          <w:p w:rsidR="009623BC" w:rsidRPr="009623BC" w:rsidRDefault="009623BC" w:rsidP="00626EF7">
            <w:pPr>
              <w:bidi/>
              <w:spacing w:before="100" w:beforeAutospacing="1" w:after="100" w:afterAutospacing="1"/>
              <w:rPr>
                <w:rFonts w:ascii="Helvetica" w:hAnsi="Helvetica" w:cs="B Nazanin"/>
                <w:color w:val="000000" w:themeColor="text1"/>
                <w:sz w:val="20"/>
                <w:szCs w:val="20"/>
                <w:shd w:val="clear" w:color="auto" w:fill="FFFFFF"/>
                <w:rtl/>
              </w:rPr>
            </w:pPr>
            <w:r w:rsidRPr="009623BC">
              <w:rPr>
                <w:rFonts w:ascii="Helvetica" w:hAnsi="Helvetica" w:cs="B Nazanin" w:hint="cs"/>
                <w:color w:val="000000" w:themeColor="text1"/>
                <w:sz w:val="20"/>
                <w:szCs w:val="20"/>
                <w:shd w:val="clear" w:color="auto" w:fill="FFFFFF"/>
                <w:rtl/>
              </w:rPr>
              <w:t>(ستون مانده انتهای دوره شامل دو ستون با مبالغ مانده بدهکار یا بستانکار می باشد که فقط یکی از این ستونها باید دارای مقدار غیر صفر باشد)</w:t>
            </w:r>
          </w:p>
          <w:p w:rsidR="009623BC" w:rsidRPr="009623BC" w:rsidRDefault="009623BC" w:rsidP="00626EF7">
            <w:pPr>
              <w:bidi/>
              <w:spacing w:before="100" w:beforeAutospacing="1" w:after="100" w:afterAutospacing="1"/>
              <w:rPr>
                <w:rFonts w:ascii="Helvetica" w:hAnsi="Helvetica" w:cs="B Nazanin"/>
                <w:color w:val="000000" w:themeColor="text1"/>
                <w:sz w:val="20"/>
                <w:szCs w:val="20"/>
                <w:shd w:val="clear" w:color="auto" w:fill="FFFFFF"/>
                <w:rtl/>
              </w:rPr>
            </w:pPr>
            <w:r w:rsidRPr="009623BC">
              <w:rPr>
                <w:rFonts w:ascii="Helvetica" w:hAnsi="Helvetica" w:cs="B Nazanin" w:hint="cs"/>
                <w:b/>
                <w:bCs/>
                <w:color w:val="7030A0"/>
                <w:sz w:val="20"/>
                <w:szCs w:val="20"/>
                <w:shd w:val="clear" w:color="auto" w:fill="FFFFFF"/>
                <w:rtl/>
              </w:rPr>
              <w:t>تراز چهارستونی:</w:t>
            </w:r>
            <w:r w:rsidRPr="009623BC">
              <w:rPr>
                <w:rFonts w:ascii="Tahoma" w:eastAsia="Times New Roman" w:hAnsi="Tahoma" w:cs="B Nazanin" w:hint="cs"/>
                <w:color w:val="7030A0"/>
                <w:sz w:val="20"/>
                <w:szCs w:val="20"/>
                <w:rtl/>
                <w:lang w:eastAsia="en-US" w:bidi="fa-IR"/>
              </w:rPr>
              <w:t xml:space="preserve"> </w:t>
            </w:r>
            <w:r w:rsidRPr="009623BC">
              <w:rPr>
                <w:rFonts w:ascii="Tahoma" w:eastAsia="Times New Roman" w:hAnsi="Tahoma" w:cs="B Nazanin" w:hint="cs"/>
                <w:color w:val="000000" w:themeColor="text1"/>
                <w:sz w:val="20"/>
                <w:szCs w:val="20"/>
                <w:rtl/>
                <w:lang w:eastAsia="en-US" w:bidi="fa-IR"/>
              </w:rPr>
              <w:t xml:space="preserve">شامل شش ستون : </w:t>
            </w:r>
            <w:r w:rsidRPr="009623BC">
              <w:rPr>
                <w:rFonts w:ascii="Tahoma" w:hAnsi="Tahoma" w:cs="B Nazanin"/>
                <w:color w:val="000000" w:themeColor="text1"/>
                <w:sz w:val="20"/>
                <w:szCs w:val="20"/>
                <w:rtl/>
              </w:rPr>
              <w:t>نام حساب</w:t>
            </w:r>
            <w:r w:rsidRPr="009623BC">
              <w:rPr>
                <w:rFonts w:ascii="Tahoma" w:hAnsi="Tahoma" w:cs="B Nazanin" w:hint="cs"/>
                <w:color w:val="000000" w:themeColor="text1"/>
                <w:sz w:val="20"/>
                <w:szCs w:val="20"/>
                <w:rtl/>
              </w:rPr>
              <w:t xml:space="preserve">-کد حساب-دو ستون </w:t>
            </w:r>
            <w:r w:rsidRPr="009623BC">
              <w:rPr>
                <w:rFonts w:ascii="Tahoma" w:hAnsi="Tahoma" w:cs="B Nazanin"/>
                <w:color w:val="000000" w:themeColor="text1"/>
                <w:sz w:val="20"/>
                <w:szCs w:val="20"/>
                <w:rtl/>
              </w:rPr>
              <w:t>گردش طى دوره</w:t>
            </w:r>
            <w:r w:rsidRPr="009623BC">
              <w:rPr>
                <w:rFonts w:ascii="Tahoma" w:hAnsi="Tahoma" w:cs="B Nazanin" w:hint="cs"/>
                <w:color w:val="000000" w:themeColor="text1"/>
                <w:sz w:val="20"/>
                <w:szCs w:val="20"/>
                <w:rtl/>
              </w:rPr>
              <w:t xml:space="preserve"> </w:t>
            </w:r>
            <w:r w:rsidRPr="009623BC">
              <w:rPr>
                <w:rFonts w:ascii="Sakkal Majalla" w:hAnsi="Sakkal Majalla" w:cs="Sakkal Majalla" w:hint="cs"/>
                <w:color w:val="000000" w:themeColor="text1"/>
                <w:sz w:val="20"/>
                <w:szCs w:val="20"/>
                <w:rtl/>
              </w:rPr>
              <w:t>–</w:t>
            </w:r>
            <w:r w:rsidRPr="009623BC">
              <w:rPr>
                <w:rFonts w:ascii="Tahoma" w:hAnsi="Tahoma" w:cs="B Nazanin" w:hint="cs"/>
                <w:color w:val="000000" w:themeColor="text1"/>
                <w:sz w:val="20"/>
                <w:szCs w:val="20"/>
                <w:rtl/>
              </w:rPr>
              <w:t xml:space="preserve"> دو ستون </w:t>
            </w:r>
            <w:r w:rsidRPr="009623BC">
              <w:rPr>
                <w:rFonts w:ascii="Helvetica" w:hAnsi="Helvetica" w:cs="B Nazanin" w:hint="cs"/>
                <w:color w:val="000000" w:themeColor="text1"/>
                <w:sz w:val="20"/>
                <w:szCs w:val="20"/>
                <w:shd w:val="clear" w:color="auto" w:fill="FFFFFF"/>
                <w:rtl/>
              </w:rPr>
              <w:t>مانده انتهای دوره .</w:t>
            </w:r>
          </w:p>
          <w:p w:rsidR="009623BC" w:rsidRPr="009623BC" w:rsidRDefault="009623BC" w:rsidP="00626EF7">
            <w:pPr>
              <w:bidi/>
              <w:spacing w:before="100" w:beforeAutospacing="1" w:after="100" w:afterAutospacing="1"/>
              <w:rPr>
                <w:rFonts w:ascii="Helvetica" w:hAnsi="Helvetica" w:cs="B Nazanin"/>
                <w:color w:val="000000" w:themeColor="text1"/>
                <w:sz w:val="20"/>
                <w:szCs w:val="20"/>
                <w:shd w:val="clear" w:color="auto" w:fill="FFFFFF"/>
                <w:rtl/>
              </w:rPr>
            </w:pPr>
            <w:r w:rsidRPr="009623BC">
              <w:rPr>
                <w:rFonts w:ascii="Helvetica" w:hAnsi="Helvetica" w:cs="B Nazanin" w:hint="cs"/>
                <w:color w:val="000000" w:themeColor="text1"/>
                <w:sz w:val="20"/>
                <w:szCs w:val="20"/>
                <w:shd w:val="clear" w:color="auto" w:fill="FFFFFF"/>
                <w:rtl/>
              </w:rPr>
              <w:t>(ستون گردش طی دوره شامل دو ستون با مبالغ گردش بدهکار و بستانکار می باشد.)</w:t>
            </w:r>
          </w:p>
          <w:p w:rsidR="009623BC" w:rsidRPr="009623BC" w:rsidRDefault="009623BC" w:rsidP="00626EF7">
            <w:pPr>
              <w:bidi/>
              <w:spacing w:before="100" w:beforeAutospacing="1" w:after="100" w:afterAutospacing="1"/>
              <w:rPr>
                <w:rFonts w:ascii="Helvetica" w:hAnsi="Helvetica" w:cs="B Nazanin"/>
                <w:color w:val="000000" w:themeColor="text1"/>
                <w:sz w:val="20"/>
                <w:szCs w:val="20"/>
                <w:shd w:val="clear" w:color="auto" w:fill="FFFFFF"/>
                <w:rtl/>
              </w:rPr>
            </w:pPr>
            <w:r w:rsidRPr="009623BC">
              <w:rPr>
                <w:rFonts w:ascii="Tahoma" w:eastAsia="Times New Roman" w:hAnsi="Tahoma" w:cs="B Nazanin" w:hint="cs"/>
                <w:b/>
                <w:bCs/>
                <w:color w:val="7030A0"/>
                <w:sz w:val="20"/>
                <w:szCs w:val="20"/>
                <w:rtl/>
                <w:lang w:eastAsia="en-US" w:bidi="fa-IR"/>
              </w:rPr>
              <w:t>تراز  شش ستونی:</w:t>
            </w:r>
            <w:r w:rsidRPr="009623BC">
              <w:rPr>
                <w:rFonts w:ascii="Tahoma" w:eastAsia="Times New Roman" w:hAnsi="Tahoma" w:cs="B Nazanin" w:hint="cs"/>
                <w:color w:val="7030A0"/>
                <w:sz w:val="20"/>
                <w:szCs w:val="20"/>
                <w:rtl/>
                <w:lang w:eastAsia="en-US" w:bidi="fa-IR"/>
              </w:rPr>
              <w:t xml:space="preserve"> </w:t>
            </w:r>
            <w:r w:rsidRPr="009623BC">
              <w:rPr>
                <w:rFonts w:ascii="Tahoma" w:eastAsia="Times New Roman" w:hAnsi="Tahoma" w:cs="B Nazanin" w:hint="cs"/>
                <w:color w:val="000000" w:themeColor="text1"/>
                <w:sz w:val="20"/>
                <w:szCs w:val="20"/>
                <w:rtl/>
                <w:lang w:eastAsia="en-US" w:bidi="fa-IR"/>
              </w:rPr>
              <w:t xml:space="preserve">شامل هشت ستون : </w:t>
            </w:r>
            <w:r w:rsidRPr="009623BC">
              <w:rPr>
                <w:rFonts w:ascii="Tahoma" w:hAnsi="Tahoma" w:cs="B Nazanin"/>
                <w:color w:val="000000" w:themeColor="text1"/>
                <w:sz w:val="20"/>
                <w:szCs w:val="20"/>
                <w:rtl/>
              </w:rPr>
              <w:t>نام حساب</w:t>
            </w:r>
            <w:r w:rsidRPr="009623BC">
              <w:rPr>
                <w:rFonts w:ascii="Tahoma" w:hAnsi="Tahoma" w:cs="B Nazanin" w:hint="cs"/>
                <w:color w:val="000000" w:themeColor="text1"/>
                <w:sz w:val="20"/>
                <w:szCs w:val="20"/>
                <w:rtl/>
              </w:rPr>
              <w:t xml:space="preserve">- کد حساب- دو ستون مانده ابتدای دوره- دو ستون </w:t>
            </w:r>
            <w:r w:rsidRPr="009623BC">
              <w:rPr>
                <w:rFonts w:ascii="Tahoma" w:hAnsi="Tahoma" w:cs="B Nazanin"/>
                <w:color w:val="000000" w:themeColor="text1"/>
                <w:sz w:val="20"/>
                <w:szCs w:val="20"/>
                <w:rtl/>
              </w:rPr>
              <w:t>گردش طى دوره</w:t>
            </w:r>
            <w:r w:rsidRPr="009623BC">
              <w:rPr>
                <w:rFonts w:ascii="Tahoma" w:hAnsi="Tahoma" w:cs="B Nazanin" w:hint="cs"/>
                <w:color w:val="000000" w:themeColor="text1"/>
                <w:sz w:val="20"/>
                <w:szCs w:val="20"/>
                <w:rtl/>
              </w:rPr>
              <w:t xml:space="preserve"> </w:t>
            </w:r>
            <w:r w:rsidRPr="009623BC">
              <w:rPr>
                <w:rFonts w:ascii="Sakkal Majalla" w:hAnsi="Sakkal Majalla" w:cs="Sakkal Majalla" w:hint="cs"/>
                <w:color w:val="000000" w:themeColor="text1"/>
                <w:sz w:val="20"/>
                <w:szCs w:val="20"/>
                <w:rtl/>
              </w:rPr>
              <w:t>–</w:t>
            </w:r>
            <w:r w:rsidRPr="009623BC">
              <w:rPr>
                <w:rFonts w:ascii="Tahoma" w:hAnsi="Tahoma" w:cs="B Nazanin" w:hint="cs"/>
                <w:color w:val="000000" w:themeColor="text1"/>
                <w:sz w:val="20"/>
                <w:szCs w:val="20"/>
                <w:rtl/>
              </w:rPr>
              <w:t xml:space="preserve"> دو ستون </w:t>
            </w:r>
            <w:r w:rsidRPr="009623BC">
              <w:rPr>
                <w:rFonts w:ascii="Helvetica" w:hAnsi="Helvetica" w:cs="B Nazanin" w:hint="cs"/>
                <w:color w:val="000000" w:themeColor="text1"/>
                <w:sz w:val="20"/>
                <w:szCs w:val="20"/>
                <w:shd w:val="clear" w:color="auto" w:fill="FFFFFF"/>
                <w:rtl/>
              </w:rPr>
              <w:t>مانده انتهای دوره.</w:t>
            </w:r>
          </w:p>
          <w:p w:rsidR="009623BC" w:rsidRPr="009623BC" w:rsidRDefault="009623BC" w:rsidP="00626EF7">
            <w:pPr>
              <w:shd w:val="clear" w:color="auto" w:fill="FFFFFF" w:themeFill="background1"/>
              <w:bidi/>
              <w:spacing w:before="100" w:beforeAutospacing="1" w:after="100" w:afterAutospacing="1"/>
              <w:jc w:val="both"/>
              <w:rPr>
                <w:rFonts w:ascii="Helvetica" w:hAnsi="Helvetica" w:cs="B Nazanin"/>
                <w:color w:val="000000" w:themeColor="text1"/>
                <w:sz w:val="20"/>
                <w:szCs w:val="20"/>
                <w:shd w:val="clear" w:color="auto" w:fill="FFFFFF"/>
                <w:rtl/>
              </w:rPr>
            </w:pPr>
            <w:r w:rsidRPr="009623BC">
              <w:rPr>
                <w:rFonts w:ascii="Helvetica" w:hAnsi="Helvetica" w:cs="B Nazanin" w:hint="cs"/>
                <w:color w:val="000000" w:themeColor="text1"/>
                <w:sz w:val="20"/>
                <w:szCs w:val="20"/>
                <w:shd w:val="clear" w:color="auto" w:fill="FFFFFF"/>
                <w:rtl/>
              </w:rPr>
              <w:t xml:space="preserve"> (ستون مانده ابتدای دوره شامل مانده حساب در تاریخ ابتدای گزارش می باشد)</w:t>
            </w:r>
          </w:p>
          <w:p w:rsidR="009623BC" w:rsidRPr="009623BC" w:rsidRDefault="009623BC" w:rsidP="00626EF7">
            <w:pPr>
              <w:bidi/>
              <w:spacing w:before="100" w:beforeAutospacing="1" w:after="100" w:afterAutospacing="1"/>
              <w:rPr>
                <w:rFonts w:cs="B Nazanin"/>
                <w:b/>
                <w:bCs/>
                <w:color w:val="000000" w:themeColor="text1"/>
                <w:sz w:val="20"/>
                <w:szCs w:val="20"/>
                <w:rtl/>
                <w:lang w:bidi="fa-IR"/>
              </w:rPr>
            </w:pPr>
            <w:r w:rsidRPr="009623BC">
              <w:rPr>
                <w:rFonts w:ascii="Tahoma" w:eastAsia="Times New Roman" w:hAnsi="Tahoma" w:cs="B Nazanin" w:hint="cs"/>
                <w:b/>
                <w:bCs/>
                <w:color w:val="7030A0"/>
                <w:sz w:val="20"/>
                <w:szCs w:val="20"/>
                <w:rtl/>
                <w:lang w:eastAsia="en-US" w:bidi="fa-IR"/>
              </w:rPr>
              <w:t>تراز آزمایشی هشت ستونی:</w:t>
            </w:r>
            <w:r w:rsidRPr="009623BC">
              <w:rPr>
                <w:rFonts w:ascii="Tahoma" w:eastAsia="Times New Roman" w:hAnsi="Tahoma" w:cs="B Nazanin" w:hint="cs"/>
                <w:color w:val="7030A0"/>
                <w:sz w:val="20"/>
                <w:szCs w:val="20"/>
                <w:rtl/>
                <w:lang w:eastAsia="en-US" w:bidi="fa-IR"/>
              </w:rPr>
              <w:t xml:space="preserve"> </w:t>
            </w:r>
            <w:r w:rsidRPr="009623BC">
              <w:rPr>
                <w:rFonts w:ascii="Tahoma" w:eastAsia="Times New Roman" w:hAnsi="Tahoma" w:cs="B Nazanin" w:hint="cs"/>
                <w:color w:val="000000" w:themeColor="text1"/>
                <w:sz w:val="20"/>
                <w:szCs w:val="20"/>
                <w:rtl/>
                <w:lang w:eastAsia="en-US" w:bidi="fa-IR"/>
              </w:rPr>
              <w:t xml:space="preserve">شامل ده ستون: </w:t>
            </w:r>
            <w:r w:rsidRPr="009623BC">
              <w:rPr>
                <w:rFonts w:ascii="Tahoma" w:hAnsi="Tahoma" w:cs="B Nazanin"/>
                <w:color w:val="000000" w:themeColor="text1"/>
                <w:sz w:val="20"/>
                <w:szCs w:val="20"/>
                <w:rtl/>
              </w:rPr>
              <w:t>نام حساب</w:t>
            </w:r>
            <w:r w:rsidRPr="009623BC">
              <w:rPr>
                <w:rFonts w:ascii="Tahoma" w:hAnsi="Tahoma" w:cs="B Nazanin" w:hint="cs"/>
                <w:color w:val="000000" w:themeColor="text1"/>
                <w:sz w:val="20"/>
                <w:szCs w:val="20"/>
                <w:rtl/>
              </w:rPr>
              <w:t xml:space="preserve">- کد حساب- دو ستون مانده ابتدای دوره-دو ستون </w:t>
            </w:r>
            <w:r w:rsidRPr="009623BC">
              <w:rPr>
                <w:rFonts w:ascii="Tahoma" w:hAnsi="Tahoma" w:cs="B Nazanin"/>
                <w:color w:val="000000" w:themeColor="text1"/>
                <w:sz w:val="20"/>
                <w:szCs w:val="20"/>
                <w:rtl/>
              </w:rPr>
              <w:t>گردش طى دوره</w:t>
            </w:r>
            <w:r w:rsidRPr="009623BC">
              <w:rPr>
                <w:rFonts w:ascii="Sakkal Majalla" w:hAnsi="Sakkal Majalla" w:cs="Sakkal Majalla" w:hint="cs"/>
                <w:color w:val="000000" w:themeColor="text1"/>
                <w:sz w:val="20"/>
                <w:szCs w:val="20"/>
                <w:rtl/>
              </w:rPr>
              <w:t>–</w:t>
            </w:r>
            <w:r w:rsidRPr="009623BC">
              <w:rPr>
                <w:rFonts w:ascii="Sakkal Majalla" w:hAnsi="Sakkal Majalla" w:cs="B Nazanin" w:hint="cs"/>
                <w:color w:val="000000" w:themeColor="text1"/>
                <w:sz w:val="20"/>
                <w:szCs w:val="20"/>
                <w:rtl/>
              </w:rPr>
              <w:t xml:space="preserve"> دو ستون</w:t>
            </w:r>
            <w:r w:rsidRPr="009623BC">
              <w:rPr>
                <w:rFonts w:ascii="Tahoma" w:hAnsi="Tahoma" w:cs="B Nazanin" w:hint="cs"/>
                <w:color w:val="000000" w:themeColor="text1"/>
                <w:sz w:val="20"/>
                <w:szCs w:val="20"/>
                <w:rtl/>
              </w:rPr>
              <w:t xml:space="preserve"> </w:t>
            </w:r>
            <w:r w:rsidRPr="009623BC">
              <w:rPr>
                <w:rFonts w:ascii="Tahoma" w:hAnsi="Tahoma" w:cs="B Nazanin" w:hint="cs"/>
                <w:color w:val="0070C0"/>
                <w:sz w:val="20"/>
                <w:szCs w:val="20"/>
                <w:rtl/>
              </w:rPr>
              <w:t xml:space="preserve">جمع عملیات </w:t>
            </w:r>
            <w:r w:rsidRPr="009623BC">
              <w:rPr>
                <w:rFonts w:ascii="Sakkal Majalla" w:hAnsi="Sakkal Majalla" w:cs="Sakkal Majalla" w:hint="cs"/>
                <w:color w:val="000000" w:themeColor="text1"/>
                <w:sz w:val="20"/>
                <w:szCs w:val="20"/>
                <w:rtl/>
              </w:rPr>
              <w:t>–</w:t>
            </w:r>
            <w:r w:rsidRPr="009623BC">
              <w:rPr>
                <w:rFonts w:ascii="Tahoma" w:hAnsi="Tahoma" w:cs="B Nazanin" w:hint="cs"/>
                <w:color w:val="000000" w:themeColor="text1"/>
                <w:sz w:val="20"/>
                <w:szCs w:val="20"/>
                <w:rtl/>
              </w:rPr>
              <w:t xml:space="preserve"> دو ستون </w:t>
            </w:r>
            <w:r w:rsidRPr="009623BC">
              <w:rPr>
                <w:rFonts w:ascii="Helvetica" w:hAnsi="Helvetica" w:cs="B Nazanin" w:hint="cs"/>
                <w:color w:val="000000" w:themeColor="text1"/>
                <w:sz w:val="20"/>
                <w:szCs w:val="20"/>
                <w:shd w:val="clear" w:color="auto" w:fill="FFFFFF"/>
                <w:rtl/>
              </w:rPr>
              <w:t xml:space="preserve">مانده انتهای دوره. </w:t>
            </w:r>
          </w:p>
          <w:p w:rsidR="009623BC" w:rsidRPr="009623BC" w:rsidRDefault="009623BC" w:rsidP="00626EF7">
            <w:pPr>
              <w:bidi/>
              <w:spacing w:before="100" w:beforeAutospacing="1" w:after="100" w:afterAutospacing="1"/>
              <w:rPr>
                <w:rFonts w:cs="B Nazanin"/>
                <w:b/>
                <w:bCs/>
                <w:color w:val="000000" w:themeColor="text1"/>
                <w:sz w:val="20"/>
                <w:szCs w:val="20"/>
                <w:rtl/>
                <w:lang w:bidi="fa-IR"/>
              </w:rPr>
            </w:pPr>
            <w:r w:rsidRPr="009623BC">
              <w:rPr>
                <w:rFonts w:ascii="Tahoma" w:hAnsi="Tahoma" w:cs="B Nazanin" w:hint="cs"/>
                <w:color w:val="000000" w:themeColor="text1"/>
                <w:sz w:val="20"/>
                <w:szCs w:val="20"/>
                <w:rtl/>
              </w:rPr>
              <w:t>ستون جمع عملیات از فرمول زیر به دست می آید:</w:t>
            </w:r>
          </w:p>
          <w:p w:rsidR="009623BC" w:rsidRPr="009623BC" w:rsidRDefault="009623BC" w:rsidP="00626EF7">
            <w:pPr>
              <w:shd w:val="clear" w:color="auto" w:fill="9CC2E5" w:themeFill="accent1" w:themeFillTint="99"/>
              <w:bidi/>
              <w:spacing w:before="100" w:beforeAutospacing="1" w:after="100" w:afterAutospacing="1"/>
              <w:jc w:val="both"/>
              <w:rPr>
                <w:rFonts w:ascii="Tahoma" w:eastAsia="Times New Roman" w:hAnsi="Tahoma" w:cs="B Nazanin"/>
                <w:b/>
                <w:bCs/>
                <w:color w:val="000000" w:themeColor="text1"/>
                <w:sz w:val="20"/>
                <w:szCs w:val="20"/>
                <w:rtl/>
                <w:lang w:eastAsia="en-US" w:bidi="fa-IR"/>
              </w:rPr>
            </w:pPr>
            <w:r w:rsidRPr="009623BC">
              <w:rPr>
                <w:rFonts w:ascii="Tahoma" w:hAnsi="Tahoma" w:cs="B Nazanin" w:hint="cs"/>
                <w:b/>
                <w:bCs/>
                <w:color w:val="000000" w:themeColor="text1"/>
                <w:sz w:val="20"/>
                <w:szCs w:val="20"/>
                <w:rtl/>
              </w:rPr>
              <w:t xml:space="preserve">گردش طی دوره + مانده ابتدای دوره = </w:t>
            </w:r>
            <w:r w:rsidRPr="009623BC">
              <w:rPr>
                <w:rFonts w:ascii="Tahoma" w:hAnsi="Tahoma" w:cs="B Nazanin"/>
                <w:b/>
                <w:bCs/>
                <w:color w:val="000000" w:themeColor="text1"/>
                <w:sz w:val="20"/>
                <w:szCs w:val="20"/>
                <w:rtl/>
              </w:rPr>
              <w:t>جمع عملیات</w:t>
            </w:r>
          </w:p>
          <w:p w:rsidR="009623BC" w:rsidRPr="009623BC" w:rsidRDefault="009623BC" w:rsidP="00626EF7">
            <w:pPr>
              <w:bidi/>
              <w:jc w:val="both"/>
              <w:rPr>
                <w:rFonts w:ascii="Helvetica" w:hAnsi="Helvetica" w:cs="B Nazanin"/>
                <w:color w:val="7F7F7F" w:themeColor="text1" w:themeTint="80"/>
                <w:sz w:val="20"/>
                <w:szCs w:val="20"/>
                <w:shd w:val="clear" w:color="auto" w:fill="FFFFFF"/>
                <w:rtl/>
              </w:rPr>
            </w:pPr>
            <w:r w:rsidRPr="009623BC">
              <w:rPr>
                <w:rFonts w:ascii="Tahoma" w:eastAsia="Times New Roman" w:hAnsi="Tahoma" w:cs="B Nazanin" w:hint="cs"/>
                <w:b/>
                <w:bCs/>
                <w:color w:val="7030A0"/>
                <w:sz w:val="20"/>
                <w:szCs w:val="20"/>
                <w:rtl/>
                <w:lang w:eastAsia="en-US" w:bidi="fa-IR"/>
              </w:rPr>
              <w:t>((((((((((ت</w:t>
            </w:r>
            <w:r w:rsidRPr="009623BC">
              <w:rPr>
                <w:rFonts w:ascii="Tahoma" w:eastAsia="Times New Roman" w:hAnsi="Tahoma" w:cs="B Nazanin" w:hint="cs"/>
                <w:b/>
                <w:bCs/>
                <w:color w:val="7F7F7F" w:themeColor="text1" w:themeTint="80"/>
                <w:sz w:val="20"/>
                <w:szCs w:val="20"/>
                <w:rtl/>
                <w:lang w:eastAsia="en-US" w:bidi="fa-IR"/>
              </w:rPr>
              <w:t>راز آزمایشی ده ستونی:</w:t>
            </w:r>
            <w:r w:rsidRPr="009623BC">
              <w:rPr>
                <w:rFonts w:ascii="Tahoma" w:eastAsia="Times New Roman" w:hAnsi="Tahoma" w:cs="B Nazanin" w:hint="cs"/>
                <w:color w:val="7F7F7F" w:themeColor="text1" w:themeTint="80"/>
                <w:sz w:val="20"/>
                <w:szCs w:val="20"/>
                <w:rtl/>
                <w:lang w:eastAsia="en-US" w:bidi="fa-IR"/>
              </w:rPr>
              <w:t xml:space="preserve"> شامل دوازده ستون: شش ستون اول همانند تراز هشت ستونی می باشد- ستون هفتم و هشتم اصلاحات - دو ستون آخر</w:t>
            </w:r>
            <w:r w:rsidRPr="009623BC">
              <w:rPr>
                <w:rFonts w:ascii="Helvetica" w:hAnsi="Helvetica" w:cs="B Nazanin" w:hint="cs"/>
                <w:color w:val="7F7F7F" w:themeColor="text1" w:themeTint="80"/>
                <w:sz w:val="20"/>
                <w:szCs w:val="20"/>
                <w:shd w:val="clear" w:color="auto" w:fill="FFFFFF"/>
                <w:rtl/>
              </w:rPr>
              <w:t xml:space="preserve"> مانده انتهای دوره پس از اصلاحات.</w:t>
            </w:r>
          </w:p>
          <w:p w:rsidR="009623BC" w:rsidRPr="009623BC" w:rsidRDefault="009623BC" w:rsidP="00626EF7">
            <w:pPr>
              <w:bidi/>
              <w:jc w:val="both"/>
              <w:rPr>
                <w:rFonts w:ascii="Helvetica" w:hAnsi="Helvetica" w:cs="B Nazanin"/>
                <w:color w:val="7F7F7F" w:themeColor="text1" w:themeTint="80"/>
                <w:sz w:val="20"/>
                <w:szCs w:val="20"/>
                <w:shd w:val="clear" w:color="auto" w:fill="FFFFFF"/>
              </w:rPr>
            </w:pPr>
            <w:r w:rsidRPr="009623BC">
              <w:rPr>
                <w:rFonts w:ascii="Helvetica" w:hAnsi="Helvetica" w:cs="B Nazanin" w:hint="cs"/>
                <w:color w:val="7F7F7F" w:themeColor="text1" w:themeTint="80"/>
                <w:sz w:val="20"/>
                <w:szCs w:val="20"/>
                <w:shd w:val="clear" w:color="auto" w:fill="FFFFFF"/>
                <w:rtl/>
              </w:rPr>
              <w:t>اصلاحات: شامل سندهای مربوط به تعدیل و اصلاحات(با توجه به نوع آرتیکل)</w:t>
            </w:r>
          </w:p>
          <w:p w:rsidR="009623BC" w:rsidRPr="009623BC" w:rsidRDefault="009623BC" w:rsidP="00626EF7">
            <w:pPr>
              <w:bidi/>
              <w:jc w:val="both"/>
              <w:rPr>
                <w:rFonts w:ascii="Tahoma" w:eastAsia="Times New Roman" w:hAnsi="Tahoma" w:cs="B Nazanin"/>
                <w:b/>
                <w:bCs/>
                <w:color w:val="000000" w:themeColor="text1"/>
                <w:sz w:val="20"/>
                <w:szCs w:val="20"/>
                <w:rtl/>
                <w:lang w:eastAsia="en-US" w:bidi="fa-IR"/>
              </w:rPr>
            </w:pPr>
            <w:r w:rsidRPr="009623BC">
              <w:rPr>
                <w:rFonts w:ascii="Helvetica" w:hAnsi="Helvetica" w:cs="B Nazanin" w:hint="cs"/>
                <w:color w:val="7F7F7F" w:themeColor="text1" w:themeTint="80"/>
                <w:sz w:val="20"/>
                <w:szCs w:val="20"/>
                <w:shd w:val="clear" w:color="auto" w:fill="FFFFFF"/>
                <w:rtl/>
                <w:lang w:bidi="fa-IR"/>
              </w:rPr>
              <w:t xml:space="preserve">طی جلسه مورخ 23/05/98 به دستور جناب آقای مهندس مقصودی تصمیم بر این شد که در حال حاضر فرمت تراز ده ستونی درگزارش قرار نگیرد </w:t>
            </w:r>
            <w:r w:rsidRPr="009623BC">
              <w:rPr>
                <w:rFonts w:ascii="Helvetica" w:hAnsi="Helvetica" w:cs="B Nazanin" w:hint="cs"/>
                <w:color w:val="7030A0"/>
                <w:sz w:val="20"/>
                <w:szCs w:val="20"/>
                <w:shd w:val="clear" w:color="auto" w:fill="FFFFFF"/>
                <w:rtl/>
                <w:lang w:bidi="fa-IR"/>
              </w:rPr>
              <w:t>))))))))))</w:t>
            </w:r>
          </w:p>
          <w:p w:rsidR="009623BC" w:rsidRPr="009623BC" w:rsidRDefault="009623BC" w:rsidP="00626EF7">
            <w:pPr>
              <w:bidi/>
              <w:spacing w:before="100" w:beforeAutospacing="1" w:after="100" w:afterAutospacing="1"/>
              <w:jc w:val="both"/>
              <w:rPr>
                <w:rFonts w:cs="B Nazanin"/>
                <w:color w:val="000000" w:themeColor="text1"/>
                <w:sz w:val="20"/>
                <w:szCs w:val="20"/>
                <w:lang w:bidi="fa-IR"/>
              </w:rPr>
            </w:pPr>
            <w:r w:rsidRPr="009623BC">
              <w:rPr>
                <w:rFonts w:cs="B Nazanin" w:hint="cs"/>
                <w:b/>
                <w:bCs/>
                <w:color w:val="000000" w:themeColor="text1"/>
                <w:sz w:val="20"/>
                <w:szCs w:val="20"/>
                <w:rtl/>
                <w:lang w:bidi="fa-IR"/>
              </w:rPr>
              <w:t>نکته:</w:t>
            </w:r>
            <w:r w:rsidRPr="009623BC">
              <w:rPr>
                <w:rFonts w:cs="B Nazanin" w:hint="cs"/>
                <w:color w:val="000000" w:themeColor="text1"/>
                <w:sz w:val="20"/>
                <w:szCs w:val="20"/>
                <w:rtl/>
                <w:lang w:bidi="fa-IR"/>
              </w:rPr>
              <w:t xml:space="preserve"> همه حالت ها بدون انتخاب گزینه به تفکیک شعبه می باشد. در صورت انتخاب این گزینه ستون شعبه به سایر ستونها بعد از ستون نام حساب اضافه خواهد شد.</w:t>
            </w:r>
          </w:p>
        </w:tc>
      </w:tr>
      <w:tr w:rsidR="009623BC" w:rsidRPr="009623BC" w:rsidTr="00626EF7">
        <w:trPr>
          <w:trHeight w:val="1071"/>
        </w:trPr>
        <w:tc>
          <w:tcPr>
            <w:tcW w:w="2982" w:type="dxa"/>
            <w:vMerge/>
          </w:tcPr>
          <w:p w:rsidR="009623BC" w:rsidRPr="009623BC" w:rsidRDefault="009623BC" w:rsidP="00626EF7">
            <w:pPr>
              <w:pStyle w:val="Heading1"/>
              <w:tabs>
                <w:tab w:val="right" w:pos="8389"/>
              </w:tabs>
              <w:bidi/>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pStyle w:val="Heading1"/>
              <w:tabs>
                <w:tab w:val="right" w:pos="8389"/>
              </w:tabs>
              <w:bidi/>
              <w:jc w:val="center"/>
              <w:outlineLvl w:val="0"/>
              <w:rPr>
                <w:rFonts w:cs="B Nazanin"/>
                <w:color w:val="000000" w:themeColor="text1"/>
                <w:sz w:val="20"/>
                <w:szCs w:val="20"/>
                <w:rtl/>
                <w:lang w:bidi="fa-IR"/>
              </w:rPr>
            </w:pPr>
          </w:p>
        </w:tc>
        <w:tc>
          <w:tcPr>
            <w:tcW w:w="5237" w:type="dxa"/>
            <w:gridSpan w:val="2"/>
          </w:tcPr>
          <w:p w:rsidR="009623BC" w:rsidRPr="009623BC" w:rsidRDefault="009623BC" w:rsidP="00626EF7">
            <w:pPr>
              <w:bidi/>
              <w:rPr>
                <w:rFonts w:cs="B Nazanin"/>
                <w:b/>
                <w:bCs/>
                <w:color w:val="7030A0"/>
                <w:sz w:val="20"/>
                <w:szCs w:val="20"/>
                <w:rtl/>
              </w:rPr>
            </w:pPr>
            <w:r w:rsidRPr="009623BC">
              <w:rPr>
                <w:rFonts w:cs="B Nazanin" w:hint="cs"/>
                <w:b/>
                <w:bCs/>
                <w:color w:val="000000" w:themeColor="text1"/>
                <w:sz w:val="20"/>
                <w:szCs w:val="20"/>
                <w:rtl/>
                <w:lang w:bidi="fa-IR"/>
              </w:rPr>
              <w:t>نکته:</w:t>
            </w:r>
            <w:r w:rsidRPr="009623BC">
              <w:rPr>
                <w:rFonts w:cs="B Nazanin" w:hint="cs"/>
                <w:color w:val="000000" w:themeColor="text1"/>
                <w:sz w:val="20"/>
                <w:szCs w:val="20"/>
                <w:rtl/>
                <w:lang w:bidi="fa-IR"/>
              </w:rPr>
              <w:t xml:space="preserve"> تغییر در بازه ابتدا و انتهای گزارش بر مبالغ تمامی ستون ها تاثیر گذار خواهد بود.</w:t>
            </w:r>
          </w:p>
        </w:tc>
      </w:tr>
      <w:tr w:rsidR="009623BC" w:rsidRPr="009623BC" w:rsidTr="00626EF7">
        <w:trPr>
          <w:trHeight w:val="2765"/>
        </w:trPr>
        <w:tc>
          <w:tcPr>
            <w:tcW w:w="2982" w:type="dxa"/>
            <w:vMerge/>
          </w:tcPr>
          <w:p w:rsidR="009623BC" w:rsidRPr="009623BC" w:rsidRDefault="009623BC" w:rsidP="00626EF7">
            <w:pPr>
              <w:pStyle w:val="Heading1"/>
              <w:tabs>
                <w:tab w:val="right" w:pos="8389"/>
              </w:tabs>
              <w:bidi/>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jc w:val="center"/>
              <w:rPr>
                <w:rFonts w:cs="B Nazanin"/>
                <w:b/>
                <w:bCs/>
                <w:sz w:val="20"/>
                <w:szCs w:val="20"/>
                <w:rtl/>
                <w:lang w:bidi="fa-IR"/>
              </w:rPr>
            </w:pPr>
            <w:r w:rsidRPr="009623BC">
              <w:rPr>
                <w:rFonts w:cs="B Nazanin" w:hint="cs"/>
                <w:b/>
                <w:bCs/>
                <w:sz w:val="20"/>
                <w:szCs w:val="20"/>
                <w:rtl/>
                <w:lang w:bidi="fa-IR"/>
              </w:rPr>
              <w:t>نام و کد کامل حساب</w:t>
            </w:r>
          </w:p>
        </w:tc>
        <w:tc>
          <w:tcPr>
            <w:tcW w:w="5237" w:type="dxa"/>
            <w:gridSpan w:val="2"/>
          </w:tcPr>
          <w:p w:rsidR="009623BC" w:rsidRPr="009623BC" w:rsidRDefault="009623BC" w:rsidP="00626EF7">
            <w:pPr>
              <w:bidi/>
              <w:rPr>
                <w:rFonts w:cs="B Nazanin"/>
                <w:sz w:val="20"/>
                <w:szCs w:val="20"/>
                <w:rtl/>
                <w:lang w:bidi="fa-IR"/>
              </w:rPr>
            </w:pPr>
            <w:r w:rsidRPr="009623BC">
              <w:rPr>
                <w:rFonts w:cs="B Nazanin" w:hint="cs"/>
                <w:b/>
                <w:bCs/>
                <w:color w:val="7030A0"/>
                <w:sz w:val="20"/>
                <w:szCs w:val="20"/>
                <w:rtl/>
              </w:rPr>
              <w:t xml:space="preserve">نمایش:  </w:t>
            </w:r>
            <w:r w:rsidRPr="009623BC">
              <w:rPr>
                <w:rFonts w:cs="B Nazanin"/>
                <w:sz w:val="20"/>
                <w:szCs w:val="20"/>
                <w:lang w:bidi="fa-IR"/>
              </w:rPr>
              <w:t>Text box</w:t>
            </w:r>
            <w:r w:rsidRPr="009623BC">
              <w:rPr>
                <w:rFonts w:cs="B Nazanin" w:hint="cs"/>
                <w:sz w:val="20"/>
                <w:szCs w:val="20"/>
                <w:rtl/>
                <w:lang w:bidi="fa-IR"/>
              </w:rPr>
              <w:t xml:space="preserve"> غیر قابل ویرایش</w:t>
            </w:r>
            <w:r w:rsidRPr="009623BC">
              <w:rPr>
                <w:rFonts w:cs="B Nazanin" w:hint="cs"/>
                <w:b/>
                <w:bCs/>
                <w:sz w:val="20"/>
                <w:szCs w:val="20"/>
                <w:rtl/>
                <w:lang w:bidi="fa-IR"/>
              </w:rPr>
              <w:t xml:space="preserve"> </w:t>
            </w:r>
          </w:p>
          <w:p w:rsidR="009623BC" w:rsidRPr="009623BC" w:rsidRDefault="009623BC" w:rsidP="00626EF7">
            <w:pPr>
              <w:bidi/>
              <w:rPr>
                <w:rFonts w:cs="B Nazanin"/>
                <w:sz w:val="20"/>
                <w:szCs w:val="20"/>
                <w:rtl/>
              </w:rPr>
            </w:pPr>
            <w:r w:rsidRPr="009623BC">
              <w:rPr>
                <w:rFonts w:cs="B Nazanin" w:hint="cs"/>
                <w:b/>
                <w:bCs/>
                <w:color w:val="7030A0"/>
                <w:sz w:val="20"/>
                <w:szCs w:val="20"/>
                <w:rtl/>
              </w:rPr>
              <w:t>پیش فرض :</w:t>
            </w:r>
            <w:r w:rsidRPr="009623BC">
              <w:rPr>
                <w:rFonts w:cs="B Nazanin" w:hint="cs"/>
                <w:color w:val="7030A0"/>
                <w:sz w:val="20"/>
                <w:szCs w:val="20"/>
                <w:rtl/>
              </w:rPr>
              <w:t xml:space="preserve"> </w:t>
            </w:r>
            <w:r w:rsidRPr="009623BC">
              <w:rPr>
                <w:rFonts w:cs="B Nazanin" w:hint="cs"/>
                <w:sz w:val="20"/>
                <w:szCs w:val="20"/>
                <w:rtl/>
              </w:rPr>
              <w:t xml:space="preserve">این فیلد نمایشی بوده و غیر قابل تغییر می باشد. با انتخاب هر حساب نام و کد حساب قرار می گیرد. </w:t>
            </w:r>
          </w:p>
          <w:p w:rsidR="009623BC" w:rsidRPr="009623BC" w:rsidRDefault="009623BC" w:rsidP="00626EF7">
            <w:pPr>
              <w:bidi/>
              <w:rPr>
                <w:rFonts w:cs="B Nazanin"/>
                <w:b/>
                <w:bCs/>
                <w:color w:val="000000" w:themeColor="text1"/>
                <w:sz w:val="20"/>
                <w:szCs w:val="20"/>
                <w:rtl/>
                <w:lang w:bidi="fa-IR"/>
              </w:rPr>
            </w:pPr>
            <w:r w:rsidRPr="009623BC">
              <w:rPr>
                <w:rFonts w:cs="B Nazanin" w:hint="cs"/>
                <w:color w:val="000000" w:themeColor="text1"/>
                <w:sz w:val="20"/>
                <w:szCs w:val="20"/>
                <w:rtl/>
              </w:rPr>
              <w:t>فقط در حالت های معین های یک حساب کل و تفصیلی های یک حساب معین این فیلد فعال است و امکان جستجوی حساب را نیز دارد.</w:t>
            </w:r>
          </w:p>
        </w:tc>
      </w:tr>
      <w:tr w:rsidR="009623BC" w:rsidRPr="009623BC" w:rsidTr="00626EF7">
        <w:trPr>
          <w:trHeight w:val="1657"/>
        </w:trPr>
        <w:tc>
          <w:tcPr>
            <w:tcW w:w="2982" w:type="dxa"/>
            <w:vMerge/>
          </w:tcPr>
          <w:p w:rsidR="009623BC" w:rsidRPr="009623BC" w:rsidRDefault="009623BC" w:rsidP="00626EF7">
            <w:pPr>
              <w:pStyle w:val="Heading1"/>
              <w:tabs>
                <w:tab w:val="right" w:pos="8389"/>
              </w:tabs>
              <w:bidi/>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jc w:val="center"/>
              <w:rPr>
                <w:rFonts w:cs="B Nazanin"/>
                <w:b/>
                <w:bCs/>
                <w:sz w:val="20"/>
                <w:szCs w:val="20"/>
                <w:rtl/>
                <w:lang w:bidi="fa-IR"/>
              </w:rPr>
            </w:pPr>
            <w:r w:rsidRPr="009623BC">
              <w:rPr>
                <w:rFonts w:cs="B Nazanin" w:hint="cs"/>
                <w:b/>
                <w:bCs/>
                <w:sz w:val="20"/>
                <w:szCs w:val="20"/>
                <w:rtl/>
                <w:lang w:bidi="fa-IR"/>
              </w:rPr>
              <w:t>تراز زیرمجموعه</w:t>
            </w:r>
          </w:p>
        </w:tc>
        <w:tc>
          <w:tcPr>
            <w:tcW w:w="5237" w:type="dxa"/>
            <w:gridSpan w:val="2"/>
          </w:tcPr>
          <w:p w:rsidR="009623BC" w:rsidRPr="009623BC" w:rsidRDefault="009623BC" w:rsidP="00626EF7">
            <w:pPr>
              <w:pStyle w:val="NormalWeb"/>
              <w:bidi/>
              <w:spacing w:line="360" w:lineRule="auto"/>
              <w:jc w:val="both"/>
              <w:rPr>
                <w:rFonts w:cs="B Nazanin"/>
                <w:b/>
                <w:bCs/>
                <w:color w:val="7030A0"/>
                <w:sz w:val="20"/>
                <w:szCs w:val="20"/>
                <w:rtl/>
              </w:rPr>
            </w:pPr>
            <w:r w:rsidRPr="009623BC">
              <w:rPr>
                <w:rFonts w:ascii="Tahoma" w:hAnsi="Tahoma" w:cs="B Nazanin"/>
                <w:color w:val="000000" w:themeColor="text1"/>
                <w:sz w:val="20"/>
                <w:szCs w:val="20"/>
                <w:rtl/>
              </w:rPr>
              <w:t xml:space="preserve">با </w:t>
            </w:r>
            <w:r w:rsidRPr="009623BC">
              <w:rPr>
                <w:rFonts w:ascii="Tahoma" w:hAnsi="Tahoma" w:cs="B Nazanin" w:hint="cs"/>
                <w:color w:val="000000" w:themeColor="text1"/>
                <w:sz w:val="20"/>
                <w:szCs w:val="20"/>
                <w:rtl/>
              </w:rPr>
              <w:t>دابل کلیک بر روی</w:t>
            </w:r>
            <w:r w:rsidRPr="009623BC">
              <w:rPr>
                <w:rFonts w:ascii="Tahoma" w:hAnsi="Tahoma" w:cs="B Nazanin"/>
                <w:color w:val="000000" w:themeColor="text1"/>
                <w:sz w:val="20"/>
                <w:szCs w:val="20"/>
                <w:rtl/>
              </w:rPr>
              <w:t xml:space="preserve"> يك حساب از ليست </w:t>
            </w:r>
            <w:r w:rsidRPr="009623BC">
              <w:rPr>
                <w:rFonts w:ascii="Tahoma" w:hAnsi="Tahoma" w:cs="B Nazanin" w:hint="cs"/>
                <w:color w:val="000000" w:themeColor="text1"/>
                <w:sz w:val="20"/>
                <w:szCs w:val="20"/>
                <w:rtl/>
              </w:rPr>
              <w:t>حسابهای موجود</w:t>
            </w:r>
            <w:r w:rsidRPr="009623BC">
              <w:rPr>
                <w:rFonts w:ascii="Tahoma" w:hAnsi="Tahoma" w:cs="B Nazanin"/>
                <w:color w:val="000000" w:themeColor="text1"/>
                <w:sz w:val="20"/>
                <w:szCs w:val="20"/>
                <w:rtl/>
              </w:rPr>
              <w:t xml:space="preserve"> (در هر سطح)</w:t>
            </w:r>
            <w:r w:rsidRPr="009623BC">
              <w:rPr>
                <w:rFonts w:ascii="Tahoma" w:hAnsi="Tahoma" w:cs="B Nazanin" w:hint="cs"/>
                <w:color w:val="000000" w:themeColor="text1"/>
                <w:sz w:val="20"/>
                <w:szCs w:val="20"/>
                <w:rtl/>
              </w:rPr>
              <w:t>، و یا انتخاب گزینه</w:t>
            </w:r>
            <w:r w:rsidRPr="009623BC">
              <w:rPr>
                <w:rFonts w:ascii="Tahoma" w:hAnsi="Tahoma" w:cs="B Nazanin"/>
                <w:color w:val="000000" w:themeColor="text1"/>
                <w:sz w:val="20"/>
                <w:szCs w:val="20"/>
                <w:rtl/>
              </w:rPr>
              <w:t xml:space="preserve">  </w:t>
            </w:r>
            <w:r w:rsidRPr="009623BC">
              <w:rPr>
                <w:rFonts w:ascii="Tahoma" w:hAnsi="Tahoma" w:cs="B Nazanin" w:hint="cs"/>
                <w:color w:val="000000" w:themeColor="text1"/>
                <w:sz w:val="20"/>
                <w:szCs w:val="20"/>
                <w:rtl/>
              </w:rPr>
              <w:t>"</w:t>
            </w:r>
            <w:r w:rsidRPr="009623BC">
              <w:rPr>
                <w:rFonts w:cs="B Nazanin"/>
                <w:b/>
                <w:bCs/>
                <w:noProof/>
                <w:color w:val="492C46" w:themeColor="accent5" w:themeShade="80"/>
                <w:sz w:val="20"/>
                <w:szCs w:val="20"/>
                <w:rtl/>
              </w:rPr>
              <w:t xml:space="preserve"> </w:t>
            </w:r>
            <w:r w:rsidRPr="009623BC">
              <w:rPr>
                <w:rFonts w:cs="B Nazanin"/>
                <w:b/>
                <w:bCs/>
                <w:noProof/>
                <w:color w:val="492C46" w:themeColor="accent5" w:themeShade="80"/>
                <w:sz w:val="20"/>
                <w:szCs w:val="20"/>
                <w:rtl/>
              </w:rPr>
              <w:drawing>
                <wp:inline distT="0" distB="0" distL="0" distR="0" wp14:anchorId="7C277132" wp14:editId="102E7BB6">
                  <wp:extent cx="218364" cy="24227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02" cy="251416"/>
                          </a:xfrm>
                          <a:prstGeom prst="rect">
                            <a:avLst/>
                          </a:prstGeom>
                          <a:noFill/>
                          <a:ln>
                            <a:noFill/>
                          </a:ln>
                        </pic:spPr>
                      </pic:pic>
                    </a:graphicData>
                  </a:graphic>
                </wp:inline>
              </w:drawing>
            </w:r>
            <w:r w:rsidRPr="009623BC">
              <w:rPr>
                <w:rFonts w:ascii="Tahoma" w:hAnsi="Tahoma" w:cs="B Nazanin" w:hint="cs"/>
                <w:color w:val="000000" w:themeColor="text1"/>
                <w:sz w:val="20"/>
                <w:szCs w:val="20"/>
                <w:rtl/>
              </w:rPr>
              <w:t xml:space="preserve"> "  در بالای گزارش، تراز زیر مجموعه</w:t>
            </w:r>
            <w:r w:rsidRPr="009623BC">
              <w:rPr>
                <w:rFonts w:ascii="Tahoma" w:hAnsi="Tahoma" w:cs="B Nazanin"/>
                <w:color w:val="000000" w:themeColor="text1"/>
                <w:sz w:val="20"/>
                <w:szCs w:val="20"/>
                <w:rtl/>
              </w:rPr>
              <w:t xml:space="preserve"> آن</w:t>
            </w:r>
            <w:r w:rsidRPr="009623BC">
              <w:rPr>
                <w:rFonts w:ascii="Tahoma" w:hAnsi="Tahoma" w:cs="B Nazanin" w:hint="cs"/>
                <w:color w:val="000000" w:themeColor="text1"/>
                <w:sz w:val="20"/>
                <w:szCs w:val="20"/>
                <w:rtl/>
              </w:rPr>
              <w:t xml:space="preserve"> حساب</w:t>
            </w:r>
            <w:r w:rsidRPr="009623BC">
              <w:rPr>
                <w:rFonts w:ascii="Tahoma" w:hAnsi="Tahoma" w:cs="B Nazanin"/>
                <w:color w:val="000000" w:themeColor="text1"/>
                <w:sz w:val="20"/>
                <w:szCs w:val="20"/>
              </w:rPr>
              <w:t xml:space="preserve"> </w:t>
            </w:r>
            <w:r w:rsidRPr="009623BC">
              <w:rPr>
                <w:rFonts w:ascii="Tahoma" w:hAnsi="Tahoma" w:cs="B Nazanin"/>
                <w:color w:val="000000" w:themeColor="text1"/>
                <w:sz w:val="20"/>
                <w:szCs w:val="20"/>
                <w:rtl/>
              </w:rPr>
              <w:t xml:space="preserve">احضار </w:t>
            </w:r>
            <w:r w:rsidRPr="009623BC">
              <w:rPr>
                <w:rFonts w:ascii="Tahoma" w:hAnsi="Tahoma" w:cs="B Nazanin" w:hint="cs"/>
                <w:color w:val="000000" w:themeColor="text1"/>
                <w:sz w:val="20"/>
                <w:szCs w:val="20"/>
                <w:rtl/>
              </w:rPr>
              <w:t>شود که بازه گزارش</w:t>
            </w:r>
            <w:r w:rsidRPr="009623BC">
              <w:rPr>
                <w:rFonts w:ascii="Sakkal Majalla" w:hAnsi="Sakkal Majalla" w:cs="Sakkal Majalla" w:hint="cs"/>
                <w:color w:val="000000" w:themeColor="text1"/>
                <w:sz w:val="20"/>
                <w:szCs w:val="20"/>
                <w:rtl/>
              </w:rPr>
              <w:t>٬</w:t>
            </w:r>
            <w:r w:rsidRPr="009623BC">
              <w:rPr>
                <w:rFonts w:ascii="Tahoma" w:hAnsi="Tahoma" w:cs="B Nazanin"/>
                <w:color w:val="000000" w:themeColor="text1"/>
                <w:sz w:val="20"/>
                <w:szCs w:val="20"/>
                <w:rtl/>
              </w:rPr>
              <w:t xml:space="preserve"> </w:t>
            </w:r>
            <w:r w:rsidRPr="009623BC">
              <w:rPr>
                <w:rFonts w:ascii="Tahoma" w:hAnsi="Tahoma" w:cs="B Nazanin" w:hint="cs"/>
                <w:color w:val="000000" w:themeColor="text1"/>
                <w:sz w:val="20"/>
                <w:szCs w:val="20"/>
                <w:rtl/>
              </w:rPr>
              <w:t>مشابه</w:t>
            </w:r>
            <w:r w:rsidRPr="009623BC">
              <w:rPr>
                <w:rFonts w:ascii="Tahoma" w:hAnsi="Tahoma" w:cs="B Nazanin"/>
                <w:color w:val="000000" w:themeColor="text1"/>
                <w:sz w:val="20"/>
                <w:szCs w:val="20"/>
                <w:rtl/>
              </w:rPr>
              <w:t xml:space="preserve"> </w:t>
            </w:r>
            <w:r w:rsidRPr="009623BC">
              <w:rPr>
                <w:rFonts w:ascii="Tahoma" w:hAnsi="Tahoma" w:cs="B Nazanin" w:hint="cs"/>
                <w:color w:val="000000" w:themeColor="text1"/>
                <w:sz w:val="20"/>
                <w:szCs w:val="20"/>
                <w:rtl/>
              </w:rPr>
              <w:t>محدوده</w:t>
            </w:r>
            <w:r w:rsidRPr="009623BC">
              <w:rPr>
                <w:rFonts w:ascii="Tahoma" w:hAnsi="Tahoma" w:cs="B Nazanin"/>
                <w:color w:val="000000" w:themeColor="text1"/>
                <w:sz w:val="20"/>
                <w:szCs w:val="20"/>
                <w:rtl/>
              </w:rPr>
              <w:t xml:space="preserve"> </w:t>
            </w:r>
            <w:r w:rsidRPr="009623BC">
              <w:rPr>
                <w:rFonts w:ascii="Tahoma" w:hAnsi="Tahoma" w:cs="B Nazanin" w:hint="cs"/>
                <w:color w:val="000000" w:themeColor="text1"/>
                <w:sz w:val="20"/>
                <w:szCs w:val="20"/>
                <w:rtl/>
              </w:rPr>
              <w:t>فرم</w:t>
            </w:r>
            <w:r w:rsidRPr="009623BC">
              <w:rPr>
                <w:rFonts w:ascii="Tahoma" w:hAnsi="Tahoma" w:cs="B Nazanin"/>
                <w:color w:val="000000" w:themeColor="text1"/>
                <w:sz w:val="20"/>
                <w:szCs w:val="20"/>
                <w:rtl/>
              </w:rPr>
              <w:t xml:space="preserve"> </w:t>
            </w:r>
            <w:r w:rsidRPr="009623BC">
              <w:rPr>
                <w:rFonts w:ascii="Tahoma" w:hAnsi="Tahoma" w:cs="B Nazanin" w:hint="cs"/>
                <w:color w:val="000000" w:themeColor="text1"/>
                <w:sz w:val="20"/>
                <w:szCs w:val="20"/>
                <w:rtl/>
              </w:rPr>
              <w:t>اصلى</w:t>
            </w:r>
            <w:r w:rsidRPr="009623BC">
              <w:rPr>
                <w:rFonts w:ascii="Tahoma" w:hAnsi="Tahoma" w:cs="B Nazanin"/>
                <w:color w:val="000000" w:themeColor="text1"/>
                <w:sz w:val="20"/>
                <w:szCs w:val="20"/>
                <w:rtl/>
              </w:rPr>
              <w:t xml:space="preserve"> تراز مى‌باشد.</w:t>
            </w:r>
          </w:p>
        </w:tc>
      </w:tr>
      <w:tr w:rsidR="009623BC" w:rsidRPr="009623BC" w:rsidTr="00626EF7">
        <w:trPr>
          <w:trHeight w:val="1440"/>
        </w:trPr>
        <w:tc>
          <w:tcPr>
            <w:tcW w:w="2982" w:type="dxa"/>
            <w:vMerge/>
          </w:tcPr>
          <w:p w:rsidR="009623BC" w:rsidRPr="009623BC" w:rsidRDefault="009623BC" w:rsidP="00626EF7">
            <w:pPr>
              <w:pStyle w:val="Heading1"/>
              <w:tabs>
                <w:tab w:val="right" w:pos="8389"/>
              </w:tabs>
              <w:bidi/>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jc w:val="center"/>
              <w:rPr>
                <w:rFonts w:cs="B Nazanin"/>
                <w:b/>
                <w:bCs/>
                <w:color w:val="000000" w:themeColor="text1"/>
                <w:sz w:val="20"/>
                <w:szCs w:val="20"/>
                <w:rtl/>
                <w:lang w:bidi="fa-IR"/>
              </w:rPr>
            </w:pPr>
            <w:r w:rsidRPr="009623BC">
              <w:rPr>
                <w:rFonts w:cs="B Nazanin" w:hint="cs"/>
                <w:b/>
                <w:bCs/>
                <w:color w:val="000000" w:themeColor="text1"/>
                <w:sz w:val="20"/>
                <w:szCs w:val="20"/>
                <w:rtl/>
                <w:lang w:bidi="fa-IR"/>
              </w:rPr>
              <w:t>دفتر حساب</w:t>
            </w:r>
          </w:p>
        </w:tc>
        <w:tc>
          <w:tcPr>
            <w:tcW w:w="5237" w:type="dxa"/>
            <w:gridSpan w:val="2"/>
          </w:tcPr>
          <w:p w:rsidR="009623BC" w:rsidRPr="009623BC" w:rsidRDefault="009623BC" w:rsidP="00626EF7">
            <w:pPr>
              <w:bidi/>
              <w:rPr>
                <w:rFonts w:cs="B Nazanin"/>
                <w:color w:val="000000" w:themeColor="text1"/>
                <w:sz w:val="20"/>
                <w:szCs w:val="20"/>
                <w:rtl/>
              </w:rPr>
            </w:pPr>
            <w:r w:rsidRPr="009623BC">
              <w:rPr>
                <w:rFonts w:cs="B Nazanin" w:hint="cs"/>
                <w:color w:val="000000" w:themeColor="text1"/>
                <w:sz w:val="20"/>
                <w:szCs w:val="20"/>
                <w:rtl/>
              </w:rPr>
              <w:t>امکان نمایش دفتر حساب مربوط به حساب انتخاب شده بر اساس بازه زمانی گزارش</w:t>
            </w:r>
          </w:p>
          <w:p w:rsidR="009623BC" w:rsidRPr="009623BC" w:rsidRDefault="009623BC" w:rsidP="00626EF7">
            <w:pPr>
              <w:pStyle w:val="NormalWeb"/>
              <w:bidi/>
              <w:spacing w:line="360" w:lineRule="auto"/>
              <w:jc w:val="both"/>
              <w:rPr>
                <w:rFonts w:cs="B Nazanin"/>
                <w:color w:val="000000" w:themeColor="text1"/>
                <w:sz w:val="20"/>
                <w:szCs w:val="20"/>
                <w:rtl/>
              </w:rPr>
            </w:pPr>
            <w:r w:rsidRPr="009623BC">
              <w:rPr>
                <w:rFonts w:cs="B Nazanin" w:hint="cs"/>
                <w:color w:val="7030A0"/>
                <w:sz w:val="20"/>
                <w:szCs w:val="20"/>
                <w:rtl/>
              </w:rPr>
              <w:t xml:space="preserve">نمایش: </w:t>
            </w:r>
            <w:r w:rsidRPr="009623BC">
              <w:rPr>
                <w:rFonts w:cs="B Nazanin" w:hint="cs"/>
                <w:color w:val="000000" w:themeColor="text1"/>
                <w:sz w:val="20"/>
                <w:szCs w:val="20"/>
                <w:rtl/>
              </w:rPr>
              <w:t xml:space="preserve">انتخاب گزینه " </w:t>
            </w:r>
            <w:r w:rsidRPr="009623BC">
              <w:rPr>
                <w:rFonts w:cs="B Nazanin" w:hint="cs"/>
                <w:noProof/>
                <w:color w:val="000000" w:themeColor="text1"/>
                <w:sz w:val="20"/>
                <w:szCs w:val="20"/>
                <w:rtl/>
              </w:rPr>
              <w:drawing>
                <wp:inline distT="0" distB="0" distL="0" distR="0" wp14:anchorId="624CB8ED" wp14:editId="345F44B3">
                  <wp:extent cx="218387" cy="26613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509" cy="278467"/>
                          </a:xfrm>
                          <a:prstGeom prst="rect">
                            <a:avLst/>
                          </a:prstGeom>
                          <a:noFill/>
                          <a:ln>
                            <a:noFill/>
                          </a:ln>
                        </pic:spPr>
                      </pic:pic>
                    </a:graphicData>
                  </a:graphic>
                </wp:inline>
              </w:drawing>
            </w:r>
            <w:r w:rsidRPr="009623BC">
              <w:rPr>
                <w:rFonts w:cs="B Nazanin" w:hint="cs"/>
                <w:color w:val="000000" w:themeColor="text1"/>
                <w:sz w:val="20"/>
                <w:szCs w:val="20"/>
                <w:rtl/>
              </w:rPr>
              <w:t xml:space="preserve"> " در بالای گزارش</w:t>
            </w:r>
          </w:p>
        </w:tc>
      </w:tr>
      <w:tr w:rsidR="009623BC" w:rsidRPr="009623BC" w:rsidTr="00626EF7">
        <w:trPr>
          <w:trHeight w:val="468"/>
        </w:trPr>
        <w:tc>
          <w:tcPr>
            <w:tcW w:w="2982" w:type="dxa"/>
            <w:vMerge/>
          </w:tcPr>
          <w:p w:rsidR="009623BC" w:rsidRPr="009623BC" w:rsidRDefault="009623BC" w:rsidP="00626EF7">
            <w:pPr>
              <w:pStyle w:val="Heading1"/>
              <w:tabs>
                <w:tab w:val="right" w:pos="8389"/>
              </w:tabs>
              <w:bidi/>
              <w:jc w:val="both"/>
              <w:outlineLvl w:val="0"/>
              <w:rPr>
                <w:rFonts w:cs="B Nazanin"/>
                <w:sz w:val="22"/>
                <w:szCs w:val="22"/>
                <w:rtl/>
                <w:lang w:bidi="fa-IR"/>
              </w:rPr>
            </w:pPr>
          </w:p>
        </w:tc>
        <w:tc>
          <w:tcPr>
            <w:tcW w:w="1276" w:type="dxa"/>
            <w:shd w:val="clear" w:color="auto" w:fill="D9D9D9" w:themeFill="background1" w:themeFillShade="D9"/>
          </w:tcPr>
          <w:p w:rsidR="009623BC" w:rsidRPr="009623BC" w:rsidRDefault="009623BC" w:rsidP="009623BC">
            <w:pPr>
              <w:jc w:val="center"/>
              <w:rPr>
                <w:rFonts w:cs="B Nazanin"/>
                <w:b/>
                <w:bCs/>
                <w:color w:val="000000" w:themeColor="text1"/>
                <w:sz w:val="20"/>
                <w:szCs w:val="20"/>
                <w:rtl/>
                <w:lang w:bidi="fa-IR"/>
              </w:rPr>
            </w:pPr>
            <w:r w:rsidRPr="009623BC">
              <w:rPr>
                <w:rFonts w:cs="B Nazanin" w:hint="cs"/>
                <w:b/>
                <w:bCs/>
                <w:color w:val="000000" w:themeColor="text1"/>
                <w:sz w:val="20"/>
                <w:szCs w:val="20"/>
                <w:rtl/>
                <w:lang w:bidi="fa-IR"/>
              </w:rPr>
              <w:t>مجموع</w:t>
            </w:r>
          </w:p>
        </w:tc>
        <w:tc>
          <w:tcPr>
            <w:tcW w:w="5237" w:type="dxa"/>
            <w:gridSpan w:val="2"/>
          </w:tcPr>
          <w:p w:rsidR="009623BC" w:rsidRPr="009623BC" w:rsidRDefault="009623BC" w:rsidP="00626EF7">
            <w:pPr>
              <w:pStyle w:val="NormalWeb"/>
              <w:bidi/>
              <w:spacing w:before="360" w:beforeAutospacing="0" w:line="480" w:lineRule="auto"/>
              <w:jc w:val="both"/>
              <w:rPr>
                <w:rFonts w:ascii="Tahoma" w:hAnsi="Tahoma" w:cs="B Nazanin"/>
                <w:color w:val="262626" w:themeColor="text1" w:themeTint="D9"/>
                <w:sz w:val="20"/>
                <w:szCs w:val="20"/>
                <w:rtl/>
              </w:rPr>
            </w:pPr>
            <w:r w:rsidRPr="009623BC">
              <w:rPr>
                <w:rFonts w:ascii="Tahoma" w:hAnsi="Tahoma" w:cs="B Nazanin"/>
                <w:sz w:val="20"/>
                <w:szCs w:val="20"/>
                <w:rtl/>
              </w:rPr>
              <w:t xml:space="preserve">زير ليست اصلى و پايين ستون‌هاى بدهكار و </w:t>
            </w:r>
            <w:r w:rsidRPr="009623BC">
              <w:rPr>
                <w:rFonts w:ascii="Tahoma" w:hAnsi="Tahoma" w:cs="B Nazanin"/>
                <w:color w:val="000000" w:themeColor="text1"/>
                <w:sz w:val="20"/>
                <w:szCs w:val="20"/>
                <w:rtl/>
              </w:rPr>
              <w:t>بستانكار</w:t>
            </w:r>
            <w:r w:rsidRPr="009623BC">
              <w:rPr>
                <w:rFonts w:ascii="Sakkal Majalla" w:hAnsi="Sakkal Majalla" w:cs="Sakkal Majalla" w:hint="cs"/>
                <w:color w:val="000000" w:themeColor="text1"/>
                <w:sz w:val="20"/>
                <w:szCs w:val="20"/>
                <w:rtl/>
              </w:rPr>
              <w:t>٬</w:t>
            </w:r>
            <w:r w:rsidRPr="009623BC">
              <w:rPr>
                <w:rFonts w:ascii="Tahoma" w:hAnsi="Tahoma" w:cs="B Nazanin"/>
                <w:color w:val="000000" w:themeColor="text1"/>
                <w:sz w:val="20"/>
                <w:szCs w:val="20"/>
                <w:rtl/>
              </w:rPr>
              <w:t xml:space="preserve"> جمع كل مبالغ هر ستون نشان </w:t>
            </w:r>
            <w:r w:rsidRPr="009623BC">
              <w:rPr>
                <w:rFonts w:ascii="Tahoma" w:hAnsi="Tahoma" w:cs="B Nazanin"/>
                <w:sz w:val="20"/>
                <w:szCs w:val="20"/>
                <w:rtl/>
              </w:rPr>
              <w:t>داده شود.</w:t>
            </w:r>
          </w:p>
        </w:tc>
      </w:tr>
      <w:tr w:rsidR="009623BC" w:rsidRPr="009623BC" w:rsidTr="00626EF7">
        <w:trPr>
          <w:trHeight w:val="1602"/>
        </w:trPr>
        <w:tc>
          <w:tcPr>
            <w:tcW w:w="2982" w:type="dxa"/>
          </w:tcPr>
          <w:p w:rsidR="009623BC" w:rsidRPr="009623BC" w:rsidRDefault="009623BC" w:rsidP="00626EF7">
            <w:pPr>
              <w:bidi/>
              <w:jc w:val="center"/>
              <w:rPr>
                <w:rFonts w:cs="B Nazanin"/>
                <w:b/>
                <w:bCs/>
                <w:color w:val="492C46" w:themeColor="accent5" w:themeShade="80"/>
                <w:sz w:val="22"/>
                <w:szCs w:val="22"/>
                <w:rtl/>
                <w:lang w:bidi="fa-IR"/>
              </w:rPr>
            </w:pPr>
          </w:p>
          <w:p w:rsidR="009623BC" w:rsidRPr="009623BC" w:rsidRDefault="009623BC" w:rsidP="00626EF7">
            <w:pPr>
              <w:bidi/>
              <w:jc w:val="center"/>
              <w:rPr>
                <w:rFonts w:cs="B Nazanin"/>
                <w:b/>
                <w:bCs/>
                <w:color w:val="6D4169" w:themeColor="accent5" w:themeShade="BF"/>
                <w:sz w:val="22"/>
                <w:szCs w:val="22"/>
                <w:rtl/>
                <w:lang w:bidi="fa-IR"/>
              </w:rPr>
            </w:pPr>
            <w:r w:rsidRPr="009623BC">
              <w:rPr>
                <w:rFonts w:cs="B Nazanin" w:hint="cs"/>
                <w:b/>
                <w:bCs/>
                <w:color w:val="492C46" w:themeColor="accent5" w:themeShade="80"/>
                <w:sz w:val="22"/>
                <w:szCs w:val="22"/>
                <w:rtl/>
                <w:lang w:bidi="fa-IR"/>
              </w:rPr>
              <w:t>دسترسی:</w:t>
            </w:r>
          </w:p>
        </w:tc>
        <w:tc>
          <w:tcPr>
            <w:tcW w:w="6513" w:type="dxa"/>
            <w:gridSpan w:val="3"/>
          </w:tcPr>
          <w:p w:rsidR="009623BC" w:rsidRPr="009623BC" w:rsidRDefault="009623BC" w:rsidP="009623BC">
            <w:pPr>
              <w:pStyle w:val="ListParagraph"/>
              <w:numPr>
                <w:ilvl w:val="0"/>
                <w:numId w:val="41"/>
              </w:numPr>
              <w:bidi/>
              <w:rPr>
                <w:rFonts w:cs="B Nazanin"/>
                <w:color w:val="000000" w:themeColor="text1"/>
                <w:sz w:val="20"/>
                <w:szCs w:val="20"/>
                <w:rtl/>
              </w:rPr>
            </w:pPr>
            <w:r w:rsidRPr="009623BC">
              <w:rPr>
                <w:rFonts w:cs="B Nazanin" w:hint="cs"/>
                <w:color w:val="000000" w:themeColor="text1"/>
                <w:sz w:val="20"/>
                <w:szCs w:val="20"/>
                <w:rtl/>
              </w:rPr>
              <w:t xml:space="preserve">دسترسی به :  مشاهده- جستجو- فیلتر - چاپ </w:t>
            </w:r>
            <w:r w:rsidRPr="009623BC">
              <w:rPr>
                <w:rFonts w:ascii="Sakkal Majalla" w:hAnsi="Sakkal Majalla" w:cs="Sakkal Majalla" w:hint="cs"/>
                <w:color w:val="000000" w:themeColor="text1"/>
                <w:sz w:val="20"/>
                <w:szCs w:val="20"/>
                <w:rtl/>
              </w:rPr>
              <w:t>–</w:t>
            </w:r>
            <w:r w:rsidRPr="009623BC">
              <w:rPr>
                <w:rFonts w:cs="B Nazanin" w:hint="cs"/>
                <w:color w:val="000000" w:themeColor="text1"/>
                <w:sz w:val="20"/>
                <w:szCs w:val="20"/>
                <w:rtl/>
              </w:rPr>
              <w:t xml:space="preserve"> تفکیک شعبه لحاظ شود.</w:t>
            </w:r>
          </w:p>
          <w:p w:rsidR="009623BC" w:rsidRPr="009623BC" w:rsidRDefault="009623BC" w:rsidP="009623BC">
            <w:pPr>
              <w:pStyle w:val="ListParagraph"/>
              <w:numPr>
                <w:ilvl w:val="0"/>
                <w:numId w:val="41"/>
              </w:numPr>
              <w:bidi/>
              <w:rPr>
                <w:rFonts w:ascii="Tahoma" w:eastAsia="Times New Roman" w:hAnsi="Tahoma" w:cs="B Nazanin"/>
                <w:color w:val="000000"/>
                <w:sz w:val="20"/>
                <w:szCs w:val="20"/>
                <w:lang w:eastAsia="en-US" w:bidi="fa-IR"/>
              </w:rPr>
            </w:pPr>
            <w:r w:rsidRPr="009623BC">
              <w:rPr>
                <w:rFonts w:ascii="Tahoma" w:eastAsia="Times New Roman" w:hAnsi="Tahoma" w:cs="B Nazanin" w:hint="cs"/>
                <w:color w:val="000000"/>
                <w:sz w:val="20"/>
                <w:szCs w:val="20"/>
                <w:rtl/>
                <w:lang w:eastAsia="en-US" w:bidi="fa-IR"/>
              </w:rPr>
              <w:t>دسترسی به گزارش و دسترسی به حسابها با توجه به دسترسی های کاربر وارد شده به سیستم لحاظ شود.</w:t>
            </w:r>
          </w:p>
          <w:p w:rsidR="009623BC" w:rsidRPr="009623BC" w:rsidRDefault="009623BC" w:rsidP="009623BC">
            <w:pPr>
              <w:pStyle w:val="ListParagraph"/>
              <w:numPr>
                <w:ilvl w:val="0"/>
                <w:numId w:val="41"/>
              </w:numPr>
              <w:bidi/>
              <w:rPr>
                <w:rFonts w:ascii="Tahoma" w:eastAsia="Times New Roman" w:hAnsi="Tahoma" w:cs="B Nazanin"/>
                <w:color w:val="000000"/>
                <w:sz w:val="20"/>
                <w:szCs w:val="20"/>
                <w:lang w:eastAsia="en-US" w:bidi="fa-IR"/>
              </w:rPr>
            </w:pPr>
            <w:r w:rsidRPr="009623BC">
              <w:rPr>
                <w:rFonts w:ascii="Tahoma" w:eastAsia="Times New Roman" w:hAnsi="Tahoma" w:cs="B Nazanin" w:hint="cs"/>
                <w:color w:val="000000"/>
                <w:sz w:val="20"/>
                <w:szCs w:val="20"/>
                <w:rtl/>
                <w:lang w:eastAsia="en-US" w:bidi="fa-IR"/>
              </w:rPr>
              <w:t>دسترسی های کاربر به دوره های مالی لحاظ شود.</w:t>
            </w:r>
          </w:p>
          <w:p w:rsidR="009623BC" w:rsidRPr="009623BC" w:rsidRDefault="009623BC" w:rsidP="009623BC">
            <w:pPr>
              <w:pStyle w:val="ListParagraph"/>
              <w:numPr>
                <w:ilvl w:val="0"/>
                <w:numId w:val="41"/>
              </w:numPr>
              <w:bidi/>
              <w:rPr>
                <w:rFonts w:ascii="Tahoma" w:eastAsia="Times New Roman" w:hAnsi="Tahoma" w:cs="B Nazanin"/>
                <w:color w:val="000000"/>
                <w:sz w:val="20"/>
                <w:szCs w:val="20"/>
                <w:rtl/>
                <w:lang w:eastAsia="en-US" w:bidi="fa-IR"/>
              </w:rPr>
            </w:pPr>
            <w:r w:rsidRPr="009623BC">
              <w:rPr>
                <w:rFonts w:ascii="Tahoma" w:eastAsia="Times New Roman" w:hAnsi="Tahoma" w:cs="B Nazanin" w:hint="cs"/>
                <w:color w:val="000000"/>
                <w:sz w:val="20"/>
                <w:szCs w:val="20"/>
                <w:rtl/>
                <w:lang w:eastAsia="en-US" w:bidi="fa-IR"/>
              </w:rPr>
              <w:t>دسترسی های کاربر به دفتر حساب لحاظ شود.</w:t>
            </w:r>
          </w:p>
        </w:tc>
      </w:tr>
      <w:tr w:rsidR="009623BC" w:rsidRPr="009623BC" w:rsidTr="00626EF7">
        <w:trPr>
          <w:trHeight w:val="1408"/>
        </w:trPr>
        <w:tc>
          <w:tcPr>
            <w:tcW w:w="2982" w:type="dxa"/>
          </w:tcPr>
          <w:p w:rsidR="009623BC" w:rsidRPr="009623BC" w:rsidRDefault="009623BC" w:rsidP="00626EF7">
            <w:pPr>
              <w:bidi/>
              <w:jc w:val="center"/>
              <w:rPr>
                <w:rFonts w:cs="B Nazanin"/>
                <w:b/>
                <w:bCs/>
                <w:color w:val="6D4169" w:themeColor="accent5" w:themeShade="BF"/>
                <w:sz w:val="22"/>
                <w:szCs w:val="22"/>
                <w:rtl/>
                <w:lang w:bidi="fa-IR"/>
              </w:rPr>
            </w:pPr>
          </w:p>
          <w:p w:rsidR="009623BC" w:rsidRPr="009623BC" w:rsidRDefault="009623BC" w:rsidP="00626EF7">
            <w:pPr>
              <w:bidi/>
              <w:jc w:val="center"/>
              <w:rPr>
                <w:rFonts w:cs="B Nazanin"/>
                <w:b/>
                <w:bCs/>
                <w:color w:val="6D4169" w:themeColor="accent5" w:themeShade="BF"/>
                <w:sz w:val="22"/>
                <w:szCs w:val="22"/>
                <w:lang w:bidi="fa-IR"/>
              </w:rPr>
            </w:pPr>
            <w:r w:rsidRPr="009623BC">
              <w:rPr>
                <w:rFonts w:cs="B Nazanin" w:hint="cs"/>
                <w:b/>
                <w:bCs/>
                <w:color w:val="6D4169" w:themeColor="accent5" w:themeShade="BF"/>
                <w:sz w:val="22"/>
                <w:szCs w:val="22"/>
                <w:rtl/>
                <w:lang w:bidi="fa-IR"/>
              </w:rPr>
              <w:t>تنظیمات:</w:t>
            </w:r>
          </w:p>
          <w:p w:rsidR="009623BC" w:rsidRPr="009623BC" w:rsidRDefault="009623BC" w:rsidP="00626EF7">
            <w:pPr>
              <w:bidi/>
              <w:jc w:val="center"/>
              <w:rPr>
                <w:rFonts w:cs="B Nazanin"/>
                <w:b/>
                <w:bCs/>
                <w:sz w:val="22"/>
                <w:szCs w:val="22"/>
                <w:rtl/>
                <w:lang w:bidi="fa-IR"/>
              </w:rPr>
            </w:pPr>
          </w:p>
          <w:p w:rsidR="009623BC" w:rsidRPr="009623BC" w:rsidRDefault="009623BC" w:rsidP="00626EF7">
            <w:pPr>
              <w:bidi/>
              <w:rPr>
                <w:rFonts w:cs="B Nazanin"/>
                <w:b/>
                <w:bCs/>
                <w:color w:val="6D4169" w:themeColor="accent5" w:themeShade="BF"/>
                <w:sz w:val="22"/>
                <w:szCs w:val="22"/>
                <w:rtl/>
                <w:lang w:bidi="fa-IR"/>
              </w:rPr>
            </w:pPr>
          </w:p>
        </w:tc>
        <w:tc>
          <w:tcPr>
            <w:tcW w:w="6513" w:type="dxa"/>
            <w:gridSpan w:val="3"/>
          </w:tcPr>
          <w:p w:rsidR="009623BC" w:rsidRPr="009623BC" w:rsidRDefault="009623BC" w:rsidP="00626EF7">
            <w:pPr>
              <w:bidi/>
              <w:rPr>
                <w:rFonts w:cs="B Nazanin"/>
                <w:color w:val="000000" w:themeColor="text1"/>
                <w:sz w:val="20"/>
                <w:szCs w:val="20"/>
              </w:rPr>
            </w:pPr>
            <w:r w:rsidRPr="009623BC">
              <w:rPr>
                <w:rFonts w:cs="B Nazanin" w:hint="cs"/>
                <w:color w:val="000000" w:themeColor="text1"/>
                <w:sz w:val="20"/>
                <w:szCs w:val="20"/>
                <w:rtl/>
              </w:rPr>
              <w:t>با انتخاب گزینه  "</w:t>
            </w:r>
            <w:r w:rsidRPr="009623BC">
              <w:rPr>
                <w:rFonts w:cs="B Nazanin" w:hint="cs"/>
                <w:noProof/>
                <w:color w:val="000000" w:themeColor="text1"/>
                <w:sz w:val="20"/>
                <w:szCs w:val="20"/>
                <w:rtl/>
                <w:lang w:eastAsia="en-US"/>
              </w:rPr>
              <w:drawing>
                <wp:inline distT="0" distB="0" distL="0" distR="0" wp14:anchorId="79364D33" wp14:editId="333C8AB3">
                  <wp:extent cx="353683" cy="32891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443" cy="331482"/>
                          </a:xfrm>
                          <a:prstGeom prst="rect">
                            <a:avLst/>
                          </a:prstGeom>
                          <a:noFill/>
                          <a:ln>
                            <a:noFill/>
                          </a:ln>
                        </pic:spPr>
                      </pic:pic>
                    </a:graphicData>
                  </a:graphic>
                </wp:inline>
              </w:drawing>
            </w:r>
            <w:r w:rsidRPr="009623BC">
              <w:rPr>
                <w:rFonts w:cs="B Nazanin" w:hint="cs"/>
                <w:color w:val="000000" w:themeColor="text1"/>
                <w:sz w:val="20"/>
                <w:szCs w:val="20"/>
                <w:rtl/>
              </w:rPr>
              <w:t>" در بالای گزارش امکان اعمال برخی تنظیمات و فیلتر ها بر روی گزارش  وجود خواهد داشت که بر روی مقادیر مانده و گردش و ستون های گزارش تاثیر گذار خواهد بود.</w:t>
            </w:r>
          </w:p>
          <w:p w:rsidR="009623BC" w:rsidRPr="009623BC" w:rsidRDefault="009623BC" w:rsidP="00626EF7">
            <w:pPr>
              <w:bidi/>
              <w:rPr>
                <w:rFonts w:cs="B Nazanin"/>
                <w:color w:val="000000" w:themeColor="text1"/>
                <w:sz w:val="20"/>
                <w:szCs w:val="20"/>
                <w:rtl/>
              </w:rPr>
            </w:pPr>
          </w:p>
          <w:p w:rsidR="009623BC" w:rsidRPr="009623BC" w:rsidRDefault="009623BC" w:rsidP="00626EF7">
            <w:pPr>
              <w:bidi/>
              <w:rPr>
                <w:rFonts w:cs="B Nazanin"/>
                <w:color w:val="000000" w:themeColor="text1"/>
                <w:sz w:val="20"/>
                <w:szCs w:val="20"/>
                <w:rtl/>
              </w:rPr>
            </w:pPr>
          </w:p>
          <w:p w:rsidR="009623BC" w:rsidRPr="009623BC" w:rsidRDefault="009623BC" w:rsidP="00626EF7">
            <w:pPr>
              <w:bidi/>
              <w:jc w:val="right"/>
              <w:rPr>
                <w:rFonts w:cs="B Nazanin"/>
                <w:color w:val="000000" w:themeColor="text1"/>
                <w:sz w:val="20"/>
                <w:szCs w:val="20"/>
              </w:rPr>
            </w:pPr>
            <w:r w:rsidRPr="009623BC">
              <w:rPr>
                <w:rFonts w:cs="B Nazanin"/>
                <w:color w:val="000000" w:themeColor="text1"/>
                <w:sz w:val="20"/>
                <w:szCs w:val="20"/>
              </w:rPr>
              <w:t>Ui:</w:t>
            </w:r>
          </w:p>
          <w:p w:rsidR="009623BC" w:rsidRPr="009623BC" w:rsidRDefault="009623BC" w:rsidP="00626EF7">
            <w:pPr>
              <w:bidi/>
              <w:jc w:val="center"/>
              <w:rPr>
                <w:rFonts w:cs="B Nazanin"/>
                <w:color w:val="000000" w:themeColor="text1"/>
                <w:sz w:val="20"/>
                <w:szCs w:val="20"/>
                <w:rtl/>
              </w:rPr>
            </w:pPr>
            <w:r w:rsidRPr="009623BC">
              <w:rPr>
                <w:rFonts w:cs="B Nazanin"/>
                <w:b/>
                <w:bCs/>
                <w:noProof/>
                <w:color w:val="492C46" w:themeColor="accent5" w:themeShade="80"/>
                <w:sz w:val="22"/>
                <w:szCs w:val="22"/>
                <w:rtl/>
                <w:lang w:eastAsia="en-US"/>
              </w:rPr>
              <w:lastRenderedPageBreak/>
              <w:drawing>
                <wp:inline distT="0" distB="0" distL="0" distR="0" wp14:anchorId="34A1C188" wp14:editId="3C8A4357">
                  <wp:extent cx="2902688" cy="1553423"/>
                  <wp:effectExtent l="19050" t="19050" r="12065" b="27940"/>
                  <wp:docPr id="55" name="Picture 55" descr="D:\tahlil\taraz\Ui\tanzim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hlil\taraz\Ui\tanzimat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316" cy="1560181"/>
                          </a:xfrm>
                          <a:prstGeom prst="rect">
                            <a:avLst/>
                          </a:prstGeom>
                          <a:noFill/>
                          <a:ln>
                            <a:solidFill>
                              <a:schemeClr val="accent1"/>
                            </a:solidFill>
                          </a:ln>
                        </pic:spPr>
                      </pic:pic>
                    </a:graphicData>
                  </a:graphic>
                </wp:inline>
              </w:drawing>
            </w:r>
          </w:p>
          <w:p w:rsidR="009623BC" w:rsidRPr="009623BC" w:rsidRDefault="009623BC" w:rsidP="00626EF7">
            <w:pPr>
              <w:bidi/>
              <w:rPr>
                <w:rFonts w:cs="B Nazanin"/>
                <w:b/>
                <w:bCs/>
                <w:color w:val="7030A0"/>
                <w:sz w:val="20"/>
                <w:szCs w:val="20"/>
              </w:rPr>
            </w:pPr>
          </w:p>
          <w:p w:rsidR="009623BC" w:rsidRPr="009623BC" w:rsidRDefault="009623BC" w:rsidP="00626EF7">
            <w:pPr>
              <w:bidi/>
              <w:rPr>
                <w:rFonts w:cs="B Nazanin"/>
                <w:b/>
                <w:bCs/>
                <w:color w:val="7030A0"/>
                <w:sz w:val="20"/>
                <w:szCs w:val="20"/>
                <w:rtl/>
              </w:rPr>
            </w:pPr>
            <w:r w:rsidRPr="009623BC">
              <w:rPr>
                <w:rFonts w:cs="B Nazanin" w:hint="cs"/>
                <w:b/>
                <w:bCs/>
                <w:color w:val="7030A0"/>
                <w:sz w:val="20"/>
                <w:szCs w:val="20"/>
                <w:rtl/>
              </w:rPr>
              <w:t>فیلدها:</w:t>
            </w:r>
          </w:p>
          <w:p w:rsidR="009623BC" w:rsidRPr="009623BC" w:rsidRDefault="009623BC" w:rsidP="009623BC">
            <w:pPr>
              <w:pStyle w:val="ListParagraph"/>
              <w:numPr>
                <w:ilvl w:val="0"/>
                <w:numId w:val="43"/>
              </w:numPr>
              <w:bidi/>
              <w:ind w:left="527" w:hanging="357"/>
              <w:jc w:val="both"/>
              <w:rPr>
                <w:rFonts w:cs="B Nazanin"/>
                <w:color w:val="000000" w:themeColor="text1"/>
                <w:sz w:val="20"/>
                <w:szCs w:val="20"/>
                <w:rtl/>
              </w:rPr>
            </w:pPr>
            <w:r w:rsidRPr="009623BC">
              <w:rPr>
                <w:rFonts w:cs="B Nazanin" w:hint="cs"/>
                <w:b/>
                <w:bCs/>
                <w:color w:val="000000" w:themeColor="text1"/>
                <w:rtl/>
              </w:rPr>
              <w:t xml:space="preserve">نمایش سند اختتامیه: </w:t>
            </w:r>
            <w:r w:rsidRPr="009623BC">
              <w:rPr>
                <w:rFonts w:cs="B Nazanin" w:hint="cs"/>
                <w:color w:val="000000" w:themeColor="text1"/>
                <w:sz w:val="20"/>
                <w:szCs w:val="20"/>
                <w:rtl/>
              </w:rPr>
              <w:t>نمایش به صورت چک باکس. جهت در نظر گرفتن سند اختتامیه در محاسبه گزارش</w:t>
            </w:r>
          </w:p>
          <w:p w:rsidR="009623BC" w:rsidRPr="009623BC" w:rsidRDefault="009623BC" w:rsidP="009623BC">
            <w:pPr>
              <w:pStyle w:val="ListParagraph"/>
              <w:numPr>
                <w:ilvl w:val="0"/>
                <w:numId w:val="43"/>
              </w:numPr>
              <w:bidi/>
              <w:ind w:left="527" w:hanging="357"/>
              <w:jc w:val="both"/>
              <w:rPr>
                <w:rFonts w:cs="B Nazanin"/>
                <w:color w:val="000000" w:themeColor="text1"/>
                <w:sz w:val="20"/>
                <w:szCs w:val="20"/>
                <w:rtl/>
              </w:rPr>
            </w:pPr>
            <w:r w:rsidRPr="009623BC">
              <w:rPr>
                <w:rFonts w:cs="B Nazanin" w:hint="cs"/>
                <w:b/>
                <w:bCs/>
                <w:color w:val="000000" w:themeColor="text1"/>
                <w:rtl/>
              </w:rPr>
              <w:t>نمایش سند بستن حسابها:</w:t>
            </w:r>
            <w:r w:rsidRPr="009623BC">
              <w:rPr>
                <w:rFonts w:cs="B Nazanin" w:hint="cs"/>
                <w:color w:val="000000" w:themeColor="text1"/>
                <w:sz w:val="20"/>
                <w:szCs w:val="20"/>
                <w:rtl/>
              </w:rPr>
              <w:t xml:space="preserve"> نمایش به صورت چک باکس. جهت در نظر گرفتن سند بستن حسابهای موقت در محاسبه گزارش</w:t>
            </w:r>
          </w:p>
          <w:p w:rsidR="009623BC" w:rsidRPr="009623BC" w:rsidRDefault="009623BC" w:rsidP="009623BC">
            <w:pPr>
              <w:pStyle w:val="ListParagraph"/>
              <w:numPr>
                <w:ilvl w:val="0"/>
                <w:numId w:val="43"/>
              </w:numPr>
              <w:bidi/>
              <w:ind w:left="527" w:hanging="357"/>
              <w:jc w:val="both"/>
              <w:rPr>
                <w:rFonts w:cs="B Nazanin"/>
                <w:color w:val="000000" w:themeColor="text1"/>
                <w:sz w:val="20"/>
                <w:szCs w:val="20"/>
                <w:rtl/>
              </w:rPr>
            </w:pPr>
            <w:r w:rsidRPr="009623BC">
              <w:rPr>
                <w:rFonts w:cs="B Nazanin" w:hint="cs"/>
                <w:b/>
                <w:bCs/>
                <w:color w:val="000000" w:themeColor="text1"/>
                <w:rtl/>
              </w:rPr>
              <w:t xml:space="preserve">انعکاس افتتاحیه در ستون مانده ابتدا: </w:t>
            </w:r>
            <w:r w:rsidRPr="009623BC">
              <w:rPr>
                <w:rFonts w:cs="B Nazanin" w:hint="cs"/>
                <w:color w:val="000000" w:themeColor="text1"/>
                <w:rtl/>
              </w:rPr>
              <w:t>نمایش به صورت چک باکس</w:t>
            </w:r>
            <w:r w:rsidRPr="009623BC">
              <w:rPr>
                <w:rFonts w:cs="B Nazanin" w:hint="cs"/>
                <w:b/>
                <w:bCs/>
                <w:color w:val="000000" w:themeColor="text1"/>
                <w:rtl/>
              </w:rPr>
              <w:t xml:space="preserve"> . </w:t>
            </w:r>
            <w:r w:rsidRPr="009623BC">
              <w:rPr>
                <w:rFonts w:cs="B Nazanin" w:hint="cs"/>
                <w:color w:val="000000" w:themeColor="text1"/>
                <w:rtl/>
              </w:rPr>
              <w:t>با انتخاب این گزینه</w:t>
            </w:r>
            <w:r w:rsidRPr="009623BC">
              <w:rPr>
                <w:rFonts w:cs="B Nazanin" w:hint="cs"/>
                <w:b/>
                <w:bCs/>
                <w:color w:val="000000" w:themeColor="text1"/>
                <w:rtl/>
              </w:rPr>
              <w:t xml:space="preserve"> </w:t>
            </w:r>
            <w:r w:rsidRPr="009623BC">
              <w:rPr>
                <w:rFonts w:cs="B Nazanin" w:hint="cs"/>
                <w:color w:val="000000" w:themeColor="text1"/>
                <w:rtl/>
              </w:rPr>
              <w:t xml:space="preserve">در تراز شش و هشت ستونی سند افتتاحیه مستقل از تاریخ سند در ستون مانده ابتدای دوره </w:t>
            </w:r>
            <w:r w:rsidRPr="009623BC">
              <w:rPr>
                <w:rFonts w:cs="B Nazanin" w:hint="cs"/>
                <w:color w:val="000000" w:themeColor="text1"/>
                <w:sz w:val="20"/>
                <w:szCs w:val="20"/>
                <w:rtl/>
              </w:rPr>
              <w:t>نمایش داده خواهد شد.</w:t>
            </w:r>
          </w:p>
          <w:p w:rsidR="009623BC" w:rsidRPr="009623BC" w:rsidRDefault="009623BC" w:rsidP="009623BC">
            <w:pPr>
              <w:pStyle w:val="ListParagraph"/>
              <w:numPr>
                <w:ilvl w:val="0"/>
                <w:numId w:val="43"/>
              </w:numPr>
              <w:bidi/>
              <w:ind w:left="527" w:hanging="357"/>
              <w:jc w:val="both"/>
              <w:rPr>
                <w:rFonts w:cs="B Nazanin"/>
                <w:color w:val="000000" w:themeColor="text1"/>
                <w:rtl/>
              </w:rPr>
            </w:pPr>
            <w:r w:rsidRPr="009623BC">
              <w:rPr>
                <w:rFonts w:cs="B Nazanin" w:hint="cs"/>
                <w:b/>
                <w:bCs/>
                <w:color w:val="000000" w:themeColor="text1"/>
                <w:rtl/>
              </w:rPr>
              <w:t xml:space="preserve">نمایش سرفصلهای با مانده صفر: </w:t>
            </w:r>
            <w:r w:rsidRPr="009623BC">
              <w:rPr>
                <w:rFonts w:cs="B Nazanin" w:hint="cs"/>
                <w:color w:val="000000" w:themeColor="text1"/>
                <w:rtl/>
              </w:rPr>
              <w:t>همه سرفصل های فعال بدون در نظر گرفتن گردش یا مانده نمایش داده شود. در صورت غیر فعال بودن این گزینه فقط سرفصل هایی که دارای مقدار هستند نمایش داده شوند . به طور مثال در تراز دو ستونی فقط حسابهای دارای مانده انتها و در تراز چهار ستونی کلیه حسابهای دارای گردش حتی اگر مانده انتهای آنها صفر باشد، نمایش داده شود.</w:t>
            </w:r>
          </w:p>
          <w:p w:rsidR="009623BC" w:rsidRPr="009623BC" w:rsidRDefault="009623BC" w:rsidP="009623BC">
            <w:pPr>
              <w:pStyle w:val="ListParagraph"/>
              <w:numPr>
                <w:ilvl w:val="0"/>
                <w:numId w:val="43"/>
              </w:numPr>
              <w:bidi/>
              <w:ind w:left="527" w:hanging="357"/>
              <w:jc w:val="both"/>
              <w:rPr>
                <w:rFonts w:cs="B Nazanin"/>
                <w:color w:val="000000" w:themeColor="text1"/>
                <w:rtl/>
              </w:rPr>
            </w:pPr>
            <w:r w:rsidRPr="009623BC">
              <w:rPr>
                <w:rFonts w:cs="B Nazanin" w:hint="cs"/>
                <w:b/>
                <w:bCs/>
                <w:color w:val="000000" w:themeColor="text1"/>
                <w:rtl/>
              </w:rPr>
              <w:t xml:space="preserve">تفکیک گزارش بر اساس تفصیلی شناور، مرکز هزینه، پروژه: </w:t>
            </w:r>
            <w:r w:rsidRPr="009623BC">
              <w:rPr>
                <w:rFonts w:cs="B Nazanin" w:hint="cs"/>
                <w:color w:val="000000" w:themeColor="text1"/>
                <w:rtl/>
              </w:rPr>
              <w:t>تحلیل این بخش در بخش بعدی ارائه خواهد شد.</w:t>
            </w:r>
          </w:p>
          <w:p w:rsidR="009623BC" w:rsidRPr="009623BC" w:rsidRDefault="009623BC" w:rsidP="009623BC">
            <w:pPr>
              <w:pStyle w:val="ListParagraph"/>
              <w:numPr>
                <w:ilvl w:val="0"/>
                <w:numId w:val="43"/>
              </w:numPr>
              <w:bidi/>
              <w:ind w:left="527" w:hanging="357"/>
              <w:jc w:val="both"/>
              <w:rPr>
                <w:rFonts w:ascii="Tahoma" w:eastAsia="Times New Roman" w:hAnsi="Tahoma" w:cs="B Nazanin"/>
                <w:color w:val="000000" w:themeColor="text1"/>
                <w:sz w:val="20"/>
                <w:szCs w:val="20"/>
                <w:lang w:eastAsia="en-US" w:bidi="fa-IR"/>
              </w:rPr>
            </w:pPr>
            <w:r w:rsidRPr="009623BC">
              <w:rPr>
                <w:rFonts w:cs="B Nazanin" w:hint="cs"/>
                <w:b/>
                <w:bCs/>
                <w:color w:val="000000" w:themeColor="text1"/>
                <w:sz w:val="20"/>
                <w:szCs w:val="20"/>
                <w:rtl/>
              </w:rPr>
              <w:t>فیلتر بر اساس رفرنس اسناد:</w:t>
            </w:r>
            <w:r w:rsidRPr="009623BC">
              <w:rPr>
                <w:rFonts w:ascii="Tahoma" w:eastAsia="Times New Roman" w:hAnsi="Tahoma" w:cs="B Nazanin" w:hint="cs"/>
                <w:color w:val="000000" w:themeColor="text1"/>
                <w:sz w:val="20"/>
                <w:szCs w:val="20"/>
                <w:rtl/>
                <w:lang w:eastAsia="en-US" w:bidi="fa-IR"/>
              </w:rPr>
              <w:t xml:space="preserve"> امکان فیلتر گزارش بر اساس رفرنس های وارد شده در اسناد مالی .</w:t>
            </w:r>
          </w:p>
          <w:p w:rsidR="009623BC" w:rsidRPr="009623BC" w:rsidRDefault="009623BC" w:rsidP="009623BC">
            <w:pPr>
              <w:pStyle w:val="Heading2"/>
              <w:numPr>
                <w:ilvl w:val="0"/>
                <w:numId w:val="0"/>
              </w:numPr>
              <w:bidi/>
              <w:ind w:left="360"/>
              <w:outlineLvl w:val="1"/>
              <w:rPr>
                <w:rFonts w:cs="B Nazanin"/>
                <w:szCs w:val="24"/>
                <w:rtl/>
                <w:lang w:bidi="fa-IR"/>
              </w:rPr>
            </w:pPr>
            <w:bookmarkStart w:id="3" w:name="_Toc16953745"/>
            <w:r w:rsidRPr="009623BC">
              <w:rPr>
                <w:rFonts w:cs="B Nazanin" w:hint="cs"/>
                <w:szCs w:val="24"/>
                <w:rtl/>
                <w:lang w:bidi="fa-IR"/>
              </w:rPr>
              <w:t>طراحی</w:t>
            </w:r>
            <w:r w:rsidRPr="009623BC">
              <w:rPr>
                <w:rFonts w:cs="B Nazanin"/>
                <w:szCs w:val="24"/>
                <w:lang w:bidi="fa-IR"/>
              </w:rPr>
              <w:t>UI</w:t>
            </w:r>
            <w:r w:rsidRPr="009623BC">
              <w:rPr>
                <w:rFonts w:cs="B Nazanin" w:hint="cs"/>
                <w:szCs w:val="24"/>
                <w:rtl/>
                <w:lang w:bidi="fa-IR"/>
              </w:rPr>
              <w:t xml:space="preserve"> </w:t>
            </w:r>
            <w:r w:rsidRPr="009623BC">
              <w:rPr>
                <w:rFonts w:cs="B Nazanin" w:hint="cs"/>
                <w:szCs w:val="24"/>
                <w:rtl/>
                <w:lang w:bidi="fa-IR"/>
              </w:rPr>
              <w:t>تراز آزمایشی</w:t>
            </w:r>
            <w:bookmarkEnd w:id="3"/>
            <w:r w:rsidRPr="009623BC">
              <w:rPr>
                <w:rFonts w:cs="B Nazanin" w:hint="cs"/>
                <w:szCs w:val="24"/>
                <w:rtl/>
                <w:lang w:bidi="fa-IR"/>
              </w:rPr>
              <w:t xml:space="preserve"> </w:t>
            </w:r>
          </w:p>
          <w:p w:rsidR="009623BC" w:rsidRPr="009623BC" w:rsidRDefault="009623BC" w:rsidP="00626EF7">
            <w:pPr>
              <w:bidi/>
              <w:jc w:val="center"/>
              <w:rPr>
                <w:rFonts w:ascii="Tahoma" w:eastAsia="Times New Roman" w:hAnsi="Tahoma" w:cs="B Nazanin"/>
                <w:color w:val="000000" w:themeColor="text1"/>
                <w:sz w:val="20"/>
                <w:szCs w:val="20"/>
                <w:rtl/>
                <w:lang w:eastAsia="en-US" w:bidi="fa-IR"/>
              </w:rPr>
            </w:pPr>
            <w:r w:rsidRPr="009623BC">
              <w:rPr>
                <w:rFonts w:cs="B Nazanin"/>
                <w:b/>
                <w:bCs/>
                <w:noProof/>
                <w:color w:val="492C46" w:themeColor="accent5" w:themeShade="80"/>
                <w:sz w:val="22"/>
                <w:szCs w:val="22"/>
                <w:rtl/>
                <w:lang w:eastAsia="en-US"/>
              </w:rPr>
              <w:drawing>
                <wp:inline distT="0" distB="0" distL="0" distR="0" wp14:anchorId="1F463EA5" wp14:editId="64DDF1D7">
                  <wp:extent cx="2806995" cy="1494045"/>
                  <wp:effectExtent l="19050" t="19050" r="12700" b="11430"/>
                  <wp:docPr id="56" name="Picture 56" descr="D:\tahlil\taraz\Ui\refr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tahlil\taraz\Ui\refren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2479" cy="1512932"/>
                          </a:xfrm>
                          <a:prstGeom prst="rect">
                            <a:avLst/>
                          </a:prstGeom>
                          <a:solidFill>
                            <a:schemeClr val="accent1"/>
                          </a:solidFill>
                          <a:ln>
                            <a:solidFill>
                              <a:schemeClr val="accent1"/>
                            </a:solidFill>
                          </a:ln>
                        </pic:spPr>
                      </pic:pic>
                    </a:graphicData>
                  </a:graphic>
                </wp:inline>
              </w:drawing>
            </w:r>
          </w:p>
          <w:p w:rsidR="009623BC" w:rsidRPr="009623BC" w:rsidRDefault="009623BC" w:rsidP="00626EF7">
            <w:pPr>
              <w:bidi/>
              <w:rPr>
                <w:rFonts w:ascii="Tahoma" w:eastAsia="Times New Roman" w:hAnsi="Tahoma" w:cs="B Nazanin"/>
                <w:color w:val="000000" w:themeColor="text1"/>
                <w:sz w:val="20"/>
                <w:szCs w:val="20"/>
                <w:rtl/>
                <w:lang w:eastAsia="en-US" w:bidi="fa-IR"/>
              </w:rPr>
            </w:pPr>
            <w:r w:rsidRPr="009623BC">
              <w:rPr>
                <w:rFonts w:ascii="Tahoma" w:eastAsia="Times New Roman" w:hAnsi="Tahoma" w:cs="B Nazanin" w:hint="cs"/>
                <w:color w:val="000000" w:themeColor="text1"/>
                <w:sz w:val="20"/>
                <w:szCs w:val="20"/>
                <w:rtl/>
                <w:lang w:eastAsia="en-US" w:bidi="fa-IR"/>
              </w:rPr>
              <w:t xml:space="preserve"> با انتخاب این گزینه کادر مربوط به اعمال فیلتر ظاهر شود. که امکان تایپ کاراکتر مورد نظر بر اساس انواع فیلتر "مساوی، نا مساوی، مشتمل و نامشتل" به همراه فیلتر مرکب وجود خواهد داشت.  با انتخاب گزینه " </w:t>
            </w:r>
            <w:r w:rsidRPr="009623BC">
              <w:rPr>
                <w:rFonts w:cs="B Nazanin" w:hint="cs"/>
                <w:noProof/>
                <w:rtl/>
                <w:lang w:eastAsia="en-US"/>
              </w:rPr>
              <w:drawing>
                <wp:inline distT="0" distB="0" distL="0" distR="0" wp14:anchorId="3193C443" wp14:editId="0CDCFB2F">
                  <wp:extent cx="183597" cy="191069"/>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01" cy="194403"/>
                          </a:xfrm>
                          <a:prstGeom prst="rect">
                            <a:avLst/>
                          </a:prstGeom>
                          <a:noFill/>
                          <a:ln>
                            <a:noFill/>
                          </a:ln>
                        </pic:spPr>
                      </pic:pic>
                    </a:graphicData>
                  </a:graphic>
                </wp:inline>
              </w:drawing>
            </w:r>
            <w:r w:rsidRPr="009623BC">
              <w:rPr>
                <w:rFonts w:ascii="Tahoma" w:eastAsia="Times New Roman" w:hAnsi="Tahoma" w:cs="B Nazanin" w:hint="cs"/>
                <w:color w:val="000000" w:themeColor="text1"/>
                <w:sz w:val="20"/>
                <w:szCs w:val="20"/>
                <w:rtl/>
                <w:lang w:eastAsia="en-US" w:bidi="fa-IR"/>
              </w:rPr>
              <w:t xml:space="preserve"> " فهرستی از کلیه رفرنس های وارد شده در سیستم مشاهده شود و امکان انتخاب رفرنس مورد نظر از لیست وجود داشته باشد. </w:t>
            </w:r>
          </w:p>
        </w:tc>
      </w:tr>
    </w:tbl>
    <w:p w:rsidR="009623BC" w:rsidRPr="009623BC" w:rsidRDefault="009623BC" w:rsidP="009623BC">
      <w:pPr>
        <w:bidi/>
        <w:rPr>
          <w:rFonts w:cs="B Nazanin"/>
          <w:b/>
          <w:bCs/>
          <w:color w:val="492C46" w:themeColor="accent5" w:themeShade="80"/>
          <w:sz w:val="22"/>
          <w:szCs w:val="22"/>
          <w:rtl/>
          <w:lang w:bidi="fa-IR"/>
        </w:rPr>
      </w:pPr>
    </w:p>
    <w:p w:rsidR="009623BC" w:rsidRPr="009623BC" w:rsidRDefault="009623BC" w:rsidP="009623BC">
      <w:pPr>
        <w:bidi/>
        <w:rPr>
          <w:rFonts w:cs="B Nazanin"/>
          <w:b/>
          <w:bCs/>
          <w:color w:val="492C46" w:themeColor="accent5" w:themeShade="80"/>
          <w:sz w:val="22"/>
          <w:szCs w:val="22"/>
          <w:rtl/>
          <w:lang w:bidi="fa-IR"/>
        </w:rPr>
      </w:pPr>
    </w:p>
    <w:tbl>
      <w:tblPr>
        <w:tblStyle w:val="TableGrid"/>
        <w:bidiVisual/>
        <w:tblW w:w="11470" w:type="dxa"/>
        <w:tblInd w:w="-1113" w:type="dxa"/>
        <w:tblLayout w:type="fixed"/>
        <w:tblLook w:val="04A0" w:firstRow="1" w:lastRow="0" w:firstColumn="1" w:lastColumn="0" w:noHBand="0" w:noVBand="1"/>
      </w:tblPr>
      <w:tblGrid>
        <w:gridCol w:w="1405"/>
        <w:gridCol w:w="10065"/>
      </w:tblGrid>
      <w:tr w:rsidR="009623BC" w:rsidRPr="009623BC" w:rsidTr="00626EF7">
        <w:tc>
          <w:tcPr>
            <w:tcW w:w="1405" w:type="dxa"/>
          </w:tcPr>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jc w:val="center"/>
              <w:rPr>
                <w:rFonts w:cs="B Nazanin"/>
                <w:b/>
                <w:bCs/>
                <w:color w:val="6D4169" w:themeColor="accent5" w:themeShade="BF"/>
                <w:sz w:val="20"/>
                <w:szCs w:val="20"/>
                <w:rtl/>
                <w:lang w:bidi="fa-IR"/>
              </w:rPr>
            </w:pPr>
            <w:r w:rsidRPr="009623BC">
              <w:rPr>
                <w:rFonts w:cs="B Nazanin"/>
                <w:b/>
                <w:bCs/>
                <w:color w:val="492C46" w:themeColor="accent5" w:themeShade="80"/>
                <w:sz w:val="20"/>
                <w:szCs w:val="20"/>
                <w:lang w:bidi="fa-IR"/>
              </w:rPr>
              <w:t>Ui</w:t>
            </w:r>
            <w:r w:rsidRPr="009623BC">
              <w:rPr>
                <w:rFonts w:cs="B Nazanin" w:hint="cs"/>
                <w:b/>
                <w:bCs/>
                <w:color w:val="492C46" w:themeColor="accent5" w:themeShade="80"/>
                <w:sz w:val="20"/>
                <w:szCs w:val="20"/>
                <w:rtl/>
                <w:lang w:bidi="fa-IR"/>
              </w:rPr>
              <w:t xml:space="preserve"> دو ستونی:</w:t>
            </w:r>
          </w:p>
        </w:tc>
        <w:tc>
          <w:tcPr>
            <w:tcW w:w="10065" w:type="dxa"/>
          </w:tcPr>
          <w:p w:rsidR="009623BC" w:rsidRPr="009623BC" w:rsidRDefault="009623BC" w:rsidP="00626EF7">
            <w:pPr>
              <w:bidi/>
              <w:rPr>
                <w:rFonts w:cs="B Nazanin"/>
                <w:b/>
                <w:bCs/>
                <w:color w:val="6D4169" w:themeColor="accent5" w:themeShade="BF"/>
                <w:sz w:val="22"/>
                <w:szCs w:val="22"/>
                <w:lang w:bidi="fa-IR"/>
              </w:rPr>
            </w:pPr>
          </w:p>
          <w:p w:rsidR="009623BC" w:rsidRPr="009623BC" w:rsidRDefault="009623BC" w:rsidP="00626EF7">
            <w:pPr>
              <w:bidi/>
              <w:rPr>
                <w:rFonts w:cs="B Nazanin"/>
                <w:b/>
                <w:bCs/>
                <w:color w:val="6D4169" w:themeColor="accent5" w:themeShade="BF"/>
                <w:sz w:val="22"/>
                <w:szCs w:val="22"/>
                <w:rtl/>
                <w:lang w:bidi="fa-IR"/>
              </w:rPr>
            </w:pPr>
            <w:r w:rsidRPr="009623BC">
              <w:rPr>
                <w:rFonts w:cs="B Nazanin"/>
                <w:b/>
                <w:bCs/>
                <w:noProof/>
                <w:color w:val="6D4169" w:themeColor="accent5" w:themeShade="BF"/>
                <w:sz w:val="22"/>
                <w:szCs w:val="22"/>
                <w:rtl/>
                <w:lang w:eastAsia="en-US"/>
              </w:rPr>
              <w:drawing>
                <wp:inline distT="0" distB="0" distL="0" distR="0" wp14:anchorId="452208F9" wp14:editId="45BF1A63">
                  <wp:extent cx="5943600" cy="2961464"/>
                  <wp:effectExtent l="0" t="0" r="0" b="0"/>
                  <wp:docPr id="58" name="Picture 58" descr="D:\tahlil\taraz\Ui\2_Sot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hlil\taraz\Ui\2_Sotoni.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1464"/>
                          </a:xfrm>
                          <a:prstGeom prst="rect">
                            <a:avLst/>
                          </a:prstGeom>
                          <a:noFill/>
                          <a:ln>
                            <a:noFill/>
                          </a:ln>
                        </pic:spPr>
                      </pic:pic>
                    </a:graphicData>
                  </a:graphic>
                </wp:inline>
              </w:drawing>
            </w:r>
          </w:p>
        </w:tc>
      </w:tr>
      <w:tr w:rsidR="009623BC" w:rsidRPr="009623BC" w:rsidTr="00626EF7">
        <w:trPr>
          <w:trHeight w:val="5298"/>
        </w:trPr>
        <w:tc>
          <w:tcPr>
            <w:tcW w:w="1405" w:type="dxa"/>
          </w:tcPr>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2"/>
                <w:szCs w:val="22"/>
                <w:rtl/>
                <w:lang w:bidi="fa-IR"/>
              </w:rPr>
            </w:pPr>
            <w:r w:rsidRPr="009623BC">
              <w:rPr>
                <w:rFonts w:cs="B Nazanin"/>
                <w:b/>
                <w:bCs/>
                <w:color w:val="492C46" w:themeColor="accent5" w:themeShade="80"/>
                <w:sz w:val="20"/>
                <w:szCs w:val="20"/>
                <w:lang w:bidi="fa-IR"/>
              </w:rPr>
              <w:t>Ui</w:t>
            </w:r>
            <w:r w:rsidRPr="009623BC">
              <w:rPr>
                <w:rFonts w:cs="B Nazanin" w:hint="cs"/>
                <w:b/>
                <w:bCs/>
                <w:color w:val="492C46" w:themeColor="accent5" w:themeShade="80"/>
                <w:sz w:val="20"/>
                <w:szCs w:val="20"/>
                <w:rtl/>
                <w:lang w:bidi="fa-IR"/>
              </w:rPr>
              <w:t xml:space="preserve"> چهارستونی:</w:t>
            </w:r>
          </w:p>
        </w:tc>
        <w:tc>
          <w:tcPr>
            <w:tcW w:w="10065" w:type="dxa"/>
          </w:tcPr>
          <w:p w:rsidR="009623BC" w:rsidRPr="009623BC" w:rsidRDefault="009623BC" w:rsidP="00626EF7">
            <w:pPr>
              <w:bidi/>
              <w:rPr>
                <w:rFonts w:cs="B Nazanin"/>
                <w:b/>
                <w:bCs/>
                <w:noProof/>
                <w:color w:val="6D4169" w:themeColor="accent5" w:themeShade="BF"/>
                <w:sz w:val="22"/>
                <w:szCs w:val="22"/>
                <w:rtl/>
                <w:lang w:eastAsia="en-US"/>
              </w:rPr>
            </w:pPr>
          </w:p>
          <w:p w:rsidR="009623BC" w:rsidRPr="009623BC" w:rsidRDefault="009623BC" w:rsidP="00626EF7">
            <w:pPr>
              <w:bidi/>
              <w:rPr>
                <w:rFonts w:cs="B Nazanin"/>
                <w:b/>
                <w:bCs/>
                <w:color w:val="6D4169" w:themeColor="accent5" w:themeShade="BF"/>
                <w:sz w:val="22"/>
                <w:szCs w:val="22"/>
                <w:rtl/>
                <w:lang w:bidi="fa-IR"/>
              </w:rPr>
            </w:pPr>
            <w:r w:rsidRPr="009623BC">
              <w:rPr>
                <w:rFonts w:cs="B Nazanin"/>
                <w:b/>
                <w:bCs/>
                <w:noProof/>
                <w:color w:val="6D4169" w:themeColor="accent5" w:themeShade="BF"/>
                <w:sz w:val="22"/>
                <w:szCs w:val="22"/>
                <w:rtl/>
                <w:lang w:eastAsia="en-US"/>
              </w:rPr>
              <w:drawing>
                <wp:inline distT="0" distB="0" distL="0" distR="0" wp14:anchorId="4F643150" wp14:editId="51C4B2BD">
                  <wp:extent cx="5943600" cy="2962305"/>
                  <wp:effectExtent l="0" t="0" r="0" b="9525"/>
                  <wp:docPr id="59" name="Picture 59" descr="D:\tahlil\taraz\Ui\4_Sot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hlil\taraz\Ui\4_Soton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62305"/>
                          </a:xfrm>
                          <a:prstGeom prst="rect">
                            <a:avLst/>
                          </a:prstGeom>
                          <a:noFill/>
                          <a:ln>
                            <a:noFill/>
                          </a:ln>
                        </pic:spPr>
                      </pic:pic>
                    </a:graphicData>
                  </a:graphic>
                </wp:inline>
              </w:drawing>
            </w:r>
          </w:p>
        </w:tc>
      </w:tr>
    </w:tbl>
    <w:p w:rsidR="009623BC" w:rsidRPr="009623BC" w:rsidRDefault="009623BC" w:rsidP="009623BC">
      <w:pPr>
        <w:bidi/>
        <w:rPr>
          <w:rFonts w:cs="B Nazanin"/>
          <w:b/>
          <w:bCs/>
          <w:color w:val="6D4169" w:themeColor="accent5" w:themeShade="BF"/>
          <w:sz w:val="22"/>
          <w:szCs w:val="22"/>
          <w:rtl/>
          <w:lang w:bidi="fa-IR"/>
        </w:rPr>
      </w:pPr>
    </w:p>
    <w:p w:rsidR="009623BC" w:rsidRPr="009623BC" w:rsidRDefault="009623BC" w:rsidP="009623BC">
      <w:pPr>
        <w:bidi/>
        <w:rPr>
          <w:rFonts w:cs="B Nazanin"/>
          <w:b/>
          <w:bCs/>
          <w:color w:val="6D4169" w:themeColor="accent5" w:themeShade="BF"/>
          <w:sz w:val="22"/>
          <w:szCs w:val="22"/>
          <w:rtl/>
          <w:lang w:bidi="fa-IR"/>
        </w:rPr>
      </w:pPr>
    </w:p>
    <w:p w:rsidR="009623BC" w:rsidRPr="009623BC" w:rsidRDefault="009623BC" w:rsidP="009623BC">
      <w:pPr>
        <w:bidi/>
        <w:rPr>
          <w:rFonts w:cs="B Nazanin"/>
          <w:b/>
          <w:bCs/>
          <w:color w:val="6D4169" w:themeColor="accent5" w:themeShade="BF"/>
          <w:sz w:val="22"/>
          <w:szCs w:val="22"/>
          <w:rtl/>
          <w:lang w:bidi="fa-IR"/>
        </w:rPr>
      </w:pPr>
    </w:p>
    <w:tbl>
      <w:tblPr>
        <w:tblStyle w:val="TableGrid"/>
        <w:bidiVisual/>
        <w:tblW w:w="11470" w:type="dxa"/>
        <w:tblInd w:w="-1113" w:type="dxa"/>
        <w:tblLayout w:type="fixed"/>
        <w:tblLook w:val="04A0" w:firstRow="1" w:lastRow="0" w:firstColumn="1" w:lastColumn="0" w:noHBand="0" w:noVBand="1"/>
      </w:tblPr>
      <w:tblGrid>
        <w:gridCol w:w="1405"/>
        <w:gridCol w:w="10065"/>
      </w:tblGrid>
      <w:tr w:rsidR="009623BC" w:rsidRPr="009623BC" w:rsidTr="00626EF7">
        <w:tc>
          <w:tcPr>
            <w:tcW w:w="1405" w:type="dxa"/>
          </w:tcPr>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rPr>
                <w:rFonts w:cs="B Nazanin"/>
                <w:b/>
                <w:bCs/>
                <w:color w:val="492C46" w:themeColor="accent5" w:themeShade="80"/>
                <w:sz w:val="22"/>
                <w:szCs w:val="22"/>
                <w:rtl/>
                <w:lang w:bidi="fa-IR"/>
              </w:rPr>
            </w:pPr>
          </w:p>
          <w:p w:rsidR="009623BC" w:rsidRPr="009623BC" w:rsidRDefault="009623BC" w:rsidP="00626EF7">
            <w:pPr>
              <w:bidi/>
              <w:jc w:val="center"/>
              <w:rPr>
                <w:rFonts w:cs="B Nazanin"/>
                <w:b/>
                <w:bCs/>
                <w:color w:val="6D4169" w:themeColor="accent5" w:themeShade="BF"/>
                <w:sz w:val="20"/>
                <w:szCs w:val="20"/>
                <w:rtl/>
                <w:lang w:bidi="fa-IR"/>
              </w:rPr>
            </w:pPr>
            <w:r w:rsidRPr="009623BC">
              <w:rPr>
                <w:rFonts w:cs="B Nazanin"/>
                <w:b/>
                <w:bCs/>
                <w:color w:val="492C46" w:themeColor="accent5" w:themeShade="80"/>
                <w:sz w:val="20"/>
                <w:szCs w:val="20"/>
                <w:lang w:bidi="fa-IR"/>
              </w:rPr>
              <w:t>Ui</w:t>
            </w:r>
            <w:r w:rsidRPr="009623BC">
              <w:rPr>
                <w:rFonts w:cs="B Nazanin" w:hint="cs"/>
                <w:b/>
                <w:bCs/>
                <w:color w:val="492C46" w:themeColor="accent5" w:themeShade="80"/>
                <w:sz w:val="20"/>
                <w:szCs w:val="20"/>
                <w:rtl/>
                <w:lang w:bidi="fa-IR"/>
              </w:rPr>
              <w:t xml:space="preserve"> شش ستونی:</w:t>
            </w:r>
          </w:p>
        </w:tc>
        <w:tc>
          <w:tcPr>
            <w:tcW w:w="10065" w:type="dxa"/>
          </w:tcPr>
          <w:p w:rsidR="009623BC" w:rsidRPr="009623BC" w:rsidRDefault="009623BC" w:rsidP="00626EF7">
            <w:pPr>
              <w:bidi/>
              <w:rPr>
                <w:rFonts w:cs="B Nazanin"/>
                <w:b/>
                <w:bCs/>
                <w:color w:val="6D4169" w:themeColor="accent5" w:themeShade="BF"/>
                <w:sz w:val="22"/>
                <w:szCs w:val="22"/>
                <w:lang w:bidi="fa-IR"/>
              </w:rPr>
            </w:pPr>
          </w:p>
          <w:p w:rsidR="009623BC" w:rsidRPr="009623BC" w:rsidRDefault="009623BC" w:rsidP="00626EF7">
            <w:pPr>
              <w:bidi/>
              <w:rPr>
                <w:rFonts w:cs="B Nazanin"/>
                <w:b/>
                <w:bCs/>
                <w:color w:val="6D4169" w:themeColor="accent5" w:themeShade="BF"/>
                <w:sz w:val="22"/>
                <w:szCs w:val="22"/>
                <w:rtl/>
                <w:lang w:bidi="fa-IR"/>
              </w:rPr>
            </w:pPr>
            <w:r w:rsidRPr="009623BC">
              <w:rPr>
                <w:rFonts w:cs="B Nazanin"/>
                <w:b/>
                <w:bCs/>
                <w:noProof/>
                <w:color w:val="492C46" w:themeColor="accent5" w:themeShade="80"/>
                <w:sz w:val="22"/>
                <w:szCs w:val="22"/>
                <w:rtl/>
                <w:lang w:eastAsia="en-US"/>
              </w:rPr>
              <w:lastRenderedPageBreak/>
              <w:drawing>
                <wp:inline distT="0" distB="0" distL="0" distR="0" wp14:anchorId="0209CCFD" wp14:editId="4D09AE99">
                  <wp:extent cx="5943600" cy="2962592"/>
                  <wp:effectExtent l="0" t="0" r="0" b="9525"/>
                  <wp:docPr id="60" name="Picture 60" descr="D:\tahlil\taraz\Ui\6_Sot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hlil\taraz\Ui\6_Soton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62592"/>
                          </a:xfrm>
                          <a:prstGeom prst="rect">
                            <a:avLst/>
                          </a:prstGeom>
                          <a:noFill/>
                          <a:ln>
                            <a:noFill/>
                          </a:ln>
                        </pic:spPr>
                      </pic:pic>
                    </a:graphicData>
                  </a:graphic>
                </wp:inline>
              </w:drawing>
            </w:r>
          </w:p>
          <w:p w:rsidR="009623BC" w:rsidRPr="009623BC" w:rsidRDefault="009623BC" w:rsidP="00626EF7">
            <w:pPr>
              <w:bidi/>
              <w:rPr>
                <w:rFonts w:cs="B Nazanin"/>
                <w:b/>
                <w:bCs/>
                <w:color w:val="6D4169" w:themeColor="accent5" w:themeShade="BF"/>
                <w:sz w:val="22"/>
                <w:szCs w:val="22"/>
                <w:rtl/>
                <w:lang w:bidi="fa-IR"/>
              </w:rPr>
            </w:pPr>
          </w:p>
        </w:tc>
      </w:tr>
      <w:tr w:rsidR="009623BC" w:rsidRPr="009623BC" w:rsidTr="00626EF7">
        <w:trPr>
          <w:trHeight w:val="5298"/>
        </w:trPr>
        <w:tc>
          <w:tcPr>
            <w:tcW w:w="1405" w:type="dxa"/>
          </w:tcPr>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0"/>
                <w:szCs w:val="20"/>
                <w:lang w:bidi="fa-IR"/>
              </w:rPr>
            </w:pPr>
          </w:p>
          <w:p w:rsidR="009623BC" w:rsidRPr="009623BC" w:rsidRDefault="009623BC" w:rsidP="00626EF7">
            <w:pPr>
              <w:bidi/>
              <w:jc w:val="center"/>
              <w:rPr>
                <w:rFonts w:cs="B Nazanin"/>
                <w:b/>
                <w:bCs/>
                <w:color w:val="492C46" w:themeColor="accent5" w:themeShade="80"/>
                <w:sz w:val="22"/>
                <w:szCs w:val="22"/>
                <w:rtl/>
                <w:lang w:bidi="fa-IR"/>
              </w:rPr>
            </w:pPr>
            <w:r w:rsidRPr="009623BC">
              <w:rPr>
                <w:rFonts w:cs="B Nazanin"/>
                <w:b/>
                <w:bCs/>
                <w:color w:val="492C46" w:themeColor="accent5" w:themeShade="80"/>
                <w:sz w:val="20"/>
                <w:szCs w:val="20"/>
                <w:lang w:bidi="fa-IR"/>
              </w:rPr>
              <w:t>Ui</w:t>
            </w:r>
            <w:r w:rsidRPr="009623BC">
              <w:rPr>
                <w:rFonts w:cs="B Nazanin" w:hint="cs"/>
                <w:b/>
                <w:bCs/>
                <w:color w:val="492C46" w:themeColor="accent5" w:themeShade="80"/>
                <w:sz w:val="20"/>
                <w:szCs w:val="20"/>
                <w:rtl/>
                <w:lang w:bidi="fa-IR"/>
              </w:rPr>
              <w:t xml:space="preserve"> هشت ستونی:</w:t>
            </w:r>
          </w:p>
        </w:tc>
        <w:tc>
          <w:tcPr>
            <w:tcW w:w="10065" w:type="dxa"/>
          </w:tcPr>
          <w:p w:rsidR="009623BC" w:rsidRPr="009623BC" w:rsidRDefault="009623BC" w:rsidP="00626EF7">
            <w:pPr>
              <w:bidi/>
              <w:rPr>
                <w:rFonts w:cs="B Nazanin"/>
                <w:b/>
                <w:bCs/>
                <w:noProof/>
                <w:color w:val="6D4169" w:themeColor="accent5" w:themeShade="BF"/>
                <w:sz w:val="22"/>
                <w:szCs w:val="22"/>
                <w:rtl/>
                <w:lang w:eastAsia="en-US"/>
              </w:rPr>
            </w:pPr>
          </w:p>
          <w:p w:rsidR="009623BC" w:rsidRPr="009623BC" w:rsidRDefault="009623BC" w:rsidP="00626EF7">
            <w:pPr>
              <w:bidi/>
              <w:rPr>
                <w:rFonts w:cs="B Nazanin"/>
                <w:b/>
                <w:bCs/>
                <w:color w:val="6D4169" w:themeColor="accent5" w:themeShade="BF"/>
                <w:sz w:val="22"/>
                <w:szCs w:val="22"/>
                <w:rtl/>
                <w:lang w:bidi="fa-IR"/>
              </w:rPr>
            </w:pPr>
            <w:r w:rsidRPr="009623BC">
              <w:rPr>
                <w:rFonts w:cs="B Nazanin"/>
                <w:b/>
                <w:bCs/>
                <w:noProof/>
                <w:color w:val="492C46" w:themeColor="accent5" w:themeShade="80"/>
                <w:sz w:val="22"/>
                <w:szCs w:val="22"/>
                <w:rtl/>
                <w:lang w:eastAsia="en-US"/>
              </w:rPr>
              <w:drawing>
                <wp:inline distT="0" distB="0" distL="0" distR="0" wp14:anchorId="077BEF44" wp14:editId="3896B95A">
                  <wp:extent cx="5943600" cy="2962592"/>
                  <wp:effectExtent l="0" t="0" r="0" b="9525"/>
                  <wp:docPr id="61" name="Picture 61" descr="D:\tahlil\taraz\Ui\8_Sot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ahlil\taraz\Ui\8_Soton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2592"/>
                          </a:xfrm>
                          <a:prstGeom prst="rect">
                            <a:avLst/>
                          </a:prstGeom>
                          <a:noFill/>
                          <a:ln>
                            <a:noFill/>
                          </a:ln>
                        </pic:spPr>
                      </pic:pic>
                    </a:graphicData>
                  </a:graphic>
                </wp:inline>
              </w:drawing>
            </w:r>
          </w:p>
        </w:tc>
      </w:tr>
    </w:tbl>
    <w:p w:rsidR="009623BC" w:rsidRPr="009623BC" w:rsidRDefault="009623BC" w:rsidP="009623BC">
      <w:pPr>
        <w:pStyle w:val="Heading1"/>
        <w:tabs>
          <w:tab w:val="right" w:pos="8389"/>
        </w:tabs>
        <w:bidi/>
        <w:jc w:val="both"/>
        <w:rPr>
          <w:rFonts w:cs="B Nazanin"/>
          <w:sz w:val="22"/>
          <w:szCs w:val="22"/>
          <w:lang w:bidi="fa-IR"/>
        </w:rPr>
      </w:pPr>
    </w:p>
    <w:p w:rsidR="00720ADF" w:rsidRPr="009623BC" w:rsidRDefault="00720ADF" w:rsidP="00720ADF">
      <w:pPr>
        <w:rPr>
          <w:rFonts w:cs="B Nazanin"/>
          <w:sz w:val="22"/>
          <w:szCs w:val="22"/>
          <w:rtl/>
        </w:rPr>
      </w:pPr>
    </w:p>
    <w:p w:rsidR="00720ADF" w:rsidRPr="009623BC" w:rsidRDefault="00720ADF" w:rsidP="00720ADF">
      <w:pPr>
        <w:rPr>
          <w:rFonts w:cs="B Nazanin"/>
          <w:sz w:val="22"/>
          <w:szCs w:val="22"/>
          <w:rtl/>
        </w:rPr>
      </w:pPr>
    </w:p>
    <w:p w:rsidR="005D1D23" w:rsidRPr="009623BC" w:rsidRDefault="005D1D23" w:rsidP="005D1D23">
      <w:pPr>
        <w:pStyle w:val="Heading1"/>
        <w:tabs>
          <w:tab w:val="right" w:pos="8389"/>
        </w:tabs>
        <w:bidi/>
        <w:rPr>
          <w:rFonts w:cs="B Nazanin"/>
          <w:sz w:val="24"/>
          <w:szCs w:val="24"/>
          <w:rtl/>
          <w:lang w:bidi="fa-IR"/>
        </w:rPr>
      </w:pPr>
      <w:bookmarkStart w:id="4" w:name="_Toc16953746"/>
      <w:r w:rsidRPr="009623BC">
        <w:rPr>
          <w:rFonts w:cs="B Nazanin"/>
          <w:sz w:val="24"/>
          <w:szCs w:val="24"/>
          <w:rtl/>
          <w:lang w:bidi="fa-IR"/>
        </w:rPr>
        <w:lastRenderedPageBreak/>
        <w:t>ا</w:t>
      </w:r>
      <w:r w:rsidRPr="009623BC">
        <w:rPr>
          <w:rFonts w:cs="B Nazanin" w:hint="cs"/>
          <w:sz w:val="24"/>
          <w:szCs w:val="24"/>
          <w:rtl/>
          <w:lang w:bidi="fa-IR"/>
        </w:rPr>
        <w:t>رز</w:t>
      </w:r>
      <w:bookmarkEnd w:id="4"/>
    </w:p>
    <w:p w:rsidR="005D1D23" w:rsidRPr="009623BC" w:rsidRDefault="005D1D23" w:rsidP="005D1D23">
      <w:pPr>
        <w:pStyle w:val="Heading2"/>
        <w:numPr>
          <w:ilvl w:val="0"/>
          <w:numId w:val="0"/>
        </w:numPr>
        <w:bidi/>
        <w:ind w:left="360"/>
        <w:rPr>
          <w:rFonts w:cs="B Nazanin"/>
          <w:szCs w:val="24"/>
          <w:lang w:bidi="fa-IR"/>
        </w:rPr>
      </w:pPr>
      <w:bookmarkStart w:id="5" w:name="_Toc16953747"/>
      <w:r w:rsidRPr="009623BC">
        <w:rPr>
          <w:rFonts w:cs="B Nazanin" w:hint="cs"/>
          <w:szCs w:val="24"/>
          <w:rtl/>
          <w:lang w:bidi="fa-IR"/>
        </w:rPr>
        <w:t>تعریف ارز</w:t>
      </w:r>
      <w:bookmarkEnd w:id="5"/>
      <w:r w:rsidRPr="009623BC">
        <w:rPr>
          <w:rFonts w:cs="B Nazanin" w:hint="cs"/>
          <w:szCs w:val="24"/>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1D23" w:rsidRPr="009623BC" w:rsidTr="009B2AEB">
        <w:tc>
          <w:tcPr>
            <w:cnfStyle w:val="001000000000" w:firstRow="0" w:lastRow="0" w:firstColumn="1" w:lastColumn="0" w:oddVBand="0" w:evenVBand="0" w:oddHBand="0" w:evenHBand="0" w:firstRowFirstColumn="0" w:firstRowLastColumn="0" w:lastRowFirstColumn="0" w:lastRowLastColumn="0"/>
            <w:tcW w:w="308" w:type="pct"/>
          </w:tcPr>
          <w:p w:rsidR="005D1D23" w:rsidRPr="009623BC" w:rsidRDefault="005D1D23" w:rsidP="009B2AEB">
            <w:pPr>
              <w:bidi/>
              <w:jc w:val="left"/>
              <w:rPr>
                <w:rFonts w:cs="B Nazanin"/>
                <w:i/>
                <w:iCs/>
                <w:color w:val="595959" w:themeColor="text1" w:themeTint="A6"/>
                <w:sz w:val="24"/>
                <w:szCs w:val="24"/>
                <w:lang w:bidi="fa-IR"/>
              </w:rPr>
            </w:pPr>
            <w:r w:rsidRPr="009623BC">
              <w:rPr>
                <w:rFonts w:cs="B Nazanin"/>
                <w:i/>
                <w:iCs/>
                <w:color w:val="595959" w:themeColor="text1" w:themeTint="A6"/>
                <w:sz w:val="24"/>
                <w:szCs w:val="24"/>
                <w:lang w:bidi="fa-IR"/>
              </w:rPr>
              <w:t xml:space="preserve"> </w:t>
            </w:r>
            <w:r w:rsidRPr="009623BC">
              <w:rPr>
                <w:rFonts w:cs="B Nazanin"/>
                <w:i/>
                <w:iCs/>
                <w:noProof/>
                <w:color w:val="595959" w:themeColor="text1" w:themeTint="A6"/>
                <w:sz w:val="24"/>
                <w:szCs w:val="24"/>
                <w:lang w:eastAsia="en-US"/>
              </w:rPr>
              <mc:AlternateContent>
                <mc:Choice Requires="wpg">
                  <w:drawing>
                    <wp:inline distT="0" distB="0" distL="0" distR="0" wp14:anchorId="09518DA3" wp14:editId="18B354D3">
                      <wp:extent cx="141605" cy="141605"/>
                      <wp:effectExtent l="0" t="0" r="0" b="0"/>
                      <wp:docPr id="4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1" name="Rectangle 4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2" name="Freeform 42"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2E085C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cU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SpszNipIZ1ItfZF30OrR7K&#10;1inzpiaxLu1xi9987tpf2y+d+eKoPxH/l0N3plcwc16UzF8nmYuXwcnxpRd68Rrmc1wy71UY8hNi&#10;9c2v8tPH2d+txkFX5NvkyqVFQvVXzfo/ptmvp6wtVCh64j9q5o2a/YJMy+pjVTgh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CNSRxSqCAAAlSgAAA4AAAAAAAAAAAAAAAAALgIA&#10;AGRycy9lMm9Eb2MueG1sUEsBAi0AFAAGAAgAAAAhAAXiDD3ZAAAAAwEAAA8AAAAAAAAAAAAAAAAA&#10;BAsAAGRycy9kb3ducmV2LnhtbFBLBQYAAAAABAAEAPMAAAAKDAAAAAA=&#10;">
                      <v:rect id="Rectangle 41"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K3MMA&#10;AADbAAAADwAAAGRycy9kb3ducmV2LnhtbESPQWvCQBSE74L/YXmCN90YQpXUVaRQKAhFU3vo7ZF9&#10;JsHs2yW7TdJ/7xYEj8PMfMNs96NpRU+dbywrWC0TEMSl1Q1XCi5f74sNCB+QNbaWScEfedjvppMt&#10;5toOfKa+CJWIEPY5KqhDcLmUvqzJoF9aRxy9q+0Mhii7SuoOhwg3rUyT5EUabDgu1OjorabyVvwa&#10;BUf85Av210Zu1qc0cdT+ZO5bqflsPLyCCDSGZ/jR/tAKshX8f4k/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VK3MMAAADbAAAADwAAAAAAAAAAAAAAAACYAgAAZHJzL2Rv&#10;d25yZXYueG1sUEsFBgAAAAAEAAQA9QAAAIgDAAAAAA==&#10;" fillcolor="#2e74b5 [2404]" stroked="f" strokeweight="0"/>
                      <v:shape id="Freeform 42"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b4psUA&#10;AADbAAAADwAAAGRycy9kb3ducmV2LnhtbESPQWvCQBSE74L/YXlCb2ZTKTVEVymC0B5KU03vr9ln&#10;Es2+TbNbk/rru4LgcZiZb5jlejCNOFPnassKHqMYBHFhdc2lgny/nSYgnEfW2FgmBX/kYL0aj5aY&#10;atvzJ513vhQBwi5FBZX3bSqlKyoy6CLbEgfvYDuDPsiulLrDPsBNI2dx/CwN1hwWKmxpU1Fx2v0a&#10;BR/f9njZ/2Rl8/XW5la/F/Nsnij1MBleFiA8Df4evrVftYKnGV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9vim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5D1D23" w:rsidRPr="009623BC" w:rsidRDefault="005D1D23" w:rsidP="009B2AEB">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sidRPr="009623BC">
              <w:rPr>
                <w:rFonts w:cs="B Nazanin" w:hint="cs"/>
                <w:sz w:val="24"/>
                <w:szCs w:val="24"/>
                <w:rtl/>
                <w:lang w:bidi="fa-IR"/>
              </w:rPr>
              <w:t>در سیستم حسابداری برای ورود اطلاعات یک ارز پیش فرض وجود دارد  که کلیه مبالغ در شده در اسناد و فرم های عملیاتی بر مبنای این ارز پایه خواهد بود . سایر ارز ها در فرم مجزا تعریف و با توجه به نیاز در رویداد های مالی به عنوان ارز دوم درج مبلغ و نرخ برابری آن تعیین میگردد.</w:t>
            </w:r>
          </w:p>
          <w:p w:rsidR="005D1D23" w:rsidRPr="009623BC" w:rsidRDefault="005D1D23" w:rsidP="009B2AEB">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b/>
                <w:bCs/>
                <w:sz w:val="24"/>
                <w:szCs w:val="24"/>
                <w:rtl/>
                <w:lang w:bidi="fa-IR"/>
              </w:rPr>
            </w:pPr>
            <w:r w:rsidRPr="009623BC">
              <w:rPr>
                <w:rFonts w:cs="B Nazanin" w:hint="cs"/>
                <w:b/>
                <w:bCs/>
                <w:sz w:val="24"/>
                <w:szCs w:val="24"/>
                <w:rtl/>
                <w:lang w:bidi="fa-IR"/>
              </w:rPr>
              <w:t>باید دقت شود که نرخ ارز در مقایسه با ارز پایه محاسبه خواهد شد</w:t>
            </w:r>
            <w:r w:rsidR="00146CFA" w:rsidRPr="009623BC">
              <w:rPr>
                <w:rFonts w:cs="B Nazanin"/>
                <w:b/>
                <w:bCs/>
                <w:sz w:val="24"/>
                <w:szCs w:val="24"/>
                <w:lang w:bidi="fa-IR"/>
              </w:rPr>
              <w:t xml:space="preserve"> </w:t>
            </w:r>
            <w:r w:rsidR="00146CFA" w:rsidRPr="009623BC">
              <w:rPr>
                <w:rFonts w:cs="B Nazanin" w:hint="cs"/>
                <w:b/>
                <w:bCs/>
                <w:sz w:val="24"/>
                <w:szCs w:val="24"/>
                <w:rtl/>
                <w:lang w:bidi="fa-IR"/>
              </w:rPr>
              <w:t>که در پیکر بندی تعریف شرکت تعیین میشود</w:t>
            </w:r>
            <w:r w:rsidRPr="009623BC">
              <w:rPr>
                <w:rFonts w:cs="B Nazanin" w:hint="cs"/>
                <w:b/>
                <w:bCs/>
                <w:sz w:val="24"/>
                <w:szCs w:val="24"/>
                <w:rtl/>
                <w:lang w:bidi="fa-IR"/>
              </w:rPr>
              <w:t xml:space="preserve">. لذا اگر ارز پایه یورو انتخاب شده باشد، نرخ تمامی ارز های دیگر باید در مقایسه با یورو محاسبه ، نگهداری و پیشنهاد گردد.  </w:t>
            </w:r>
          </w:p>
          <w:p w:rsidR="005D1D23" w:rsidRPr="009623BC" w:rsidRDefault="005D1D23" w:rsidP="009B2AEB">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b/>
                <w:bCs/>
                <w:sz w:val="24"/>
                <w:szCs w:val="24"/>
                <w:rtl/>
                <w:lang w:bidi="fa-IR"/>
              </w:rPr>
            </w:pPr>
            <w:r w:rsidRPr="009623BC">
              <w:rPr>
                <w:rFonts w:cs="B Nazanin" w:hint="cs"/>
                <w:b/>
                <w:bCs/>
                <w:sz w:val="24"/>
                <w:szCs w:val="24"/>
                <w:rtl/>
                <w:lang w:bidi="fa-IR"/>
              </w:rPr>
              <w:t>دسترسی :</w:t>
            </w:r>
          </w:p>
          <w:p w:rsidR="005D1D23" w:rsidRPr="009623BC" w:rsidRDefault="005D1D23" w:rsidP="009B2AEB">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9623BC">
              <w:rPr>
                <w:rFonts w:cs="B Nazanin" w:hint="cs"/>
                <w:sz w:val="24"/>
                <w:szCs w:val="24"/>
                <w:rtl/>
                <w:lang w:bidi="fa-IR"/>
              </w:rPr>
              <w:t xml:space="preserve">دسترسی مشاهده _  ایجاد اصلاح حذف  جستجو فیلتر و چاپ تغییر وضعیت _ برای معرفی و نرخ ارز افزوده شود. </w:t>
            </w:r>
          </w:p>
          <w:p w:rsidR="005D1D23" w:rsidRPr="009623BC" w:rsidRDefault="005D1D23" w:rsidP="009B2AEB">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9623BC">
              <w:rPr>
                <w:rFonts w:cs="B Nazanin" w:hint="cs"/>
                <w:sz w:val="24"/>
                <w:szCs w:val="24"/>
                <w:rtl/>
                <w:lang w:bidi="fa-IR"/>
              </w:rPr>
              <w:t xml:space="preserve">در صورت استفاده شدن ارز در اطلاعات اسناد حسابداری امکان حذف ارز وجود نداشته باشد. </w:t>
            </w:r>
          </w:p>
          <w:p w:rsidR="005D1D23" w:rsidRPr="009623BC" w:rsidRDefault="005D1D23" w:rsidP="009B2AEB">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5D1D23" w:rsidRPr="009623BC" w:rsidRDefault="005D1D23" w:rsidP="005D1D23">
      <w:pPr>
        <w:bidi/>
        <w:spacing w:line="240" w:lineRule="auto"/>
        <w:rPr>
          <w:rFonts w:cs="B Nazanin"/>
          <w:sz w:val="24"/>
          <w:szCs w:val="24"/>
          <w:rtl/>
        </w:rPr>
      </w:pPr>
    </w:p>
    <w:p w:rsidR="005D1D23" w:rsidRPr="009623BC" w:rsidRDefault="005D1D23" w:rsidP="005D1D23">
      <w:pPr>
        <w:bidi/>
        <w:spacing w:line="240" w:lineRule="auto"/>
        <w:rPr>
          <w:rFonts w:cs="B Nazanin"/>
          <w:b/>
          <w:bCs/>
          <w:sz w:val="24"/>
          <w:szCs w:val="24"/>
          <w:rtl/>
        </w:rPr>
      </w:pPr>
      <w:r w:rsidRPr="009623BC">
        <w:rPr>
          <w:rFonts w:cs="B Nazanin" w:hint="cs"/>
          <w:b/>
          <w:bCs/>
          <w:sz w:val="24"/>
          <w:szCs w:val="24"/>
          <w:rtl/>
        </w:rPr>
        <w:t xml:space="preserve">نکته های کلی </w:t>
      </w:r>
      <w:r w:rsidRPr="009623BC">
        <w:rPr>
          <w:rFonts w:cs="B Nazanin" w:hint="cs"/>
          <w:b/>
          <w:bCs/>
          <w:sz w:val="24"/>
          <w:szCs w:val="24"/>
          <w:rtl/>
          <w:lang w:bidi="fa-IR"/>
        </w:rPr>
        <w:t>ارز</w:t>
      </w:r>
      <w:r w:rsidRPr="009623BC">
        <w:rPr>
          <w:rFonts w:cs="B Nazanin" w:hint="cs"/>
          <w:b/>
          <w:bCs/>
          <w:sz w:val="24"/>
          <w:szCs w:val="24"/>
          <w:rtl/>
        </w:rPr>
        <w:t xml:space="preserve">: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مدیریت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ascii="SECNaskhArabicUI-Bold" w:cs="B Nazanin"/>
          <w:b/>
          <w:bCs/>
          <w:color w:val="252525"/>
          <w:sz w:val="52"/>
          <w:szCs w:val="52"/>
        </w:rPr>
        <w:t xml:space="preserve"> </w:t>
      </w:r>
      <w:r w:rsidRPr="009623BC">
        <w:rPr>
          <w:rFonts w:cs="B Nazanin" w:hint="cs"/>
          <w:i/>
          <w:iCs/>
          <w:color w:val="595959" w:themeColor="text1" w:themeTint="A6"/>
          <w:sz w:val="24"/>
          <w:szCs w:val="24"/>
          <w:rtl/>
          <w:lang w:bidi="fa-IR"/>
        </w:rPr>
        <w:t>سیستم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تحت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وب</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تدبیر</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۱</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مدیریت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شرکتها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 مدیریت 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شرکت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یک</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ارز پایه </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یا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مبدا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اصلی</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تخصیص</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یافت</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طور پیش</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فرض</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همان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ریال</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ایران 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بود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کلیه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ثبتهای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مالی،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دفاتر، گزارشها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صورتهای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مالی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طور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پیش</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فرض</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اساس</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پایه صادر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چون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سطح</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شرکت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تعریف</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نیازی 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نگهداری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شناسه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آن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ثبتهای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مالی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بود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ثبتهای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مالی،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مانند سیستم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فعلی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تدبیر،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شناسه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صورتی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دارند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 دیگری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پایه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آنها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دخیل</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باشد</w:t>
      </w:r>
      <w:r w:rsidRPr="009623BC">
        <w:rPr>
          <w:rFonts w:cs="B Nazanin"/>
          <w:i/>
          <w:iCs/>
          <w:color w:val="595959" w:themeColor="text1" w:themeTint="A6"/>
          <w:sz w:val="24"/>
          <w:szCs w:val="24"/>
          <w:rtl/>
          <w:lang w:bidi="fa-IR"/>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۲</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معرفی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مورد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نیاز،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جمله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پایه،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معرفی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 مدیریت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معرفی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علاوه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نام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کشور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مربوطه 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شرح،</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فیلدهای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نمایه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المللی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ارز </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 xml:space="preserve">مانند </w:t>
      </w:r>
      <w:r w:rsidRPr="009623BC">
        <w:rPr>
          <w:rFonts w:cs="B Nazanin"/>
          <w:i/>
          <w:iCs/>
          <w:color w:val="595959" w:themeColor="text1" w:themeTint="A6"/>
          <w:sz w:val="24"/>
          <w:szCs w:val="24"/>
          <w:lang w:bidi="fa-IR"/>
        </w:rPr>
        <w:t xml:space="preserve">CAD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USD </w:t>
      </w:r>
      <w:r w:rsidRPr="009623BC">
        <w:rPr>
          <w:rFonts w:cs="B Nazanin" w:hint="cs"/>
          <w:i/>
          <w:iCs/>
          <w:color w:val="595959" w:themeColor="text1" w:themeTint="A6"/>
          <w:sz w:val="24"/>
          <w:szCs w:val="24"/>
          <w:rtl/>
          <w:lang w:bidi="fa-IR"/>
        </w:rPr>
        <w:t>که از لیست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رایج</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جهان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باید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انتخاب</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شود</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 xml:space="preserve"> ،</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نام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جزء </w:t>
      </w:r>
      <w:r w:rsidRPr="009623BC">
        <w:rPr>
          <w:rFonts w:cs="B Nazanin"/>
          <w:i/>
          <w:iCs/>
          <w:color w:val="595959" w:themeColor="text1" w:themeTint="A6"/>
          <w:sz w:val="24"/>
          <w:szCs w:val="24"/>
          <w:rtl/>
          <w:lang w:bidi="fa-IR"/>
        </w:rPr>
        <w:t xml:space="preserve"> </w:t>
      </w:r>
      <w:r w:rsidRPr="009623BC">
        <w:rPr>
          <w:rFonts w:cs="B Nazanin"/>
          <w:i/>
          <w:iCs/>
          <w:color w:val="595959" w:themeColor="text1" w:themeTint="A6"/>
          <w:sz w:val="24"/>
          <w:szCs w:val="24"/>
          <w:lang w:bidi="fa-IR"/>
        </w:rPr>
        <w:t xml:space="preserve">minor currency unit   </w:t>
      </w:r>
      <w:r w:rsidRPr="009623BC">
        <w:rPr>
          <w:rFonts w:cs="B Nazanin" w:hint="cs"/>
          <w:i/>
          <w:iCs/>
          <w:color w:val="595959" w:themeColor="text1" w:themeTint="A6"/>
          <w:sz w:val="24"/>
          <w:szCs w:val="24"/>
          <w:rtl/>
          <w:lang w:bidi="fa-IR"/>
        </w:rPr>
        <w:t xml:space="preserve"> که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معمولا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سنت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نامیده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شود،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نسبت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تبدیل</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 اصلی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جزء</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که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معمولا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برابر ۱۰۰</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باشد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هزار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برای برخی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ارزها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کاربرد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دارد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تعداد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اعشار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ارز </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معمولا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سه رقم</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نیز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نگهداری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w:t>
      </w:r>
      <w:r w:rsidRPr="009623BC">
        <w:rPr>
          <w:rFonts w:cs="B Nazanin"/>
          <w:i/>
          <w:iCs/>
          <w:color w:val="595959" w:themeColor="text1" w:themeTint="A6"/>
          <w:sz w:val="24"/>
          <w:szCs w:val="24"/>
          <w:rtl/>
          <w:lang w:bidi="fa-IR"/>
        </w:rPr>
        <w:t xml:space="preserve">. در جدول اطلاعاتی مربوطه، شناسه ارز (id) به عنوان کلید اصلی این موجودیت در نظر گرفته می‌شود و مقدار آن همواره توسط سیستم پیشنهاد داده خواهد شد.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نمایه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استاندارد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ارزها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توان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استخراج</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نسبتهای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تبدیل لحظه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سرویس</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آنلاین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موجود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استفاده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کرد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جزء</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بیشتر 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چاپی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گزارشات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کاربرد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داشت،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چند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صورت لزوم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توان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آن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عملیاتی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نیز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استفاده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کرد</w:t>
      </w:r>
      <w:r w:rsidRPr="009623BC">
        <w:rPr>
          <w:rFonts w:cs="B Nazanin"/>
          <w:i/>
          <w:iCs/>
          <w:color w:val="595959" w:themeColor="text1" w:themeTint="A6"/>
          <w:sz w:val="24"/>
          <w:szCs w:val="24"/>
          <w:rtl/>
          <w:lang w:bidi="fa-IR"/>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lastRenderedPageBreak/>
        <w:t>تعداد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اعشار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مبلغ</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نیز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تکلیف</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هنگام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روند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کردن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مبالغ ارزی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روشن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کند</w:t>
      </w:r>
      <w:r w:rsidRPr="009623BC">
        <w:rPr>
          <w:rFonts w:cs="B Nazanin"/>
          <w:i/>
          <w:iCs/>
          <w:color w:val="595959" w:themeColor="text1" w:themeTint="A6"/>
          <w:sz w:val="24"/>
          <w:szCs w:val="24"/>
          <w:rtl/>
          <w:lang w:bidi="fa-IR"/>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۳</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همانطور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اشاره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آرتیکلهای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مالی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نگهداری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نوع</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 مبلغ</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فیلد </w:t>
      </w:r>
      <w:r w:rsidRPr="009623BC">
        <w:rPr>
          <w:rFonts w:cs="B Nazanin"/>
          <w:i/>
          <w:iCs/>
          <w:color w:val="595959" w:themeColor="text1" w:themeTint="A6"/>
          <w:sz w:val="24"/>
          <w:szCs w:val="24"/>
          <w:lang w:bidi="fa-IR"/>
        </w:rPr>
        <w:t xml:space="preserve">currencyVal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currencyId </w:t>
      </w:r>
      <w:r w:rsidRPr="009623BC">
        <w:rPr>
          <w:rFonts w:cs="B Nazanin" w:hint="cs"/>
          <w:i/>
          <w:iCs/>
          <w:color w:val="595959" w:themeColor="text1" w:themeTint="A6"/>
          <w:sz w:val="24"/>
          <w:szCs w:val="24"/>
          <w:rtl/>
          <w:lang w:bidi="fa-IR"/>
        </w:rPr>
        <w:t>خواهند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بود.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تمامی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عملیاتی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نیز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یک</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فیلد </w:t>
      </w:r>
      <w:r w:rsidRPr="009623BC">
        <w:rPr>
          <w:rFonts w:cs="B Nazanin"/>
          <w:i/>
          <w:iCs/>
          <w:color w:val="595959" w:themeColor="text1" w:themeTint="A6"/>
          <w:sz w:val="24"/>
          <w:szCs w:val="24"/>
          <w:lang w:bidi="fa-IR"/>
        </w:rPr>
        <w:t xml:space="preserve">currencyId </w:t>
      </w:r>
      <w:r w:rsidRPr="009623BC">
        <w:rPr>
          <w:rFonts w:cs="B Nazanin" w:hint="cs"/>
          <w:i/>
          <w:iCs/>
          <w:color w:val="595959" w:themeColor="text1" w:themeTint="A6"/>
          <w:sz w:val="24"/>
          <w:szCs w:val="24"/>
          <w:rtl/>
          <w:lang w:bidi="fa-IR"/>
        </w:rPr>
        <w:t xml:space="preserve">  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یک</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فیلد</w:t>
      </w:r>
      <w:r w:rsidRPr="009623BC">
        <w:rPr>
          <w:rFonts w:cs="B Nazanin"/>
          <w:i/>
          <w:iCs/>
          <w:color w:val="595959" w:themeColor="text1" w:themeTint="A6"/>
          <w:sz w:val="24"/>
          <w:szCs w:val="24"/>
          <w:lang w:bidi="fa-IR"/>
        </w:rPr>
        <w:t xml:space="preserve"> currencyRate </w:t>
      </w:r>
      <w:r w:rsidRPr="009623BC">
        <w:rPr>
          <w:rFonts w:cs="B Nazanin" w:hint="cs"/>
          <w:i/>
          <w:iCs/>
          <w:color w:val="595959" w:themeColor="text1" w:themeTint="A6"/>
          <w:sz w:val="24"/>
          <w:szCs w:val="24"/>
          <w:rtl/>
          <w:lang w:bidi="fa-IR"/>
        </w:rPr>
        <w:t>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نگهداری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نوع</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مقایسه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پایه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شرکت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مورد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نظر</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مورد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نظر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بود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برخی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فرمهای خاص</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ممکن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است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سطرهای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نیز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فیلدهای</w:t>
      </w:r>
      <w:r w:rsidRPr="009623BC">
        <w:rPr>
          <w:rFonts w:cs="B Nazanin"/>
          <w:i/>
          <w:iCs/>
          <w:color w:val="595959" w:themeColor="text1" w:themeTint="A6"/>
          <w:sz w:val="24"/>
          <w:szCs w:val="24"/>
          <w:lang w:bidi="fa-IR"/>
        </w:rPr>
        <w:t xml:space="preserve"> currencyVal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currencyId</w:t>
      </w:r>
      <w:r w:rsidRPr="009623BC">
        <w:rPr>
          <w:rFonts w:cs="B Nazanin" w:hint="cs"/>
          <w:i/>
          <w:iCs/>
          <w:color w:val="595959" w:themeColor="text1" w:themeTint="A6"/>
          <w:sz w:val="24"/>
          <w:szCs w:val="24"/>
          <w:rtl/>
          <w:lang w:bidi="fa-IR"/>
        </w:rPr>
        <w:t xml:space="preserve"> جداگانه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باشند</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مانند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لیست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هزینه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پروفرما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فاکتور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خرید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ثبتهای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مالی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ایجاد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فرمها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باید منعکس</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کننده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تمامی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انتخاب</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عملیاتی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سطرهای آن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توجه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وارد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باشند</w:t>
      </w:r>
      <w:r w:rsidRPr="009623BC">
        <w:rPr>
          <w:rFonts w:cs="B Nazanin"/>
          <w:i/>
          <w:iCs/>
          <w:color w:val="595959" w:themeColor="text1" w:themeTint="A6"/>
          <w:sz w:val="24"/>
          <w:szCs w:val="24"/>
          <w:rtl/>
          <w:lang w:bidi="fa-IR"/>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۴</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جدول</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یک</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جدول</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دیگر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نام </w:t>
      </w:r>
      <w:r w:rsidRPr="009623BC">
        <w:rPr>
          <w:rFonts w:cs="B Nazanin"/>
          <w:i/>
          <w:iCs/>
          <w:color w:val="595959" w:themeColor="text1" w:themeTint="A6"/>
          <w:sz w:val="24"/>
          <w:szCs w:val="24"/>
          <w:lang w:bidi="fa-IR"/>
        </w:rPr>
        <w:t xml:space="preserve">CurrencyRate </w:t>
      </w:r>
      <w:r w:rsidRPr="009623BC">
        <w:rPr>
          <w:rFonts w:cs="B Nazanin" w:hint="cs"/>
          <w:i/>
          <w:iCs/>
          <w:color w:val="595959" w:themeColor="text1" w:themeTint="A6"/>
          <w:sz w:val="24"/>
          <w:szCs w:val="24"/>
          <w:rtl/>
          <w:lang w:bidi="fa-IR"/>
        </w:rPr>
        <w:t xml:space="preserve"> 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نگهداری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روزانه</w:t>
      </w:r>
      <w:r w:rsidRPr="009623BC">
        <w:rPr>
          <w:rFonts w:cs="B Nazanin"/>
          <w:i/>
          <w:iCs/>
          <w:color w:val="595959" w:themeColor="text1" w:themeTint="A6"/>
          <w:sz w:val="24"/>
          <w:szCs w:val="24"/>
          <w:lang w:bidi="fa-IR"/>
        </w:rPr>
        <w:t xml:space="preserve"> - </w:t>
      </w:r>
      <w:r w:rsidRPr="009623BC">
        <w:rPr>
          <w:rFonts w:cs="B Nazanin" w:hint="cs"/>
          <w:i/>
          <w:iCs/>
          <w:color w:val="595959" w:themeColor="text1" w:themeTint="A6"/>
          <w:sz w:val="24"/>
          <w:szCs w:val="24"/>
          <w:rtl/>
          <w:lang w:bidi="fa-IR"/>
        </w:rPr>
        <w:t>یا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لحظه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w:t>
      </w:r>
      <w:r w:rsidRPr="009623BC">
        <w:rPr>
          <w:rFonts w:cs="B Nazanin"/>
          <w:i/>
          <w:iCs/>
          <w:color w:val="595959" w:themeColor="text1" w:themeTint="A6"/>
          <w:sz w:val="24"/>
          <w:szCs w:val="24"/>
          <w:lang w:bidi="fa-IR"/>
        </w:rPr>
        <w:t xml:space="preserve"> - </w:t>
      </w:r>
      <w:r w:rsidRPr="009623BC">
        <w:rPr>
          <w:rFonts w:cs="B Nazanin" w:hint="cs"/>
          <w:i/>
          <w:iCs/>
          <w:color w:val="595959" w:themeColor="text1" w:themeTint="A6"/>
          <w:sz w:val="24"/>
          <w:szCs w:val="24"/>
          <w:rtl/>
          <w:lang w:bidi="fa-IR"/>
        </w:rPr>
        <w:t>ارزها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مرتبط</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بود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جدول، شناسه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تاریخ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زمان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جاری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مقایسه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پایه شرکت</w:t>
      </w:r>
      <w:r w:rsidRPr="009623BC">
        <w:rPr>
          <w:rFonts w:cs="B Nazanin"/>
          <w:i/>
          <w:iCs/>
          <w:color w:val="595959" w:themeColor="text1" w:themeTint="A6"/>
          <w:sz w:val="24"/>
          <w:szCs w:val="24"/>
          <w:rtl/>
          <w:lang w:bidi="fa-IR"/>
        </w:rPr>
        <w:t>، به تفکیک شعبه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نگهداری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w:t>
      </w:r>
      <w:r w:rsidRPr="009623BC">
        <w:rPr>
          <w:rFonts w:cs="B Nazanin"/>
          <w:i/>
          <w:iCs/>
          <w:color w:val="595959" w:themeColor="text1" w:themeTint="A6"/>
          <w:sz w:val="24"/>
          <w:szCs w:val="24"/>
          <w:rtl/>
          <w:lang w:bidi="fa-IR"/>
        </w:rPr>
        <w:t xml:space="preserve">. بنابراین، یک ارز می‌تواند در تاریخ و ساعت معین، در دو شعبه مختلف، دو نرخ متفاوت داشته باشد. </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یک</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نیز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 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ورود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اطلاعات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 جدول</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طراحی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امکان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ورود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صورت دستی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طریق</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یک</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سرویس</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اینترنتی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وجود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داشت</w:t>
      </w:r>
      <w:r w:rsidRPr="009623BC">
        <w:rPr>
          <w:rFonts w:cs="B Nazanin"/>
          <w:i/>
          <w:iCs/>
          <w:color w:val="595959" w:themeColor="text1" w:themeTint="A6"/>
          <w:sz w:val="24"/>
          <w:szCs w:val="24"/>
          <w:rtl/>
          <w:lang w:bidi="fa-IR"/>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روزانه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وارد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جدول</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پیشنهاد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سایر فرمهای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عملیاتی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مورد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استفاده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قرار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گرفت</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البته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کاربر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همواره امکان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تغییر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پیشنهادی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داشت</w:t>
      </w:r>
      <w:r w:rsidRPr="009623BC">
        <w:rPr>
          <w:rFonts w:cs="B Nazanin"/>
          <w:i/>
          <w:iCs/>
          <w:color w:val="595959" w:themeColor="text1" w:themeTint="A6"/>
          <w:sz w:val="24"/>
          <w:szCs w:val="24"/>
          <w:rtl/>
          <w:lang w:bidi="fa-IR"/>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۵</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مشتری،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حساب</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تفصیلی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شناور</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شاید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موجودیت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های دیگر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آینده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تعیین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امکان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تعیین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یک</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پیش</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فرض 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لیست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تعریف</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شرکت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مورد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نظر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وجود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داشت</w:t>
      </w:r>
      <w:r w:rsidRPr="009623BC">
        <w:rPr>
          <w:rFonts w:cs="B Nazanin"/>
          <w:i/>
          <w:iCs/>
          <w:color w:val="595959" w:themeColor="text1" w:themeTint="A6"/>
          <w:sz w:val="24"/>
          <w:szCs w:val="24"/>
          <w:rtl/>
          <w:lang w:bidi="fa-IR"/>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پیشنهاد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فرمهای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عملیاتی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آرتیکلهای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مالی استفاده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شد</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مثلا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انتخاب</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یک</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مشتری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پیش</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فرض آن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یورو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است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یک</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فاکتور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فروش،</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آن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فاکتور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یورو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تغییر 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یافت</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نرخ</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یورو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نیز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توجه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آخرین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سطر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جدول </w:t>
      </w:r>
      <w:r w:rsidRPr="009623BC">
        <w:rPr>
          <w:rFonts w:cs="B Nazanin"/>
          <w:i/>
          <w:iCs/>
          <w:color w:val="595959" w:themeColor="text1" w:themeTint="A6"/>
          <w:sz w:val="24"/>
          <w:szCs w:val="24"/>
          <w:lang w:bidi="fa-IR"/>
        </w:rPr>
        <w:t>CurrencyRate</w:t>
      </w:r>
      <w:r w:rsidRPr="009623BC">
        <w:rPr>
          <w:rFonts w:cs="B Nazanin" w:hint="cs"/>
          <w:i/>
          <w:iCs/>
          <w:color w:val="595959" w:themeColor="text1" w:themeTint="A6"/>
          <w:sz w:val="24"/>
          <w:szCs w:val="24"/>
          <w:rtl/>
          <w:lang w:bidi="fa-IR"/>
        </w:rPr>
        <w:t xml:space="preserve"> 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فیلد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مربوطه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فاکتور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کپی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 xml:space="preserve">شد </w:t>
      </w:r>
      <w:r w:rsidRPr="009623BC">
        <w:rPr>
          <w:rFonts w:cs="B Nazanin"/>
          <w:i/>
          <w:iCs/>
          <w:color w:val="595959" w:themeColor="text1" w:themeTint="A6"/>
          <w:sz w:val="24"/>
          <w:szCs w:val="24"/>
          <w:lang w:bidi="fa-IR"/>
        </w:rPr>
        <w:t xml:space="preserve">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۶</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چنانچه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حساب</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و</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تفصیلی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شناور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دارای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ارزهای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پیش</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فرض متفاوتی</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باشند،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احتمال</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زیاد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مربوط</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به</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شناور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اولویت</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پیشنهاد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قرار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داشت</w:t>
      </w:r>
      <w:r w:rsidRPr="009623BC">
        <w:rPr>
          <w:rFonts w:cs="B Nazanin"/>
          <w:i/>
          <w:iCs/>
          <w:color w:val="595959" w:themeColor="text1" w:themeTint="A6"/>
          <w:sz w:val="24"/>
          <w:szCs w:val="24"/>
          <w:rtl/>
          <w:lang w:bidi="fa-IR"/>
        </w:rPr>
        <w:t>.</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هر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چند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کاربر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نهایتا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امکان</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انتخاب</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ارز مورد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نظر</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را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خواهد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داشت</w:t>
      </w:r>
      <w:r w:rsidRPr="009623BC">
        <w:rPr>
          <w:rFonts w:cs="B Nazanin"/>
          <w:i/>
          <w:iCs/>
          <w:color w:val="595959" w:themeColor="text1" w:themeTint="A6"/>
          <w:sz w:val="24"/>
          <w:szCs w:val="24"/>
          <w:rtl/>
          <w:lang w:bidi="fa-IR"/>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با</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سپاس</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فراوان</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بهزاد</w:t>
      </w:r>
      <w:r w:rsidRPr="009623BC">
        <w:rPr>
          <w:rFonts w:cs="B Nazanin"/>
          <w:i/>
          <w:iCs/>
          <w:color w:val="595959" w:themeColor="text1" w:themeTint="A6"/>
          <w:sz w:val="24"/>
          <w:szCs w:val="24"/>
          <w:lang w:bidi="fa-IR"/>
        </w:rPr>
        <w:t xml:space="preserve"> </w:t>
      </w:r>
      <w:r w:rsidRPr="009623BC">
        <w:rPr>
          <w:rFonts w:cs="B Nazanin" w:hint="cs"/>
          <w:i/>
          <w:iCs/>
          <w:color w:val="595959" w:themeColor="text1" w:themeTint="A6"/>
          <w:sz w:val="24"/>
          <w:szCs w:val="24"/>
          <w:rtl/>
          <w:lang w:bidi="fa-IR"/>
        </w:rPr>
        <w:t>مقصودی</w:t>
      </w:r>
      <w:r w:rsidRPr="009623BC">
        <w:rPr>
          <w:rFonts w:cs="B Nazanin"/>
          <w:i/>
          <w:iCs/>
          <w:color w:val="595959" w:themeColor="text1" w:themeTint="A6"/>
          <w:sz w:val="24"/>
          <w:szCs w:val="24"/>
          <w:rtl/>
          <w:lang w:bidi="fa-IR"/>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pStyle w:val="Heading2"/>
        <w:numPr>
          <w:ilvl w:val="0"/>
          <w:numId w:val="0"/>
        </w:numPr>
        <w:bidi/>
        <w:ind w:left="360"/>
        <w:rPr>
          <w:rFonts w:cs="B Nazanin"/>
          <w:szCs w:val="24"/>
          <w:rtl/>
          <w:lang w:bidi="fa-IR"/>
        </w:rPr>
      </w:pPr>
      <w:bookmarkStart w:id="6" w:name="_Toc16953748"/>
      <w:r w:rsidRPr="009623BC">
        <w:rPr>
          <w:rFonts w:cs="B Nazanin" w:hint="cs"/>
          <w:szCs w:val="24"/>
          <w:rtl/>
          <w:lang w:bidi="fa-IR"/>
        </w:rPr>
        <w:t>طراحی</w:t>
      </w:r>
      <w:r w:rsidRPr="009623BC">
        <w:rPr>
          <w:rFonts w:cs="B Nazanin"/>
          <w:szCs w:val="24"/>
          <w:lang w:bidi="fa-IR"/>
        </w:rPr>
        <w:t>UI</w:t>
      </w:r>
      <w:r w:rsidRPr="009623BC">
        <w:rPr>
          <w:rFonts w:cs="B Nazanin" w:hint="cs"/>
          <w:szCs w:val="24"/>
          <w:rtl/>
          <w:lang w:bidi="fa-IR"/>
        </w:rPr>
        <w:t xml:space="preserve"> معرفی ارز</w:t>
      </w:r>
      <w:bookmarkEnd w:id="6"/>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 xml:space="preserve">در مقابل ارز مرتبط مالیاتی دکمه جدید لیست ارز مالیاتی را از فایل </w:t>
      </w:r>
      <w:r w:rsidRPr="009623BC">
        <w:rPr>
          <w:rFonts w:cs="B Nazanin"/>
          <w:i/>
          <w:iCs/>
          <w:color w:val="595959" w:themeColor="text1" w:themeTint="A6"/>
          <w:sz w:val="24"/>
          <w:szCs w:val="24"/>
          <w:lang w:bidi="fa-IR"/>
        </w:rPr>
        <w:t xml:space="preserve">access </w:t>
      </w:r>
      <w:r w:rsidRPr="009623BC">
        <w:rPr>
          <w:rFonts w:cs="B Nazanin" w:hint="cs"/>
          <w:i/>
          <w:iCs/>
          <w:color w:val="595959" w:themeColor="text1" w:themeTint="A6"/>
          <w:sz w:val="24"/>
          <w:szCs w:val="24"/>
          <w:rtl/>
          <w:lang w:bidi="fa-IR"/>
        </w:rPr>
        <w:t xml:space="preserve"> مربوط به اداره مالیات میخواند.</w:t>
      </w:r>
    </w:p>
    <w:p w:rsidR="005D1D23" w:rsidRPr="009623BC" w:rsidRDefault="005D1D23" w:rsidP="005D1D23">
      <w:pPr>
        <w:autoSpaceDE w:val="0"/>
        <w:autoSpaceDN w:val="0"/>
        <w:bidi/>
        <w:adjustRightInd w:val="0"/>
        <w:spacing w:after="0" w:line="240" w:lineRule="auto"/>
        <w:rPr>
          <w:rFonts w:cs="B Nazanin"/>
          <w:sz w:val="24"/>
          <w:szCs w:val="24"/>
          <w:rtl/>
        </w:rPr>
      </w:pPr>
      <w:r w:rsidRPr="009623BC">
        <w:rPr>
          <w:rFonts w:cs="B Nazanin" w:hint="cs"/>
          <w:sz w:val="24"/>
          <w:szCs w:val="24"/>
          <w:rtl/>
        </w:rPr>
        <w:t xml:space="preserve">در همه ی کمبو های موجود اطلاعات  تعریف شده توسط کاربر قابل انتخاب باشد.  امکان جستجو در کمبو هم وجود داشته باشد بدین صورت که سورت کمبو بر اساس حروف الفبا باشد و اگر متنی در این فیلد وارد شد بر اساس متن وارد شده روی اولین متن مشابه قرار بگیرد. در غیر این صورت با جستجو موجودیت ها قابل انتخاب شوند.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sz w:val="24"/>
          <w:szCs w:val="24"/>
          <w:rtl/>
        </w:rPr>
        <w:t xml:space="preserve">ارز نیز مانند سایر موجودیت های پایه دارای فیلد شناسه منحصر به فرد خواهد بود ضمن اینکه نمایه بین المللی ارز نیز در </w:t>
      </w:r>
      <w:r w:rsidRPr="009623BC">
        <w:rPr>
          <w:rFonts w:cs="B Nazanin" w:hint="cs"/>
          <w:b/>
          <w:bCs/>
          <w:sz w:val="24"/>
          <w:szCs w:val="24"/>
          <w:rtl/>
        </w:rPr>
        <w:t>هر شعبه</w:t>
      </w:r>
      <w:r w:rsidRPr="009623BC">
        <w:rPr>
          <w:rFonts w:cs="B Nazanin" w:hint="cs"/>
          <w:sz w:val="24"/>
          <w:szCs w:val="24"/>
          <w:rtl/>
        </w:rPr>
        <w:t xml:space="preserve"> باید منحصر به فرد باشد تا جلوی ورود اطلاعات تکراری گرفته شود.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i/>
          <w:iCs/>
          <w:noProof/>
          <w:color w:val="595959" w:themeColor="text1" w:themeTint="A6"/>
          <w:sz w:val="24"/>
          <w:szCs w:val="24"/>
          <w:rtl/>
          <w:lang w:eastAsia="en-US"/>
        </w:rPr>
        <w:lastRenderedPageBreak/>
        <w:drawing>
          <wp:inline distT="0" distB="0" distL="0" distR="0" wp14:anchorId="32C9D561" wp14:editId="040BC2F5">
            <wp:extent cx="5081119" cy="309590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jpg"/>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81119" cy="3095908"/>
                    </a:xfrm>
                    <a:prstGeom prst="rect">
                      <a:avLst/>
                    </a:prstGeom>
                    <a:ln>
                      <a:noFill/>
                    </a:ln>
                    <a:extLst>
                      <a:ext uri="{53640926-AAD7-44D8-BBD7-CCE9431645EC}">
                        <a14:shadowObscured xmlns:a14="http://schemas.microsoft.com/office/drawing/2010/main"/>
                      </a:ext>
                    </a:extLst>
                  </pic:spPr>
                </pic:pic>
              </a:graphicData>
            </a:graphic>
          </wp:inline>
        </w:drawing>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i/>
          <w:iCs/>
          <w:noProof/>
          <w:color w:val="595959" w:themeColor="text1" w:themeTint="A6"/>
          <w:sz w:val="24"/>
          <w:szCs w:val="24"/>
          <w:rtl/>
          <w:lang w:eastAsia="en-US"/>
        </w:rPr>
        <mc:AlternateContent>
          <mc:Choice Requires="wps">
            <w:drawing>
              <wp:anchor distT="0" distB="0" distL="114300" distR="114300" simplePos="0" relativeHeight="251661312" behindDoc="0" locked="0" layoutInCell="1" allowOverlap="1" wp14:anchorId="5242E6E0" wp14:editId="6BA01037">
                <wp:simplePos x="0" y="0"/>
                <wp:positionH relativeFrom="column">
                  <wp:posOffset>3876286</wp:posOffset>
                </wp:positionH>
                <wp:positionV relativeFrom="paragraph">
                  <wp:posOffset>491319</wp:posOffset>
                </wp:positionV>
                <wp:extent cx="156514" cy="95089"/>
                <wp:effectExtent l="0" t="19050" r="34290" b="38735"/>
                <wp:wrapNone/>
                <wp:docPr id="43" name="Right Arrow 43"/>
                <wp:cNvGraphicFramePr/>
                <a:graphic xmlns:a="http://schemas.openxmlformats.org/drawingml/2006/main">
                  <a:graphicData uri="http://schemas.microsoft.com/office/word/2010/wordprocessingShape">
                    <wps:wsp>
                      <wps:cNvSpPr/>
                      <wps:spPr>
                        <a:xfrm>
                          <a:off x="0" y="0"/>
                          <a:ext cx="156514" cy="95089"/>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1AA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26" type="#_x0000_t13" style="position:absolute;margin-left:305.2pt;margin-top:38.7pt;width:12.3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" adj="15039" fillcolor="#86bb40 [3205]" strokecolor="#425d20 [1605]" strokeweight="1pt"/>
            </w:pict>
          </mc:Fallback>
        </mc:AlternateContent>
      </w:r>
      <w:r w:rsidRPr="009623BC">
        <w:rPr>
          <w:rFonts w:cs="B Nazanin"/>
          <w:i/>
          <w:iCs/>
          <w:noProof/>
          <w:color w:val="595959" w:themeColor="text1" w:themeTint="A6"/>
          <w:sz w:val="24"/>
          <w:szCs w:val="24"/>
          <w:rtl/>
          <w:lang w:eastAsia="en-US"/>
        </w:rPr>
        <w:drawing>
          <wp:inline distT="0" distB="0" distL="0" distR="0" wp14:anchorId="769AFCF2" wp14:editId="32E6D091">
            <wp:extent cx="5957570" cy="339206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jpg"/>
                    <pic:cNvPicPr/>
                  </pic:nvPicPr>
                  <pic:blipFill>
                    <a:blip r:embed="rId19">
                      <a:extLst>
                        <a:ext uri="{28A0092B-C50C-407E-A947-70E740481C1C}">
                          <a14:useLocalDpi xmlns:a14="http://schemas.microsoft.com/office/drawing/2010/main" val="0"/>
                        </a:ext>
                      </a:extLst>
                    </a:blip>
                    <a:stretch>
                      <a:fillRect/>
                    </a:stretch>
                  </pic:blipFill>
                  <pic:spPr>
                    <a:xfrm>
                      <a:off x="0" y="0"/>
                      <a:ext cx="5957570" cy="3392066"/>
                    </a:xfrm>
                    <a:prstGeom prst="rect">
                      <a:avLst/>
                    </a:prstGeom>
                  </pic:spPr>
                </pic:pic>
              </a:graphicData>
            </a:graphic>
          </wp:inline>
        </w:drawing>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فرم نرخ ارز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i/>
          <w:iCs/>
          <w:noProof/>
          <w:color w:val="595959" w:themeColor="text1" w:themeTint="A6"/>
          <w:sz w:val="24"/>
          <w:szCs w:val="24"/>
          <w:rtl/>
          <w:lang w:eastAsia="en-US"/>
        </w:rPr>
        <w:drawing>
          <wp:inline distT="0" distB="0" distL="0" distR="0" wp14:anchorId="5BDC1FDE" wp14:editId="26BF75A5">
            <wp:extent cx="4398854" cy="2069397"/>
            <wp:effectExtent l="0" t="0" r="190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4.jpg"/>
                    <pic:cNvPicPr/>
                  </pic:nvPicPr>
                  <pic:blipFill>
                    <a:blip r:embed="rId20">
                      <a:extLst>
                        <a:ext uri="{28A0092B-C50C-407E-A947-70E740481C1C}">
                          <a14:useLocalDpi xmlns:a14="http://schemas.microsoft.com/office/drawing/2010/main" val="0"/>
                        </a:ext>
                      </a:extLst>
                    </a:blip>
                    <a:stretch>
                      <a:fillRect/>
                    </a:stretch>
                  </pic:blipFill>
                  <pic:spPr>
                    <a:xfrm>
                      <a:off x="0" y="0"/>
                      <a:ext cx="4398854" cy="2069397"/>
                    </a:xfrm>
                    <a:prstGeom prst="rect">
                      <a:avLst/>
                    </a:prstGeom>
                  </pic:spPr>
                </pic:pic>
              </a:graphicData>
            </a:graphic>
          </wp:inline>
        </w:drawing>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در صورت انتخاب کلید به روز رسانی نرخ با توجه به نرخ روز یک سطر با نرخ جدید و در تاریخ و ساعت انتخاب در این فرم اضافه شود.</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ترتیب نمایش در این فرم همواره بزرگترین تاریخ و بزرگترین ساعت در اولین سطر قرار میگیرد.</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i/>
          <w:iCs/>
          <w:noProof/>
          <w:color w:val="595959" w:themeColor="text1" w:themeTint="A6"/>
          <w:sz w:val="24"/>
          <w:szCs w:val="24"/>
          <w:rtl/>
          <w:lang w:eastAsia="en-US"/>
        </w:rPr>
        <w:drawing>
          <wp:inline distT="0" distB="0" distL="0" distR="0" wp14:anchorId="1A11074C" wp14:editId="1A51A59C">
            <wp:extent cx="5957570" cy="3392066"/>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jpg"/>
                    <pic:cNvPicPr/>
                  </pic:nvPicPr>
                  <pic:blipFill>
                    <a:blip r:embed="rId21">
                      <a:extLst>
                        <a:ext uri="{28A0092B-C50C-407E-A947-70E740481C1C}">
                          <a14:useLocalDpi xmlns:a14="http://schemas.microsoft.com/office/drawing/2010/main" val="0"/>
                        </a:ext>
                      </a:extLst>
                    </a:blip>
                    <a:stretch>
                      <a:fillRect/>
                    </a:stretch>
                  </pic:blipFill>
                  <pic:spPr>
                    <a:xfrm>
                      <a:off x="0" y="0"/>
                      <a:ext cx="5957570" cy="3392066"/>
                    </a:xfrm>
                    <a:prstGeom prst="rect">
                      <a:avLst/>
                    </a:prstGeom>
                  </pic:spPr>
                </pic:pic>
              </a:graphicData>
            </a:graphic>
          </wp:inline>
        </w:drawing>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تغییرات در سایر فرم ها:</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 xml:space="preserve">در فرم معرفی حساب در ارز پیش فرض لیست ارز های تعریف شده </w:t>
      </w:r>
      <w:r w:rsidRPr="009623BC">
        <w:rPr>
          <w:rFonts w:cs="B Nazanin" w:hint="cs"/>
          <w:b/>
          <w:bCs/>
          <w:i/>
          <w:iCs/>
          <w:color w:val="595959" w:themeColor="text1" w:themeTint="A6"/>
          <w:sz w:val="24"/>
          <w:szCs w:val="24"/>
          <w:rtl/>
          <w:lang w:bidi="fa-IR"/>
        </w:rPr>
        <w:t>و فعال</w:t>
      </w:r>
      <w:r w:rsidRPr="009623BC">
        <w:rPr>
          <w:rFonts w:cs="B Nazanin" w:hint="cs"/>
          <w:i/>
          <w:iCs/>
          <w:color w:val="595959" w:themeColor="text1" w:themeTint="A6"/>
          <w:sz w:val="24"/>
          <w:szCs w:val="24"/>
          <w:rtl/>
          <w:lang w:bidi="fa-IR"/>
        </w:rPr>
        <w:t xml:space="preserve">  در سیستم نمایش داده شود.</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 xml:space="preserve">اما اگر قبلا ارزی انتخاب شده بود که بعدا غیر فعال شده اشکالی ندارد که ارز غیر فعال انتخاب شده باشد. اما در فرم های عملیاتی نباید درج شود. حتی اگر به عنوان ارز پیش فرض انتخاب شده باشد.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i/>
          <w:iCs/>
          <w:color w:val="595959" w:themeColor="text1" w:themeTint="A6"/>
          <w:sz w:val="24"/>
          <w:szCs w:val="24"/>
          <w:lang w:bidi="fa-IR"/>
        </w:rPr>
        <w:t xml:space="preserve">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noProof/>
          <w:lang w:eastAsia="en-US"/>
        </w:rPr>
        <w:drawing>
          <wp:inline distT="0" distB="0" distL="0" distR="0" wp14:anchorId="494B1196" wp14:editId="5FEE7F02">
            <wp:extent cx="6657326" cy="2190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41" t="38965" r="25016" b="30399"/>
                    <a:stretch/>
                  </pic:blipFill>
                  <pic:spPr bwMode="auto">
                    <a:xfrm>
                      <a:off x="0" y="0"/>
                      <a:ext cx="6662618" cy="2192492"/>
                    </a:xfrm>
                    <a:prstGeom prst="rect">
                      <a:avLst/>
                    </a:prstGeom>
                    <a:ln>
                      <a:noFill/>
                    </a:ln>
                    <a:extLst>
                      <a:ext uri="{53640926-AAD7-44D8-BBD7-CCE9431645EC}">
                        <a14:shadowObscured xmlns:a14="http://schemas.microsoft.com/office/drawing/2010/main"/>
                      </a:ext>
                    </a:extLst>
                  </pic:spPr>
                </pic:pic>
              </a:graphicData>
            </a:graphic>
          </wp:inline>
        </w:drawing>
      </w:r>
      <w:r w:rsidRPr="009623BC">
        <w:rPr>
          <w:rFonts w:cs="B Nazanin" w:hint="cs"/>
          <w:i/>
          <w:iCs/>
          <w:color w:val="595959" w:themeColor="text1" w:themeTint="A6"/>
          <w:sz w:val="24"/>
          <w:szCs w:val="24"/>
          <w:rtl/>
          <w:lang w:bidi="fa-IR"/>
        </w:rPr>
        <w:t xml:space="preserve">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در فرم سند حسابداری:</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در ستون های سند مبلغ ارز و نوع ارز افزوده شود. در صورت فعال بودن این گزینه ستون های مبلغ ارز و نوع ارز نمایش داده شود.</w:t>
      </w:r>
    </w:p>
    <w:p w:rsidR="005D1D23" w:rsidRPr="009623BC" w:rsidRDefault="005D1D23" w:rsidP="005D1D23">
      <w:pPr>
        <w:bidi/>
        <w:spacing w:line="240" w:lineRule="auto"/>
        <w:rPr>
          <w:rFonts w:cs="B Nazanin"/>
          <w:sz w:val="24"/>
          <w:szCs w:val="24"/>
          <w:rtl/>
        </w:rPr>
      </w:pPr>
      <w:r w:rsidRPr="009623BC">
        <w:rPr>
          <w:rFonts w:cs="B Nazanin" w:hint="cs"/>
          <w:sz w:val="24"/>
          <w:szCs w:val="24"/>
          <w:rtl/>
        </w:rPr>
        <w:t>در فرم ایجاد و اصلاح آرتیکل سند زیر شرح 3 فیلد ارز ، مبلغ و نرخ با چک باکس افزوده شود. در صورت فعال شدن چک باکس ارز در صورت وجود ارز پیش فرض</w:t>
      </w:r>
      <w:r w:rsidRPr="009623BC">
        <w:rPr>
          <w:rFonts w:cs="B Nazanin"/>
          <w:sz w:val="24"/>
          <w:szCs w:val="24"/>
          <w:rtl/>
        </w:rPr>
        <w:t>، نوع ارز</w:t>
      </w:r>
      <w:r w:rsidRPr="009623BC">
        <w:rPr>
          <w:rFonts w:cs="B Nazanin" w:hint="cs"/>
          <w:sz w:val="24"/>
          <w:szCs w:val="24"/>
          <w:rtl/>
        </w:rPr>
        <w:t xml:space="preserve"> </w:t>
      </w:r>
      <w:r w:rsidRPr="009623BC">
        <w:rPr>
          <w:rFonts w:cs="B Nazanin"/>
          <w:sz w:val="24"/>
          <w:szCs w:val="24"/>
          <w:rtl/>
        </w:rPr>
        <w:t xml:space="preserve">برابر </w:t>
      </w:r>
      <w:r w:rsidRPr="009623BC">
        <w:rPr>
          <w:rFonts w:cs="B Nazanin" w:hint="cs"/>
          <w:sz w:val="24"/>
          <w:szCs w:val="24"/>
          <w:rtl/>
        </w:rPr>
        <w:t>با ارز پیش فرض</w:t>
      </w:r>
      <w:r w:rsidRPr="009623BC">
        <w:rPr>
          <w:rFonts w:cs="B Nazanin"/>
          <w:sz w:val="24"/>
          <w:szCs w:val="24"/>
          <w:rtl/>
        </w:rPr>
        <w:t xml:space="preserve"> قرار داده شده و</w:t>
      </w:r>
      <w:r w:rsidRPr="009623BC">
        <w:rPr>
          <w:rFonts w:cs="B Nazanin" w:hint="cs"/>
          <w:sz w:val="24"/>
          <w:szCs w:val="24"/>
          <w:rtl/>
        </w:rPr>
        <w:t xml:space="preserve"> آخرین نرخ موجود برای ارز </w:t>
      </w:r>
      <w:r w:rsidRPr="009623BC">
        <w:rPr>
          <w:rFonts w:cs="B Nazanin"/>
          <w:sz w:val="24"/>
          <w:szCs w:val="24"/>
          <w:rtl/>
        </w:rPr>
        <w:t xml:space="preserve">در شعبه جاری (یا شعبه بالاتر) </w:t>
      </w:r>
      <w:r w:rsidRPr="009623BC">
        <w:rPr>
          <w:rFonts w:cs="B Nazanin" w:hint="cs"/>
          <w:sz w:val="24"/>
          <w:szCs w:val="24"/>
          <w:rtl/>
        </w:rPr>
        <w:t>نمایش داده شود. ارز پیش فرض فقط برای پیشنهاد اولیه بوده و در صورت تعیین ارز توسط کاربر نباید تغییر در ارز انتخابی بوجود آید. پیشنهاد فقط در صورت خالی بودن ارز باید اعمال شود. در صورت عدم وجود ارز پیش فرض</w:t>
      </w:r>
      <w:r w:rsidRPr="009623BC">
        <w:rPr>
          <w:rFonts w:cs="B Nazanin"/>
          <w:sz w:val="24"/>
          <w:szCs w:val="24"/>
          <w:rtl/>
        </w:rPr>
        <w:t>،</w:t>
      </w:r>
      <w:r w:rsidRPr="009623BC">
        <w:rPr>
          <w:rFonts w:cs="B Nazanin" w:hint="cs"/>
          <w:sz w:val="24"/>
          <w:szCs w:val="24"/>
          <w:rtl/>
        </w:rPr>
        <w:t xml:space="preserve"> ارز خالی باشد</w:t>
      </w:r>
      <w:r w:rsidRPr="009623BC">
        <w:rPr>
          <w:rFonts w:cs="B Nazanin"/>
          <w:sz w:val="24"/>
          <w:szCs w:val="24"/>
          <w:rtl/>
        </w:rPr>
        <w:t>.</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 xml:space="preserve">در انتخاب ارز لیست ارز های تعریف شده </w:t>
      </w:r>
      <w:r w:rsidRPr="009623BC">
        <w:rPr>
          <w:rFonts w:cs="B Nazanin" w:hint="cs"/>
          <w:b/>
          <w:bCs/>
          <w:i/>
          <w:iCs/>
          <w:color w:val="595959" w:themeColor="text1" w:themeTint="A6"/>
          <w:sz w:val="24"/>
          <w:szCs w:val="24"/>
          <w:rtl/>
          <w:lang w:bidi="fa-IR"/>
        </w:rPr>
        <w:t>و فعال</w:t>
      </w:r>
      <w:r w:rsidRPr="009623BC">
        <w:rPr>
          <w:rFonts w:cs="B Nazanin" w:hint="cs"/>
          <w:i/>
          <w:iCs/>
          <w:color w:val="595959" w:themeColor="text1" w:themeTint="A6"/>
          <w:sz w:val="24"/>
          <w:szCs w:val="24"/>
          <w:rtl/>
          <w:lang w:bidi="fa-IR"/>
        </w:rPr>
        <w:t xml:space="preserve">  در سیستم نمایش داده شود.</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noProof/>
          <w:lang w:eastAsia="en-US"/>
        </w:rPr>
        <w:drawing>
          <wp:inline distT="0" distB="0" distL="0" distR="0" wp14:anchorId="5B8B4F8F" wp14:editId="0A780701">
            <wp:extent cx="5105736" cy="272184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05736" cy="2721842"/>
                    </a:xfrm>
                    <a:prstGeom prst="rect">
                      <a:avLst/>
                    </a:prstGeom>
                    <a:ln>
                      <a:noFill/>
                    </a:ln>
                    <a:extLst>
                      <a:ext uri="{53640926-AAD7-44D8-BBD7-CCE9431645EC}">
                        <a14:shadowObscured xmlns:a14="http://schemas.microsoft.com/office/drawing/2010/main"/>
                      </a:ext>
                    </a:extLst>
                  </pic:spPr>
                </pic:pic>
              </a:graphicData>
            </a:graphic>
          </wp:inline>
        </w:drawing>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قانون کلی برای نمایش مبالغ:</w:t>
      </w:r>
    </w:p>
    <w:p w:rsidR="00320303" w:rsidRPr="009623BC" w:rsidRDefault="005D1D23" w:rsidP="0032030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 xml:space="preserve">در صورتی که مبلغ </w:t>
      </w:r>
      <w:r w:rsidR="00320303" w:rsidRPr="009623BC">
        <w:rPr>
          <w:rFonts w:cs="B Nazanin" w:hint="cs"/>
          <w:i/>
          <w:iCs/>
          <w:color w:val="595959" w:themeColor="text1" w:themeTint="A6"/>
          <w:sz w:val="24"/>
          <w:szCs w:val="24"/>
          <w:rtl/>
          <w:lang w:bidi="fa-IR"/>
        </w:rPr>
        <w:t>ارزی وارد شده بود</w:t>
      </w:r>
      <w:r w:rsidRPr="009623BC">
        <w:rPr>
          <w:rFonts w:cs="B Nazanin" w:hint="cs"/>
          <w:i/>
          <w:iCs/>
          <w:color w:val="595959" w:themeColor="text1" w:themeTint="A6"/>
          <w:sz w:val="24"/>
          <w:szCs w:val="24"/>
          <w:rtl/>
          <w:lang w:bidi="fa-IR"/>
        </w:rPr>
        <w:t xml:space="preserve"> و ارز و نرخ تعیین شده بود، مبلغ</w:t>
      </w:r>
      <w:r w:rsidR="00146CFA" w:rsidRPr="009623BC">
        <w:rPr>
          <w:rFonts w:cs="B Nazanin" w:hint="cs"/>
          <w:i/>
          <w:iCs/>
          <w:color w:val="595959" w:themeColor="text1" w:themeTint="A6"/>
          <w:sz w:val="24"/>
          <w:szCs w:val="24"/>
          <w:rtl/>
          <w:lang w:bidi="fa-IR"/>
        </w:rPr>
        <w:t xml:space="preserve"> ریالی</w:t>
      </w:r>
      <w:r w:rsidRPr="009623BC">
        <w:rPr>
          <w:rFonts w:cs="B Nazanin" w:hint="cs"/>
          <w:i/>
          <w:iCs/>
          <w:color w:val="595959" w:themeColor="text1" w:themeTint="A6"/>
          <w:sz w:val="24"/>
          <w:szCs w:val="24"/>
          <w:rtl/>
          <w:lang w:bidi="fa-IR"/>
        </w:rPr>
        <w:t xml:space="preserve"> به صورت خودکار محاسبه و نمایش داده شود.</w:t>
      </w:r>
    </w:p>
    <w:p w:rsidR="00320303" w:rsidRPr="009623BC" w:rsidRDefault="00320303" w:rsidP="0032030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 xml:space="preserve">در هر دو حالت زیر اگر نرخ ارز و مبلغ ارز وج.ود داشت مبلغ ریالی محاسبه میشود. اما در زمان اصلاح آپشن زیر تاثیر گذار است </w:t>
      </w:r>
    </w:p>
    <w:p w:rsidR="005D1D23" w:rsidRPr="009623BC" w:rsidRDefault="005D1D23" w:rsidP="0032030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lastRenderedPageBreak/>
        <w:t xml:space="preserve"> (</w:t>
      </w:r>
      <w:r w:rsidR="00320303" w:rsidRPr="009623BC">
        <w:rPr>
          <w:rFonts w:cs="B Nazanin" w:hint="cs"/>
          <w:i/>
          <w:iCs/>
          <w:color w:val="595959" w:themeColor="text1" w:themeTint="A6"/>
          <w:sz w:val="24"/>
          <w:szCs w:val="24"/>
          <w:rtl/>
          <w:lang w:bidi="fa-IR"/>
        </w:rPr>
        <w:t xml:space="preserve">آپشنی تحت عنوان :" محاسبه همزمان مبلغ بر اساس نرخ" </w:t>
      </w:r>
      <w:r w:rsidRPr="009623BC">
        <w:rPr>
          <w:rFonts w:cs="B Nazanin" w:hint="cs"/>
          <w:i/>
          <w:iCs/>
          <w:color w:val="595959" w:themeColor="text1" w:themeTint="A6"/>
          <w:sz w:val="24"/>
          <w:szCs w:val="24"/>
          <w:rtl/>
          <w:lang w:bidi="fa-IR"/>
        </w:rPr>
        <w:t xml:space="preserve"> که</w:t>
      </w:r>
      <w:r w:rsidR="00320303" w:rsidRPr="009623BC">
        <w:rPr>
          <w:rFonts w:cs="B Nazanin" w:hint="cs"/>
          <w:i/>
          <w:iCs/>
          <w:color w:val="595959" w:themeColor="text1" w:themeTint="A6"/>
          <w:sz w:val="24"/>
          <w:szCs w:val="24"/>
          <w:rtl/>
          <w:lang w:bidi="fa-IR"/>
        </w:rPr>
        <w:t xml:space="preserve"> نحوه کار آن به شرح زیر است </w:t>
      </w:r>
      <w:r w:rsidRPr="009623BC">
        <w:rPr>
          <w:rFonts w:cs="B Nazanin" w:hint="cs"/>
          <w:i/>
          <w:iCs/>
          <w:color w:val="595959" w:themeColor="text1" w:themeTint="A6"/>
          <w:sz w:val="24"/>
          <w:szCs w:val="24"/>
          <w:rtl/>
          <w:lang w:bidi="fa-IR"/>
        </w:rPr>
        <w:t xml:space="preserve"> :</w:t>
      </w:r>
    </w:p>
    <w:p w:rsidR="005D1D23" w:rsidRPr="009623BC" w:rsidRDefault="005D1D23" w:rsidP="00320303">
      <w:pPr>
        <w:pStyle w:val="ListParagraph"/>
        <w:numPr>
          <w:ilvl w:val="0"/>
          <w:numId w:val="38"/>
        </w:num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در صورت وجود مبلغ ریالی و نرخ</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 xml:space="preserve"> مبلغ</w:t>
      </w:r>
      <w:r w:rsidRPr="009623BC">
        <w:rPr>
          <w:rFonts w:cs="B Nazanin"/>
          <w:i/>
          <w:iCs/>
          <w:color w:val="595959" w:themeColor="text1" w:themeTint="A6"/>
          <w:sz w:val="24"/>
          <w:szCs w:val="24"/>
          <w:rtl/>
          <w:lang w:bidi="fa-IR"/>
        </w:rPr>
        <w:t xml:space="preserve"> ارز</w:t>
      </w:r>
      <w:r w:rsidR="00320303" w:rsidRPr="009623BC">
        <w:rPr>
          <w:rFonts w:cs="B Nazanin" w:hint="cs"/>
          <w:i/>
          <w:iCs/>
          <w:color w:val="595959" w:themeColor="text1" w:themeTint="A6"/>
          <w:sz w:val="24"/>
          <w:szCs w:val="24"/>
          <w:rtl/>
          <w:lang w:bidi="fa-IR"/>
        </w:rPr>
        <w:t xml:space="preserve"> با تغییر مبلغ ریالی </w:t>
      </w:r>
      <w:r w:rsidR="00F03174" w:rsidRPr="009623BC">
        <w:rPr>
          <w:rFonts w:cs="B Nazanin" w:hint="cs"/>
          <w:i/>
          <w:iCs/>
          <w:color w:val="595959" w:themeColor="text1" w:themeTint="A6"/>
          <w:sz w:val="24"/>
          <w:szCs w:val="24"/>
          <w:rtl/>
          <w:lang w:bidi="fa-IR"/>
        </w:rPr>
        <w:t>مبلغ ارز تغییر میکند و با تغییر مبلغ ارز مبلغ ریالی تغییر میکند</w:t>
      </w:r>
      <w:r w:rsidR="00320303" w:rsidRPr="009623BC">
        <w:rPr>
          <w:rFonts w:cs="B Nazanin" w:hint="cs"/>
          <w:i/>
          <w:iCs/>
          <w:color w:val="595959" w:themeColor="text1" w:themeTint="A6"/>
          <w:sz w:val="24"/>
          <w:szCs w:val="24"/>
          <w:rtl/>
          <w:lang w:bidi="fa-IR"/>
        </w:rPr>
        <w:t>.</w:t>
      </w:r>
      <w:r w:rsidR="00F03174" w:rsidRPr="009623BC">
        <w:rPr>
          <w:rFonts w:cs="B Nazanin" w:hint="cs"/>
          <w:i/>
          <w:iCs/>
          <w:color w:val="595959" w:themeColor="text1" w:themeTint="A6"/>
          <w:sz w:val="24"/>
          <w:szCs w:val="24"/>
          <w:rtl/>
          <w:lang w:bidi="fa-IR"/>
        </w:rPr>
        <w:t xml:space="preserve"> </w:t>
      </w:r>
    </w:p>
    <w:p w:rsidR="005D1D23" w:rsidRPr="009623BC" w:rsidRDefault="005D1D23" w:rsidP="00320303">
      <w:pPr>
        <w:pStyle w:val="ListParagraph"/>
        <w:numPr>
          <w:ilvl w:val="0"/>
          <w:numId w:val="38"/>
        </w:numPr>
        <w:autoSpaceDE w:val="0"/>
        <w:autoSpaceDN w:val="0"/>
        <w:bidi/>
        <w:adjustRightInd w:val="0"/>
        <w:spacing w:after="0" w:line="240" w:lineRule="auto"/>
        <w:rPr>
          <w:rFonts w:cs="B Nazanin"/>
          <w:i/>
          <w:iCs/>
          <w:color w:val="595959" w:themeColor="text1" w:themeTint="A6"/>
          <w:sz w:val="24"/>
          <w:szCs w:val="24"/>
          <w:lang w:bidi="fa-IR"/>
        </w:rPr>
      </w:pPr>
      <w:r w:rsidRPr="009623BC">
        <w:rPr>
          <w:rFonts w:cs="B Nazanin" w:hint="cs"/>
          <w:i/>
          <w:iCs/>
          <w:color w:val="595959" w:themeColor="text1" w:themeTint="A6"/>
          <w:sz w:val="24"/>
          <w:szCs w:val="24"/>
          <w:rtl/>
          <w:lang w:bidi="fa-IR"/>
        </w:rPr>
        <w:t>در صورت وجود مبلغ ریالی و مبلغ ارزی</w:t>
      </w:r>
      <w:r w:rsidRPr="009623BC">
        <w:rPr>
          <w:rFonts w:cs="B Nazanin"/>
          <w:i/>
          <w:iCs/>
          <w:color w:val="595959" w:themeColor="text1" w:themeTint="A6"/>
          <w:sz w:val="24"/>
          <w:szCs w:val="24"/>
          <w:rtl/>
          <w:lang w:bidi="fa-IR"/>
        </w:rPr>
        <w:t>،</w:t>
      </w:r>
      <w:r w:rsidRPr="009623BC">
        <w:rPr>
          <w:rFonts w:cs="B Nazanin" w:hint="cs"/>
          <w:i/>
          <w:iCs/>
          <w:color w:val="595959" w:themeColor="text1" w:themeTint="A6"/>
          <w:sz w:val="24"/>
          <w:szCs w:val="24"/>
          <w:rtl/>
          <w:lang w:bidi="fa-IR"/>
        </w:rPr>
        <w:t xml:space="preserve"> نرخ </w:t>
      </w:r>
      <w:r w:rsidRPr="009623BC">
        <w:rPr>
          <w:rFonts w:cs="B Nazanin"/>
          <w:i/>
          <w:iCs/>
          <w:color w:val="595959" w:themeColor="text1" w:themeTint="A6"/>
          <w:sz w:val="24"/>
          <w:szCs w:val="24"/>
          <w:rtl/>
          <w:lang w:bidi="fa-IR"/>
        </w:rPr>
        <w:t xml:space="preserve">ارز </w:t>
      </w:r>
      <w:r w:rsidR="00320303" w:rsidRPr="009623BC">
        <w:rPr>
          <w:rFonts w:cs="B Nazanin" w:hint="cs"/>
          <w:i/>
          <w:iCs/>
          <w:color w:val="595959" w:themeColor="text1" w:themeTint="A6"/>
          <w:sz w:val="24"/>
          <w:szCs w:val="24"/>
          <w:rtl/>
          <w:lang w:bidi="fa-IR"/>
        </w:rPr>
        <w:t>محاسبه میشود</w:t>
      </w:r>
      <w:r w:rsidRPr="009623BC">
        <w:rPr>
          <w:rFonts w:cs="B Nazanin" w:hint="cs"/>
          <w:i/>
          <w:iCs/>
          <w:color w:val="595959" w:themeColor="text1" w:themeTint="A6"/>
          <w:sz w:val="24"/>
          <w:szCs w:val="24"/>
          <w:rtl/>
          <w:lang w:bidi="fa-IR"/>
        </w:rPr>
        <w:t xml:space="preserve"> با تغییر مبلغ ریالی</w:t>
      </w:r>
      <w:r w:rsidR="00320303" w:rsidRPr="009623BC">
        <w:rPr>
          <w:rFonts w:cs="B Nazanin" w:hint="cs"/>
          <w:i/>
          <w:iCs/>
          <w:color w:val="595959" w:themeColor="text1" w:themeTint="A6"/>
          <w:sz w:val="24"/>
          <w:szCs w:val="24"/>
          <w:rtl/>
          <w:lang w:bidi="fa-IR"/>
        </w:rPr>
        <w:t xml:space="preserve"> یا مبلغ ارزی</w:t>
      </w:r>
      <w:r w:rsidRPr="009623BC">
        <w:rPr>
          <w:rFonts w:cs="B Nazanin" w:hint="cs"/>
          <w:i/>
          <w:iCs/>
          <w:color w:val="595959" w:themeColor="text1" w:themeTint="A6"/>
          <w:sz w:val="24"/>
          <w:szCs w:val="24"/>
          <w:rtl/>
          <w:lang w:bidi="fa-IR"/>
        </w:rPr>
        <w:t xml:space="preserve"> نرخ ارز تغییر میکند.</w:t>
      </w:r>
    </w:p>
    <w:p w:rsidR="005D1D23" w:rsidRPr="009623BC" w:rsidRDefault="005D1D23" w:rsidP="005D1D23">
      <w:pPr>
        <w:pStyle w:val="ListParagraph"/>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 xml:space="preserve">عنوان آپشن: </w:t>
      </w:r>
      <w:r w:rsidRPr="009623BC">
        <w:rPr>
          <w:rFonts w:cs="B Nazanin" w:hint="cs"/>
          <w:b/>
          <w:bCs/>
          <w:i/>
          <w:iCs/>
          <w:color w:val="595959" w:themeColor="text1" w:themeTint="A6"/>
          <w:sz w:val="24"/>
          <w:szCs w:val="24"/>
          <w:rtl/>
          <w:lang w:bidi="fa-IR"/>
        </w:rPr>
        <w:t>محاسبه هم زمان مبلغ بر اساس نرخ</w:t>
      </w:r>
      <w:r w:rsidRPr="009623BC">
        <w:rPr>
          <w:rFonts w:cs="B Nazanin" w:hint="cs"/>
          <w:i/>
          <w:iCs/>
          <w:color w:val="595959" w:themeColor="text1" w:themeTint="A6"/>
          <w:sz w:val="24"/>
          <w:szCs w:val="24"/>
          <w:rtl/>
          <w:lang w:bidi="fa-IR"/>
        </w:rPr>
        <w:t xml:space="preserve"> </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 xml:space="preserve">پیغام فعال شدن : با فعال نمودن این گزینه، مبلغ ارز با توجه به مبلغ </w:t>
      </w:r>
      <w:r w:rsidRPr="009623BC">
        <w:rPr>
          <w:rFonts w:cs="B Nazanin"/>
          <w:i/>
          <w:iCs/>
          <w:color w:val="595959" w:themeColor="text1" w:themeTint="A6"/>
          <w:sz w:val="24"/>
          <w:szCs w:val="24"/>
          <w:rtl/>
          <w:lang w:bidi="fa-IR"/>
        </w:rPr>
        <w:t>آرتیکل</w:t>
      </w:r>
      <w:r w:rsidRPr="009623BC">
        <w:rPr>
          <w:rFonts w:cs="B Nazanin" w:hint="cs"/>
          <w:i/>
          <w:iCs/>
          <w:color w:val="595959" w:themeColor="text1" w:themeTint="A6"/>
          <w:sz w:val="24"/>
          <w:szCs w:val="24"/>
          <w:rtl/>
          <w:lang w:bidi="fa-IR"/>
        </w:rPr>
        <w:t xml:space="preserve"> و نرخ ارز به صورت خودکار محاسبه خواهد شد. آیا موافق هستید؟</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623BC">
        <w:rPr>
          <w:rFonts w:cs="B Nazanin" w:hint="cs"/>
          <w:i/>
          <w:iCs/>
          <w:color w:val="595959" w:themeColor="text1" w:themeTint="A6"/>
          <w:sz w:val="24"/>
          <w:szCs w:val="24"/>
          <w:rtl/>
          <w:lang w:bidi="fa-IR"/>
        </w:rPr>
        <w:t xml:space="preserve">پیغام غیر فعال شدن : با غیر فعال نمودن این گزینه، مبلغ ارز با توجه به مبلغ </w:t>
      </w:r>
      <w:r w:rsidRPr="009623BC">
        <w:rPr>
          <w:rFonts w:cs="B Nazanin"/>
          <w:i/>
          <w:iCs/>
          <w:color w:val="595959" w:themeColor="text1" w:themeTint="A6"/>
          <w:sz w:val="24"/>
          <w:szCs w:val="24"/>
          <w:rtl/>
          <w:lang w:bidi="fa-IR"/>
        </w:rPr>
        <w:t>آرتیکل</w:t>
      </w:r>
      <w:r w:rsidRPr="009623BC">
        <w:rPr>
          <w:rFonts w:cs="B Nazanin" w:hint="cs"/>
          <w:i/>
          <w:iCs/>
          <w:color w:val="595959" w:themeColor="text1" w:themeTint="A6"/>
          <w:sz w:val="24"/>
          <w:szCs w:val="24"/>
          <w:rtl/>
          <w:lang w:bidi="fa-IR"/>
        </w:rPr>
        <w:t xml:space="preserve"> و نرخ ارز به صورت خودکار محاسبه نخواهد شد و با تغییر مبلغ </w:t>
      </w:r>
      <w:r w:rsidRPr="009623BC">
        <w:rPr>
          <w:rFonts w:cs="B Nazanin"/>
          <w:i/>
          <w:iCs/>
          <w:color w:val="595959" w:themeColor="text1" w:themeTint="A6"/>
          <w:sz w:val="24"/>
          <w:szCs w:val="24"/>
          <w:rtl/>
          <w:lang w:bidi="fa-IR"/>
        </w:rPr>
        <w:t>آرتیکل،</w:t>
      </w:r>
      <w:r w:rsidRPr="009623BC">
        <w:rPr>
          <w:rFonts w:cs="B Nazanin" w:hint="cs"/>
          <w:i/>
          <w:iCs/>
          <w:color w:val="595959" w:themeColor="text1" w:themeTint="A6"/>
          <w:sz w:val="24"/>
          <w:szCs w:val="24"/>
          <w:rtl/>
          <w:lang w:bidi="fa-IR"/>
        </w:rPr>
        <w:t xml:space="preserve"> نرخ ارز تغییر خواهد کرد. آیا موافق هستید؟</w:t>
      </w: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9623BC"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tbl>
      <w:tblPr>
        <w:tblStyle w:val="PlainTable41"/>
        <w:tblpPr w:leftFromText="180" w:rightFromText="180" w:vertAnchor="text" w:horzAnchor="margin" w:tblpY="296"/>
        <w:tblW w:w="4998" w:type="pct"/>
        <w:tblLook w:val="04A0" w:firstRow="1" w:lastRow="0" w:firstColumn="1" w:lastColumn="0" w:noHBand="0" w:noVBand="1"/>
      </w:tblPr>
      <w:tblGrid>
        <w:gridCol w:w="9356"/>
      </w:tblGrid>
      <w:tr w:rsidR="005D1D23" w:rsidRPr="009623BC" w:rsidTr="009B2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5" w:type="pct"/>
          </w:tcPr>
          <w:p w:rsidR="005D1D23" w:rsidRPr="009623BC" w:rsidRDefault="005D1D23" w:rsidP="009B2AEB">
            <w:pPr>
              <w:bidi/>
              <w:rPr>
                <w:rFonts w:cs="B Nazanin"/>
                <w:sz w:val="24"/>
                <w:szCs w:val="24"/>
              </w:rPr>
            </w:pPr>
            <w:r w:rsidRPr="009623BC">
              <w:rPr>
                <w:rFonts w:cs="B Nazanin" w:hint="cs"/>
                <w:sz w:val="24"/>
                <w:szCs w:val="24"/>
                <w:rtl/>
              </w:rPr>
              <w:t xml:space="preserve">تهیه کننده :  نرگس فراهانی </w:t>
            </w:r>
          </w:p>
        </w:tc>
      </w:tr>
    </w:tbl>
    <w:p w:rsidR="005D1D23" w:rsidRPr="009623BC" w:rsidRDefault="005D1D23" w:rsidP="005D1D23">
      <w:pPr>
        <w:bidi/>
        <w:spacing w:line="240" w:lineRule="auto"/>
        <w:rPr>
          <w:rFonts w:cs="B Nazanin"/>
          <w:sz w:val="24"/>
          <w:szCs w:val="24"/>
        </w:rPr>
      </w:pPr>
    </w:p>
    <w:p w:rsidR="00720ADF" w:rsidRPr="009623BC" w:rsidRDefault="00720ADF" w:rsidP="00720ADF">
      <w:pPr>
        <w:rPr>
          <w:rFonts w:cs="B Nazanin"/>
          <w:sz w:val="22"/>
          <w:szCs w:val="22"/>
          <w:rtl/>
        </w:rPr>
      </w:pPr>
    </w:p>
    <w:p w:rsidR="00DB7893" w:rsidRPr="009623BC" w:rsidRDefault="00DB7893" w:rsidP="00DB7893">
      <w:pPr>
        <w:pStyle w:val="Heading1"/>
        <w:tabs>
          <w:tab w:val="right" w:pos="8389"/>
        </w:tabs>
        <w:bidi/>
        <w:rPr>
          <w:rFonts w:cs="B Nazanin"/>
          <w:sz w:val="24"/>
          <w:szCs w:val="24"/>
          <w:rtl/>
          <w:lang w:bidi="fa-IR"/>
        </w:rPr>
      </w:pPr>
      <w:bookmarkStart w:id="7" w:name="_Toc16953749"/>
      <w:r w:rsidRPr="009623BC">
        <w:rPr>
          <w:rFonts w:cs="B Nazanin" w:hint="cs"/>
          <w:sz w:val="24"/>
          <w:szCs w:val="24"/>
          <w:rtl/>
          <w:lang w:bidi="fa-IR"/>
        </w:rPr>
        <w:t>انتخاب حساب</w:t>
      </w:r>
      <w:bookmarkEnd w:id="7"/>
    </w:p>
    <w:p w:rsidR="00DB7893" w:rsidRPr="009623BC" w:rsidRDefault="00DB7893" w:rsidP="00DB7893">
      <w:pPr>
        <w:pStyle w:val="Heading2"/>
        <w:numPr>
          <w:ilvl w:val="0"/>
          <w:numId w:val="0"/>
        </w:numPr>
        <w:bidi/>
        <w:ind w:left="360"/>
        <w:rPr>
          <w:rFonts w:cs="B Nazanin"/>
          <w:szCs w:val="24"/>
          <w:lang w:bidi="fa-IR"/>
        </w:rPr>
      </w:pPr>
      <w:bookmarkStart w:id="8" w:name="_Toc16953750"/>
      <w:r w:rsidRPr="009623BC">
        <w:rPr>
          <w:rFonts w:cs="B Nazanin" w:hint="cs"/>
          <w:szCs w:val="24"/>
          <w:rtl/>
          <w:lang w:bidi="fa-IR"/>
        </w:rPr>
        <w:t>تعریف انتخاب حساب</w:t>
      </w:r>
      <w:bookmarkEnd w:id="8"/>
      <w:r w:rsidRPr="009623BC">
        <w:rPr>
          <w:rFonts w:cs="B Nazanin" w:hint="cs"/>
          <w:szCs w:val="24"/>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B7893" w:rsidRPr="009623BC" w:rsidTr="00213E8F">
        <w:tc>
          <w:tcPr>
            <w:cnfStyle w:val="001000000000" w:firstRow="0" w:lastRow="0" w:firstColumn="1" w:lastColumn="0" w:oddVBand="0" w:evenVBand="0" w:oddHBand="0" w:evenHBand="0" w:firstRowFirstColumn="0" w:firstRowLastColumn="0" w:lastRowFirstColumn="0" w:lastRowLastColumn="0"/>
            <w:tcW w:w="308" w:type="pct"/>
          </w:tcPr>
          <w:p w:rsidR="00DB7893" w:rsidRPr="009623BC" w:rsidRDefault="00DB7893" w:rsidP="00213E8F">
            <w:pPr>
              <w:bidi/>
              <w:rPr>
                <w:rFonts w:cs="B Nazanin"/>
                <w:color w:val="595959" w:themeColor="text1" w:themeTint="A6"/>
                <w:sz w:val="24"/>
                <w:szCs w:val="24"/>
                <w:lang w:bidi="fa-IR"/>
              </w:rPr>
            </w:pPr>
            <w:r w:rsidRPr="009623BC">
              <w:rPr>
                <w:rFonts w:cs="B Nazanin"/>
                <w:color w:val="595959" w:themeColor="text1" w:themeTint="A6"/>
                <w:sz w:val="24"/>
                <w:szCs w:val="24"/>
                <w:lang w:bidi="fa-IR"/>
              </w:rPr>
              <w:t xml:space="preserve"> </w:t>
            </w:r>
            <w:r w:rsidRPr="009623BC">
              <w:rPr>
                <w:rFonts w:cs="B Nazanin"/>
                <w:noProof/>
                <w:color w:val="595959" w:themeColor="text1" w:themeTint="A6"/>
                <w:sz w:val="24"/>
                <w:szCs w:val="24"/>
                <w:lang w:eastAsia="en-US"/>
              </w:rPr>
              <mc:AlternateContent>
                <mc:Choice Requires="wpg">
                  <w:drawing>
                    <wp:inline distT="0" distB="0" distL="0" distR="0" wp14:anchorId="39B173FA" wp14:editId="67BB03A7">
                      <wp:extent cx="141605" cy="141605"/>
                      <wp:effectExtent l="0" t="0" r="0" b="0"/>
                      <wp:docPr id="3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7" name="Rectangle 3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8" name="Freeform 3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BE89E0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s7pr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w6dXZGjNSwTuQ6+6LPodVD&#10;2Tpl3tQk1qU9bvGbz137a/ulM18c9Sfi/3LozvQKZs6LkvnrJHPxMjg5vvRCL17DfI5L5r0KQ35C&#10;rL75VX76OPu71TjoinybXLm0SKj+qln/xzT79ZS1hQpFT/xHzZ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">
                      <v:rect id="Rectangle 37"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ETsIA&#10;AADbAAAADwAAAGRycy9kb3ducmV2LnhtbESPQYvCMBSE74L/ITzBm6bqsko1igiCICy7Xffg7dE8&#10;22LzEppY6783C4LHYWa+YVabztSipcZXlhVMxgkI4tzqigsFp9/9aAHCB2SNtWVS8CAPm3W/t8JU&#10;2zv/UJuFQkQI+xQVlCG4VEqfl2TQj60jjt7FNgZDlE0hdYP3CDe1nCbJpzRYcVwo0dGupPya3YyC&#10;I37xCdtLJRfz72niqD5/uD+lhoNuuwQRqAvv8Kt90Apmc/j/En+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gROwgAAANsAAAAPAAAAAAAAAAAAAAAAAJgCAABkcnMvZG93&#10;bnJldi54bWxQSwUGAAAAAAQABAD1AAAAhwMAAAAA&#10;" fillcolor="#2e74b5 [2404]" stroked="f" strokeweight="0"/>
                      <v:shape id="Freeform 38"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8McIA&#10;AADbAAAADwAAAGRycy9kb3ducmV2LnhtbERPTWvCQBC9F/oflil4q5tWMCG6CaVQ0IOYqr1Ps2MS&#10;zc6m2dWk/fXdg+Dx8b6X+WhacaXeNZYVvEwjEMSl1Q1XCg77j+cEhPPIGlvLpOCXHOTZ48MSU20H&#10;/qTrzlcihLBLUUHtfZdK6cqaDLqp7YgDd7S9QR9gX0nd4xDCTStfo2guDTYcGmrs6L2m8ry7GAXb&#10;b3v62/8UVfu17g5Wb8q4iBOlJk/j2wKEp9HfxTf3SiuYhbHhS/gB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Lwx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B7893" w:rsidRPr="009623BC" w:rsidRDefault="00DB7893" w:rsidP="00213E8F">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B Nazanin"/>
                <w:i w:val="0"/>
                <w:iCs w:val="0"/>
                <w:sz w:val="24"/>
                <w:szCs w:val="24"/>
                <w:rtl/>
              </w:rPr>
            </w:pPr>
            <w:r w:rsidRPr="009623BC">
              <w:rPr>
                <w:rFonts w:ascii="Tahoma" w:hAnsi="Tahoma" w:cs="B Nazanin" w:hint="cs"/>
                <w:i w:val="0"/>
                <w:iCs w:val="0"/>
                <w:sz w:val="24"/>
                <w:szCs w:val="24"/>
                <w:rtl/>
              </w:rPr>
              <w:t>پنجره انتخاب حساب در جایگاه های مختلف قابل استفاده میباشد . هر جایی که نیاز به جستجوی یک موجودیت وجود داشته باشد باید از این فرم استفاده گردد. به طور مثال در گزارش دفتر حساب که قبل از ورود به گزارش نیاز به انتخاب حساب میباشد، از این فرم استفاده میشود.</w:t>
            </w:r>
          </w:p>
        </w:tc>
      </w:tr>
    </w:tbl>
    <w:p w:rsidR="00DB7893" w:rsidRPr="009623BC" w:rsidRDefault="00DB7893" w:rsidP="00DB7893">
      <w:pPr>
        <w:bidi/>
        <w:spacing w:line="240" w:lineRule="auto"/>
        <w:rPr>
          <w:rFonts w:cs="B Nazanin"/>
          <w:sz w:val="24"/>
          <w:szCs w:val="24"/>
          <w:rtl/>
        </w:rPr>
      </w:pPr>
      <w:r w:rsidRPr="009623BC">
        <w:rPr>
          <w:rFonts w:cs="B Nazanin" w:hint="cs"/>
          <w:sz w:val="24"/>
          <w:szCs w:val="24"/>
          <w:rtl/>
        </w:rPr>
        <w:t>عنوان فرم : انتخاب حساب بر اساس کد و نام و شرح و... حساب  با توجه به فیلد های انتخابی کاربر کپشن ایجاد شود</w:t>
      </w:r>
    </w:p>
    <w:p w:rsidR="00DB7893" w:rsidRPr="009623BC" w:rsidRDefault="00DB7893" w:rsidP="00DB7893">
      <w:pPr>
        <w:bidi/>
        <w:spacing w:line="240" w:lineRule="auto"/>
        <w:jc w:val="center"/>
        <w:rPr>
          <w:rFonts w:cs="B Nazanin"/>
          <w:sz w:val="24"/>
          <w:szCs w:val="24"/>
          <w:rtl/>
        </w:rPr>
      </w:pPr>
      <w:r w:rsidRPr="009623BC">
        <w:rPr>
          <w:rFonts w:cs="B Nazanin"/>
          <w:noProof/>
          <w:lang w:eastAsia="en-US"/>
        </w:rPr>
        <w:lastRenderedPageBreak/>
        <w:drawing>
          <wp:inline distT="0" distB="0" distL="0" distR="0" wp14:anchorId="0C88029A" wp14:editId="58D874C2">
            <wp:extent cx="5789420" cy="3402478"/>
            <wp:effectExtent l="0" t="0" r="1905"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89420" cy="3402478"/>
                    </a:xfrm>
                    <a:prstGeom prst="rect">
                      <a:avLst/>
                    </a:prstGeom>
                    <a:ln>
                      <a:noFill/>
                    </a:ln>
                    <a:extLst>
                      <a:ext uri="{53640926-AAD7-44D8-BBD7-CCE9431645EC}">
                        <a14:shadowObscured xmlns:a14="http://schemas.microsoft.com/office/drawing/2010/main"/>
                      </a:ext>
                    </a:extLst>
                  </pic:spPr>
                </pic:pic>
              </a:graphicData>
            </a:graphic>
          </wp:inline>
        </w:drawing>
      </w:r>
    </w:p>
    <w:p w:rsidR="00DB7893" w:rsidRPr="009623BC" w:rsidRDefault="00DB7893" w:rsidP="00DB7893">
      <w:pPr>
        <w:pStyle w:val="NormalWeb"/>
        <w:bidi/>
        <w:spacing w:line="276" w:lineRule="auto"/>
        <w:rPr>
          <w:rFonts w:cs="B Nazanin"/>
          <w:rtl/>
        </w:rPr>
      </w:pPr>
      <w:r w:rsidRPr="009623BC">
        <w:rPr>
          <w:rFonts w:ascii="Tahoma" w:hAnsi="Tahoma" w:cs="B Nazanin" w:hint="cs"/>
          <w:sz w:val="20"/>
          <w:szCs w:val="20"/>
          <w:rtl/>
        </w:rPr>
        <w:t>( پیشنهاد در صورت امکان کپشن مناسب با توجه به فیلد های انتخابی" جستجو بر اساس" تهیه شود، تا بدون وارد شدن در فرم تنظیمات مشخص شود جستجو بر اساس چه مواردی در حال انجام است )</w:t>
      </w:r>
    </w:p>
    <w:p w:rsidR="00DB7893" w:rsidRPr="009623BC" w:rsidRDefault="00DB7893" w:rsidP="00DB7893">
      <w:pPr>
        <w:bidi/>
        <w:spacing w:line="240" w:lineRule="auto"/>
        <w:jc w:val="center"/>
        <w:rPr>
          <w:rFonts w:cs="B Nazanin"/>
          <w:sz w:val="24"/>
          <w:szCs w:val="24"/>
          <w:rtl/>
        </w:rPr>
      </w:pPr>
    </w:p>
    <w:p w:rsidR="00DB7893" w:rsidRPr="009623BC" w:rsidRDefault="00DB7893" w:rsidP="00DB7893">
      <w:pPr>
        <w:pStyle w:val="NormalWeb"/>
        <w:bidi/>
        <w:spacing w:line="276" w:lineRule="auto"/>
        <w:rPr>
          <w:rFonts w:cs="B Nazanin"/>
          <w:rtl/>
        </w:rPr>
      </w:pPr>
      <w:r w:rsidRPr="009623BC">
        <w:rPr>
          <w:rFonts w:ascii="Cambria" w:hAnsi="Cambria" w:cs="Cambria" w:hint="cs"/>
          <w:b/>
          <w:bCs/>
          <w:sz w:val="20"/>
          <w:szCs w:val="20"/>
          <w:rtl/>
        </w:rPr>
        <w:t> </w:t>
      </w:r>
      <w:r w:rsidRPr="009623BC">
        <w:rPr>
          <w:rFonts w:cs="B Nazanin" w:hint="cs"/>
          <w:rtl/>
        </w:rPr>
        <w:t>این فرم طوری طراحی شود که برای همه جستجو ها قابل استفاده باشد. مثلا جستجوی حساب _ تفصیلی شناور _ مرکز هزینه و پروژه _ همچنین برای جستجو در سایر ساب سیستم ها مثل جستجوی کالا ،خریدار و فروشنده ، انبار و .....</w:t>
      </w:r>
    </w:p>
    <w:p w:rsidR="00DB7893" w:rsidRPr="009623BC" w:rsidRDefault="00DB7893" w:rsidP="00DB7893">
      <w:pPr>
        <w:pStyle w:val="NormalWeb"/>
        <w:bidi/>
        <w:spacing w:line="276" w:lineRule="auto"/>
        <w:rPr>
          <w:rFonts w:cs="B Nazanin"/>
          <w:rtl/>
        </w:rPr>
      </w:pPr>
      <w:r w:rsidRPr="009623BC">
        <w:rPr>
          <w:rFonts w:cs="B Nazanin" w:hint="cs"/>
          <w:rtl/>
        </w:rPr>
        <w:t xml:space="preserve">در بالای فرم لیست آبشاری طراحی شود که موجودیت مورد جستجو مشخص گردد . مثلا سرفصل حسابداری _ تفصیلی شناور _ کالا_ مشتریان _ </w:t>
      </w:r>
    </w:p>
    <w:p w:rsidR="00DB7893" w:rsidRPr="009623BC" w:rsidRDefault="00DB7893" w:rsidP="00DB7893">
      <w:pPr>
        <w:pStyle w:val="NormalWeb"/>
        <w:bidi/>
        <w:spacing w:line="276" w:lineRule="auto"/>
        <w:rPr>
          <w:rFonts w:cs="B Nazanin"/>
          <w:rtl/>
        </w:rPr>
      </w:pPr>
      <w:r w:rsidRPr="009623BC">
        <w:rPr>
          <w:rFonts w:cs="B Nazanin" w:hint="cs"/>
          <w:rtl/>
        </w:rPr>
        <w:t xml:space="preserve">همچنین در این فرم فیلتر و جابجایی و سورت ستون ها همانند سایر فرم ها  برای همه ستونهای انتخاب شده باید وجود داشته باشد. </w:t>
      </w:r>
    </w:p>
    <w:p w:rsidR="00DB7893" w:rsidRPr="009623BC" w:rsidRDefault="00DB7893" w:rsidP="00DB7893">
      <w:pPr>
        <w:pStyle w:val="NormalWeb"/>
        <w:bidi/>
        <w:spacing w:line="276" w:lineRule="auto"/>
        <w:rPr>
          <w:rFonts w:cs="B Nazanin"/>
          <w:b/>
          <w:bCs/>
          <w:rtl/>
        </w:rPr>
      </w:pPr>
      <w:r w:rsidRPr="009623BC">
        <w:rPr>
          <w:rFonts w:cs="B Nazanin" w:hint="cs"/>
          <w:b/>
          <w:bCs/>
          <w:rtl/>
        </w:rPr>
        <w:t xml:space="preserve">تنظیمات : </w:t>
      </w:r>
    </w:p>
    <w:p w:rsidR="00DB7893" w:rsidRPr="009623BC" w:rsidRDefault="00DB7893" w:rsidP="00DB7893">
      <w:pPr>
        <w:pStyle w:val="NormalWeb"/>
        <w:bidi/>
        <w:spacing w:line="276" w:lineRule="auto"/>
        <w:rPr>
          <w:rFonts w:cs="B Nazanin"/>
          <w:rtl/>
          <w:lang w:bidi="fa-IR"/>
        </w:rPr>
      </w:pPr>
      <w:r w:rsidRPr="009623BC">
        <w:rPr>
          <w:rFonts w:cs="B Nazanin" w:hint="cs"/>
          <w:rtl/>
        </w:rPr>
        <w:t xml:space="preserve">برای این فرم تنظیماتی در نظر گرفته شود که دارای 3 بخش با فیلد های  قابل انتخاب باشد. لازم است قابلیت انتخاب چندین مورد </w:t>
      </w:r>
      <w:r w:rsidRPr="009623BC">
        <w:rPr>
          <w:rFonts w:cs="B Nazanin" w:hint="cs"/>
          <w:rtl/>
          <w:lang w:bidi="fa-IR"/>
        </w:rPr>
        <w:t xml:space="preserve">در هر بخش </w:t>
      </w:r>
      <w:r w:rsidRPr="009623BC">
        <w:rPr>
          <w:rFonts w:cs="B Nazanin" w:hint="cs"/>
          <w:rtl/>
        </w:rPr>
        <w:t>هم وجود داشته باشد . لازم است این تنظیمات برای هر کاربر و هر موجودیت جداگانه نگهداری شود.</w:t>
      </w:r>
      <w:r w:rsidRPr="009623BC">
        <w:rPr>
          <w:rFonts w:cs="B Nazanin" w:hint="cs"/>
          <w:rtl/>
          <w:lang w:bidi="fa-IR"/>
        </w:rPr>
        <w:t xml:space="preserve"> </w:t>
      </w:r>
    </w:p>
    <w:p w:rsidR="00DB7893" w:rsidRPr="009623BC" w:rsidRDefault="00DB7893" w:rsidP="00DB7893">
      <w:pPr>
        <w:pStyle w:val="NormalWeb"/>
        <w:bidi/>
        <w:spacing w:line="276" w:lineRule="auto"/>
        <w:rPr>
          <w:rFonts w:cs="B Nazanin"/>
          <w:rtl/>
        </w:rPr>
      </w:pPr>
      <w:r w:rsidRPr="009623BC">
        <w:rPr>
          <w:rFonts w:cs="B Nazanin" w:hint="cs"/>
          <w:rtl/>
        </w:rPr>
        <w:t xml:space="preserve">شامل : </w:t>
      </w:r>
      <w:r w:rsidRPr="009623BC">
        <w:rPr>
          <w:rFonts w:cs="B Nazanin" w:hint="cs"/>
          <w:b/>
          <w:bCs/>
          <w:rtl/>
        </w:rPr>
        <w:t xml:space="preserve">جستجو بر اساس، انتخاب موارد جهت نمایش ، نوع جستجو  </w:t>
      </w:r>
    </w:p>
    <w:p w:rsidR="00DB7893" w:rsidRPr="009623BC" w:rsidRDefault="00DB7893" w:rsidP="00DB7893">
      <w:pPr>
        <w:pStyle w:val="NormalWeb"/>
        <w:bidi/>
        <w:spacing w:line="276" w:lineRule="auto"/>
        <w:rPr>
          <w:rFonts w:cs="B Nazanin"/>
          <w:rtl/>
        </w:rPr>
      </w:pPr>
      <w:r w:rsidRPr="009623BC">
        <w:rPr>
          <w:rFonts w:cs="B Nazanin" w:hint="cs"/>
          <w:b/>
          <w:bCs/>
          <w:rtl/>
        </w:rPr>
        <w:lastRenderedPageBreak/>
        <w:t>جستجو بر اساس</w:t>
      </w:r>
      <w:r w:rsidRPr="009623BC">
        <w:rPr>
          <w:rFonts w:cs="B Nazanin" w:hint="cs"/>
          <w:rtl/>
        </w:rPr>
        <w:t xml:space="preserve"> : تمامی فیلد های موضوع مورد جستجو ( مثلا برای جستجوی حساب همه فیلد های موجود درجدول حساب و برای جستجوی شناور همه فیلد های موجود در جدول شناور قابل مشاهده باشد) باید در این ستون نمایش داده شود. غیر از فیلد های سیستمی که کاربر در زمان تعریف موجودیت مشاهده نمیکند مثل </w:t>
      </w:r>
      <w:r w:rsidRPr="009623BC">
        <w:rPr>
          <w:rFonts w:cs="B Nazanin"/>
        </w:rPr>
        <w:t>Id</w:t>
      </w:r>
      <w:r w:rsidRPr="009623BC">
        <w:rPr>
          <w:rFonts w:cs="B Nazanin" w:hint="cs"/>
          <w:rtl/>
        </w:rPr>
        <w:t xml:space="preserve">. </w:t>
      </w:r>
    </w:p>
    <w:p w:rsidR="00DB7893" w:rsidRPr="009623BC" w:rsidRDefault="00DB7893" w:rsidP="00DB7893">
      <w:pPr>
        <w:pStyle w:val="NormalWeb"/>
        <w:bidi/>
        <w:spacing w:line="276" w:lineRule="auto"/>
        <w:rPr>
          <w:rFonts w:cs="B Nazanin"/>
          <w:rtl/>
        </w:rPr>
      </w:pPr>
      <w:r w:rsidRPr="009623BC">
        <w:rPr>
          <w:rFonts w:cs="B Nazanin"/>
          <w:rtl/>
        </w:rPr>
        <w:tab/>
      </w:r>
      <w:r w:rsidRPr="009623BC">
        <w:rPr>
          <w:rFonts w:cs="B Nazanin" w:hint="cs"/>
          <w:rtl/>
        </w:rPr>
        <w:t>در صورت انتخاب چند مورد در این ستون در زمان جستجو متن نوشته شده در همه فیلد های انتخابی باید جستجو شود مثلا اگر عدد1 جستجو شد و در ستون، نام و کد انتخاب شده بود همه نام هاو کد هایی که عدد 1 را دارند در لیست نمایش داده میشوند.</w:t>
      </w:r>
    </w:p>
    <w:p w:rsidR="00DB7893" w:rsidRPr="009623BC" w:rsidRDefault="00DB7893" w:rsidP="00DB7893">
      <w:pPr>
        <w:pStyle w:val="NormalWeb"/>
        <w:bidi/>
        <w:spacing w:line="276" w:lineRule="auto"/>
        <w:ind w:firstLine="720"/>
        <w:rPr>
          <w:rFonts w:cs="B Nazanin"/>
          <w:rtl/>
        </w:rPr>
      </w:pPr>
      <w:r w:rsidRPr="009623BC">
        <w:rPr>
          <w:rFonts w:cs="B Nazanin" w:hint="cs"/>
          <w:b/>
          <w:bCs/>
          <w:rtl/>
        </w:rPr>
        <w:t>پیش فرض</w:t>
      </w:r>
      <w:r w:rsidRPr="009623BC">
        <w:rPr>
          <w:rFonts w:cs="B Nazanin" w:hint="cs"/>
          <w:rtl/>
        </w:rPr>
        <w:t xml:space="preserve"> کد و نام تیک خورده باشد.</w:t>
      </w:r>
    </w:p>
    <w:p w:rsidR="00DB7893" w:rsidRPr="009623BC" w:rsidRDefault="00DB7893" w:rsidP="00DB7893">
      <w:pPr>
        <w:pStyle w:val="NormalWeb"/>
        <w:bidi/>
        <w:spacing w:line="276" w:lineRule="auto"/>
        <w:rPr>
          <w:rFonts w:cs="B Nazanin"/>
          <w:rtl/>
        </w:rPr>
      </w:pPr>
      <w:r w:rsidRPr="009623BC">
        <w:rPr>
          <w:rFonts w:cs="B Nazanin" w:hint="cs"/>
          <w:b/>
          <w:bCs/>
          <w:rtl/>
        </w:rPr>
        <w:t>انتخاب موارد جهت نمایش :</w:t>
      </w:r>
      <w:r w:rsidRPr="009623BC">
        <w:rPr>
          <w:rFonts w:cs="B Nazanin" w:hint="cs"/>
          <w:rtl/>
        </w:rPr>
        <w:t xml:space="preserve"> همه موارد ستون اول در این ستون هم نمایش داده شود . </w:t>
      </w:r>
      <w:r w:rsidRPr="009623BC">
        <w:rPr>
          <w:rFonts w:cs="B Nazanin" w:hint="cs"/>
          <w:b/>
          <w:bCs/>
          <w:rtl/>
        </w:rPr>
        <w:t>پیش فرض باید کد و نام فعال باشد</w:t>
      </w:r>
      <w:r w:rsidRPr="009623BC">
        <w:rPr>
          <w:rFonts w:cs="B Nazanin" w:hint="cs"/>
          <w:rtl/>
        </w:rPr>
        <w:t xml:space="preserve">. حد اقل یک مورد همواره باید انتخاب شده باشد. آیتم های تیک خورده ستون های قابل مشاهده در فرم جستجو میباشد. </w:t>
      </w:r>
    </w:p>
    <w:p w:rsidR="00DB7893" w:rsidRPr="009623BC" w:rsidRDefault="00DB7893" w:rsidP="00DB7893">
      <w:pPr>
        <w:pStyle w:val="NormalWeb"/>
        <w:bidi/>
        <w:spacing w:line="276" w:lineRule="auto"/>
        <w:ind w:firstLine="720"/>
        <w:rPr>
          <w:rFonts w:cs="B Nazanin"/>
          <w:rtl/>
        </w:rPr>
      </w:pPr>
      <w:r w:rsidRPr="009623BC">
        <w:rPr>
          <w:rFonts w:cs="B Nazanin" w:hint="cs"/>
          <w:b/>
          <w:bCs/>
          <w:rtl/>
        </w:rPr>
        <w:t xml:space="preserve">نوع جستجو : (در این بخش فقط یک مورد باید انتخاب شود)  </w:t>
      </w:r>
      <w:r w:rsidRPr="009623BC">
        <w:rPr>
          <w:rFonts w:cs="B Nazanin" w:hint="cs"/>
          <w:rtl/>
        </w:rPr>
        <w:t xml:space="preserve">این ستون نحوه جستجو متن یا عدد انتخابی را تعیین میکند مثلا از ابتدا : اگر متن یا عدد وارد شده توسط کاربر جهت جستجو در ابتدای کد یا نام بود اون مورد نمایش داده میشود. </w:t>
      </w:r>
      <w:r w:rsidRPr="009623BC">
        <w:rPr>
          <w:rFonts w:cs="B Nazanin" w:hint="cs"/>
          <w:b/>
          <w:bCs/>
          <w:rtl/>
        </w:rPr>
        <w:t>همه رشته :</w:t>
      </w:r>
      <w:r w:rsidRPr="009623BC">
        <w:rPr>
          <w:rFonts w:cs="B Nazanin" w:hint="cs"/>
          <w:rtl/>
        </w:rPr>
        <w:t xml:space="preserve"> شامل همه متن میشود ابتدا انتها و وسط جمله.  </w:t>
      </w:r>
      <w:r w:rsidRPr="009623BC">
        <w:rPr>
          <w:rFonts w:cs="B Nazanin" w:hint="cs"/>
          <w:b/>
          <w:bCs/>
          <w:rtl/>
        </w:rPr>
        <w:t>از انتها</w:t>
      </w:r>
      <w:r w:rsidRPr="009623BC">
        <w:rPr>
          <w:rFonts w:cs="B Nazanin" w:hint="cs"/>
          <w:rtl/>
        </w:rPr>
        <w:t xml:space="preserve"> : فقط انتهای موارد جستجو میشود. </w:t>
      </w:r>
      <w:r w:rsidRPr="009623BC">
        <w:rPr>
          <w:rFonts w:cs="B Nazanin" w:hint="cs"/>
          <w:b/>
          <w:bCs/>
          <w:rtl/>
        </w:rPr>
        <w:t>پیش فرض</w:t>
      </w:r>
      <w:r w:rsidRPr="009623BC">
        <w:rPr>
          <w:rFonts w:cs="B Nazanin" w:hint="cs"/>
          <w:rtl/>
        </w:rPr>
        <w:t xml:space="preserve"> از میان رشته فعال باشد.</w:t>
      </w:r>
    </w:p>
    <w:p w:rsidR="00DB7893" w:rsidRPr="009623BC" w:rsidRDefault="00DB7893" w:rsidP="00DB7893">
      <w:pPr>
        <w:pStyle w:val="NormalWeb"/>
        <w:bidi/>
        <w:spacing w:line="276" w:lineRule="auto"/>
        <w:rPr>
          <w:rFonts w:cs="B Nazanin"/>
          <w:rtl/>
        </w:rPr>
      </w:pPr>
    </w:p>
    <w:p w:rsidR="00DB7893" w:rsidRPr="009623BC" w:rsidRDefault="00DB7893" w:rsidP="00DB7893">
      <w:pPr>
        <w:pStyle w:val="NormalWeb"/>
        <w:bidi/>
        <w:spacing w:line="276" w:lineRule="auto"/>
        <w:jc w:val="center"/>
        <w:rPr>
          <w:rFonts w:cs="B Nazanin"/>
          <w:rtl/>
        </w:rPr>
      </w:pPr>
      <w:r w:rsidRPr="009623BC">
        <w:rPr>
          <w:rFonts w:cs="B Nazanin"/>
          <w:noProof/>
        </w:rPr>
        <w:drawing>
          <wp:inline distT="0" distB="0" distL="0" distR="0" wp14:anchorId="030413C4" wp14:editId="4E76FF26">
            <wp:extent cx="4102106" cy="240872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574" t="32431" r="34984" b="32657"/>
                    <a:stretch/>
                  </pic:blipFill>
                  <pic:spPr bwMode="auto">
                    <a:xfrm>
                      <a:off x="0" y="0"/>
                      <a:ext cx="4107363" cy="2411808"/>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9623BC" w:rsidRDefault="00720ADF" w:rsidP="00720ADF">
      <w:pPr>
        <w:rPr>
          <w:rFonts w:cs="B Nazanin"/>
          <w:sz w:val="22"/>
          <w:szCs w:val="22"/>
          <w:rtl/>
        </w:rPr>
      </w:pPr>
    </w:p>
    <w:p w:rsidR="00720ADF" w:rsidRPr="009623BC" w:rsidRDefault="00720ADF" w:rsidP="00720ADF">
      <w:pPr>
        <w:rPr>
          <w:rFonts w:cs="B Nazanin"/>
          <w:sz w:val="22"/>
          <w:szCs w:val="22"/>
          <w:rtl/>
        </w:rPr>
      </w:pPr>
    </w:p>
    <w:p w:rsidR="009E1C36" w:rsidRPr="009623BC" w:rsidRDefault="009E1C36" w:rsidP="009E1C36">
      <w:pPr>
        <w:pStyle w:val="Heading1"/>
        <w:tabs>
          <w:tab w:val="right" w:pos="8389"/>
        </w:tabs>
        <w:bidi/>
        <w:rPr>
          <w:rFonts w:cs="B Nazanin"/>
          <w:sz w:val="22"/>
          <w:szCs w:val="22"/>
          <w:rtl/>
          <w:lang w:bidi="fa-IR"/>
        </w:rPr>
      </w:pPr>
      <w:bookmarkStart w:id="9" w:name="_Toc16953751"/>
      <w:r w:rsidRPr="009623BC">
        <w:rPr>
          <w:rFonts w:cs="B Nazanin" w:hint="cs"/>
          <w:sz w:val="22"/>
          <w:szCs w:val="22"/>
          <w:rtl/>
          <w:lang w:bidi="fa-IR"/>
        </w:rPr>
        <w:lastRenderedPageBreak/>
        <w:t>دفتر حساب</w:t>
      </w:r>
      <w:bookmarkEnd w:id="9"/>
    </w:p>
    <w:p w:rsidR="009E1C36" w:rsidRPr="009623BC" w:rsidRDefault="009E1C36" w:rsidP="009E1C36">
      <w:pPr>
        <w:pStyle w:val="Heading2"/>
        <w:numPr>
          <w:ilvl w:val="0"/>
          <w:numId w:val="0"/>
        </w:numPr>
        <w:bidi/>
        <w:ind w:left="360"/>
        <w:rPr>
          <w:rFonts w:cs="B Nazanin"/>
          <w:sz w:val="22"/>
          <w:szCs w:val="22"/>
          <w:lang w:bidi="fa-IR"/>
        </w:rPr>
      </w:pPr>
      <w:bookmarkStart w:id="10" w:name="_Toc16953752"/>
      <w:r w:rsidRPr="009623BC">
        <w:rPr>
          <w:rFonts w:cs="B Nazanin" w:hint="cs"/>
          <w:sz w:val="22"/>
          <w:szCs w:val="22"/>
          <w:rtl/>
          <w:lang w:bidi="fa-IR"/>
        </w:rPr>
        <w:t>تعریف دفاتر حساب</w:t>
      </w:r>
      <w:bookmarkEnd w:id="10"/>
      <w:r w:rsidRPr="009623BC">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9E1C36" w:rsidRPr="009623BC" w:rsidTr="009E1C36">
        <w:tc>
          <w:tcPr>
            <w:cnfStyle w:val="001000000000" w:firstRow="0" w:lastRow="0" w:firstColumn="1" w:lastColumn="0" w:oddVBand="0" w:evenVBand="0" w:oddHBand="0" w:evenHBand="0" w:firstRowFirstColumn="0" w:firstRowLastColumn="0" w:lastRowFirstColumn="0" w:lastRowLastColumn="0"/>
            <w:tcW w:w="308" w:type="pct"/>
          </w:tcPr>
          <w:p w:rsidR="009E1C36" w:rsidRPr="009623BC" w:rsidRDefault="009E1C36" w:rsidP="009E1C36">
            <w:pPr>
              <w:bidi/>
              <w:rPr>
                <w:rFonts w:cs="B Nazanin"/>
                <w:color w:val="595959" w:themeColor="text1" w:themeTint="A6"/>
                <w:sz w:val="22"/>
                <w:szCs w:val="22"/>
                <w:lang w:bidi="fa-IR"/>
              </w:rPr>
            </w:pPr>
            <w:r w:rsidRPr="009623BC">
              <w:rPr>
                <w:rFonts w:cs="B Nazanin"/>
                <w:color w:val="595959" w:themeColor="text1" w:themeTint="A6"/>
                <w:sz w:val="22"/>
                <w:szCs w:val="22"/>
                <w:lang w:bidi="fa-IR"/>
              </w:rPr>
              <w:t xml:space="preserve"> </w:t>
            </w:r>
            <w:r w:rsidRPr="009623BC">
              <w:rPr>
                <w:rFonts w:cs="B Nazanin"/>
                <w:noProof/>
                <w:color w:val="595959" w:themeColor="text1" w:themeTint="A6"/>
                <w:sz w:val="22"/>
                <w:szCs w:val="22"/>
                <w:lang w:eastAsia="en-US"/>
              </w:rPr>
              <mc:AlternateContent>
                <mc:Choice Requires="wpg">
                  <w:drawing>
                    <wp:inline distT="0" distB="0" distL="0" distR="0" wp14:anchorId="46273072" wp14:editId="687A5583">
                      <wp:extent cx="141605" cy="141605"/>
                      <wp:effectExtent l="0" t="0" r="0" b="0"/>
                      <wp:docPr id="3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4" name="Rectangle 34"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5" name="Freeform 35"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2356C6D"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7Y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A6dXZGjNSwTuQ6+6LPodVD&#10;2Tpl3tQk1qU9bvGbz137a/ulM18c9Sfi/3LozvQKZs6LkvnrJHPxMjg5vvRCL17DfI5L5r0KQ35C&#10;rL75VX76OPu71TjoinybXLm0SKj+qln/xzT79ZS1hQpFT/xHzc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HOLXtitCAAAlSgAAA4AAAAAAAAAAAAAAAAA&#10;LgIAAGRycy9lMm9Eb2MueG1sUEsBAi0AFAAGAAgAAAAhAAXiDD3ZAAAAAwEAAA8AAAAAAAAAAAAA&#10;AAAABwsAAGRycy9kb3ducmV2LnhtbFBLBQYAAAAABAAEAPMAAAANDAAAAAA=&#10;">
                      <v:rect id="Rectangle 34"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SaOcIA&#10;AADbAAAADwAAAGRycy9kb3ducmV2LnhtbESPT4vCMBTE74LfITzBm6b+QaUaRRYWFhZEqx68PZpn&#10;W2xeQpOt3W9vhIU9DjPzG2az60wtWmp8ZVnBZJyAIM6trrhQcDl/jlYgfEDWWFsmBb/kYbft9zaY&#10;avvkE7VZKESEsE9RQRmCS6X0eUkG/dg64ujdbWMwRNkUUjf4jHBTy2mSLKTBiuNCiY4+Ssof2Y9R&#10;8I0HvmB7r+RqeZwmjurb3F2VGg66/RpEoC78h//aX1rBbA7v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Jo5wgAAANsAAAAPAAAAAAAAAAAAAAAAAJgCAABkcnMvZG93&#10;bnJldi54bWxQSwUGAAAAAAQABAD1AAAAhwMAAAAA&#10;" fillcolor="#2e74b5 [2404]" stroked="f" strokeweight="0"/>
                      <v:shape id="Freeform 35"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Tr8UA&#10;AADbAAAADwAAAGRycy9kb3ducmV2LnhtbESPQWvCQBSE7wX/w/IEb3VTxSrRNZSCYA/SGPX+zL4m&#10;abNvY3Yb0/76bkHwOMzMN8wq6U0tOmpdZVnB0zgCQZxbXXGh4HjYPC5AOI+ssbZMCn7IQbIePKww&#10;1vbKe+oyX4gAYRejgtL7JpbS5SUZdGPbEAfvw7YGfZBtIXWL1wA3tZxE0bM0WHFYKLGh15Lyr+zb&#10;KHg/28/fwyUt6tNbc7R6l8/T+UKp0bB/WYLw1Pt7+NbeagXTG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ROv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9E1C36" w:rsidRPr="009623BC" w:rsidRDefault="009E1C36"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i w:val="0"/>
                <w:iCs w:val="0"/>
                <w:sz w:val="22"/>
                <w:szCs w:val="22"/>
                <w:rtl/>
                <w:lang w:bidi="fa-IR"/>
              </w:rPr>
            </w:pPr>
            <w:r w:rsidRPr="009623BC">
              <w:rPr>
                <w:rFonts w:ascii="Tahoma" w:hAnsi="Tahoma" w:cs="B Nazanin"/>
                <w:i w:val="0"/>
                <w:iCs w:val="0"/>
                <w:sz w:val="22"/>
                <w:szCs w:val="22"/>
                <w:rtl/>
              </w:rPr>
              <w:t>از طريق فرم</w:t>
            </w:r>
            <w:r w:rsidRPr="009623BC">
              <w:rPr>
                <w:rFonts w:ascii="Tahoma" w:hAnsi="Tahoma" w:cs="B Nazanin"/>
                <w:i w:val="0"/>
                <w:iCs w:val="0"/>
                <w:color w:val="008080"/>
                <w:sz w:val="22"/>
                <w:szCs w:val="22"/>
                <w:rtl/>
              </w:rPr>
              <w:t xml:space="preserve"> دفتر حساب</w:t>
            </w:r>
            <w:r w:rsidRPr="009623BC">
              <w:rPr>
                <w:rFonts w:ascii="Tahoma" w:hAnsi="Tahoma" w:cs="B Nazanin"/>
                <w:i w:val="0"/>
                <w:iCs w:val="0"/>
                <w:sz w:val="22"/>
                <w:szCs w:val="22"/>
                <w:rtl/>
              </w:rPr>
              <w:t xml:space="preserve"> مى‌توان </w:t>
            </w:r>
            <w:r w:rsidRPr="009623BC">
              <w:rPr>
                <w:rFonts w:ascii="Tahoma" w:hAnsi="Tahoma" w:cs="B Nazanin"/>
                <w:i w:val="0"/>
                <w:iCs w:val="0"/>
                <w:color w:val="0066CC"/>
                <w:sz w:val="22"/>
                <w:szCs w:val="22"/>
                <w:rtl/>
              </w:rPr>
              <w:t>كليه رويدادهاى مالى</w:t>
            </w:r>
            <w:r w:rsidRPr="009623BC">
              <w:rPr>
                <w:rFonts w:ascii="Tahoma" w:hAnsi="Tahoma" w:cs="B Nazanin"/>
                <w:i w:val="0"/>
                <w:iCs w:val="0"/>
                <w:sz w:val="22"/>
                <w:szCs w:val="22"/>
                <w:rtl/>
              </w:rPr>
              <w:t xml:space="preserve"> مرتبط با هر يك از سرفصل‌هاى حسابدارى را در هر يك از سطوح </w:t>
            </w:r>
            <w:r w:rsidRPr="009623BC">
              <w:rPr>
                <w:rFonts w:ascii="Tahoma" w:hAnsi="Tahoma" w:cs="B Nazanin"/>
                <w:i w:val="0"/>
                <w:iCs w:val="0"/>
                <w:color w:val="0066CC"/>
                <w:sz w:val="22"/>
                <w:szCs w:val="22"/>
                <w:rtl/>
              </w:rPr>
              <w:t>مشاهده</w:t>
            </w:r>
            <w:r w:rsidRPr="009623BC">
              <w:rPr>
                <w:rFonts w:ascii="Tahoma" w:hAnsi="Tahoma" w:cs="B Nazanin"/>
                <w:i w:val="0"/>
                <w:iCs w:val="0"/>
                <w:sz w:val="22"/>
                <w:szCs w:val="22"/>
                <w:rtl/>
              </w:rPr>
              <w:t xml:space="preserve"> نمود. در اين حالت </w:t>
            </w:r>
            <w:r w:rsidRPr="009623BC">
              <w:rPr>
                <w:rFonts w:ascii="Tahoma" w:hAnsi="Tahoma" w:cs="B Nazanin"/>
                <w:i w:val="0"/>
                <w:iCs w:val="0"/>
                <w:color w:val="0066CC"/>
                <w:sz w:val="22"/>
                <w:szCs w:val="22"/>
                <w:rtl/>
              </w:rPr>
              <w:t xml:space="preserve">سطح حساب </w:t>
            </w:r>
            <w:r w:rsidRPr="009623BC">
              <w:rPr>
                <w:rFonts w:ascii="Tahoma" w:hAnsi="Tahoma" w:cs="B Nazanin"/>
                <w:i w:val="0"/>
                <w:iCs w:val="0"/>
                <w:sz w:val="22"/>
                <w:szCs w:val="22"/>
                <w:rtl/>
              </w:rPr>
              <w:t xml:space="preserve">مورد نظر تعيين كننده </w:t>
            </w:r>
            <w:r w:rsidRPr="009623BC">
              <w:rPr>
                <w:rFonts w:ascii="Tahoma" w:hAnsi="Tahoma" w:cs="B Nazanin"/>
                <w:i w:val="0"/>
                <w:iCs w:val="0"/>
                <w:color w:val="0066CC"/>
                <w:sz w:val="22"/>
                <w:szCs w:val="22"/>
                <w:rtl/>
              </w:rPr>
              <w:t>نوع دفتر حساب</w:t>
            </w:r>
            <w:r w:rsidRPr="009623BC">
              <w:rPr>
                <w:rFonts w:ascii="Tahoma" w:hAnsi="Tahoma" w:cs="B Nazanin"/>
                <w:i w:val="0"/>
                <w:iCs w:val="0"/>
                <w:sz w:val="22"/>
                <w:szCs w:val="22"/>
                <w:rtl/>
              </w:rPr>
              <w:t xml:space="preserve"> مى‌باشد. يعنى اگر گزارش دفتر حساب مربوط به يك </w:t>
            </w:r>
            <w:r w:rsidRPr="009623BC">
              <w:rPr>
                <w:rFonts w:ascii="Tahoma" w:hAnsi="Tahoma" w:cs="B Nazanin"/>
                <w:i w:val="0"/>
                <w:iCs w:val="0"/>
                <w:color w:val="0066CC"/>
                <w:sz w:val="22"/>
                <w:szCs w:val="22"/>
                <w:rtl/>
              </w:rPr>
              <w:t xml:space="preserve">حساب كل </w:t>
            </w:r>
            <w:r w:rsidRPr="009623BC">
              <w:rPr>
                <w:rFonts w:ascii="Tahoma" w:hAnsi="Tahoma" w:cs="B Nazanin"/>
                <w:i w:val="0"/>
                <w:iCs w:val="0"/>
                <w:sz w:val="22"/>
                <w:szCs w:val="22"/>
                <w:rtl/>
              </w:rPr>
              <w:t xml:space="preserve">باشد به صورت خودكار </w:t>
            </w:r>
            <w:r w:rsidRPr="009623BC">
              <w:rPr>
                <w:rFonts w:ascii="Tahoma" w:hAnsi="Tahoma" w:cs="B Nazanin"/>
                <w:i w:val="0"/>
                <w:iCs w:val="0"/>
                <w:color w:val="0066CC"/>
                <w:sz w:val="22"/>
                <w:szCs w:val="22"/>
                <w:rtl/>
              </w:rPr>
              <w:t xml:space="preserve">دفتر كل </w:t>
            </w:r>
            <w:r w:rsidRPr="009623BC">
              <w:rPr>
                <w:rFonts w:ascii="Tahoma" w:hAnsi="Tahoma" w:cs="B Nazanin"/>
                <w:i w:val="0"/>
                <w:iCs w:val="0"/>
                <w:sz w:val="22"/>
                <w:szCs w:val="22"/>
                <w:rtl/>
              </w:rPr>
              <w:t xml:space="preserve">حساب مربوطه ارائه مى‌شود و يا اگر حساب مورد نظر در </w:t>
            </w:r>
            <w:r w:rsidRPr="009623BC">
              <w:rPr>
                <w:rFonts w:ascii="Tahoma" w:hAnsi="Tahoma" w:cs="B Nazanin"/>
                <w:i w:val="0"/>
                <w:iCs w:val="0"/>
                <w:color w:val="0066CC"/>
                <w:sz w:val="22"/>
                <w:szCs w:val="22"/>
                <w:rtl/>
              </w:rPr>
              <w:t>سطح‌ تفصيلى</w:t>
            </w:r>
            <w:r w:rsidRPr="009623BC">
              <w:rPr>
                <w:rFonts w:ascii="Tahoma" w:hAnsi="Tahoma" w:cs="B Nazanin"/>
                <w:i w:val="0"/>
                <w:iCs w:val="0"/>
                <w:sz w:val="22"/>
                <w:szCs w:val="22"/>
                <w:rtl/>
              </w:rPr>
              <w:t xml:space="preserve"> باشد </w:t>
            </w:r>
            <w:r w:rsidRPr="009623BC">
              <w:rPr>
                <w:rFonts w:ascii="Tahoma" w:hAnsi="Tahoma" w:cs="B Nazanin"/>
                <w:i w:val="0"/>
                <w:iCs w:val="0"/>
                <w:color w:val="0066CC"/>
                <w:sz w:val="22"/>
                <w:szCs w:val="22"/>
                <w:rtl/>
              </w:rPr>
              <w:t>دفتر تفصيلى</w:t>
            </w:r>
            <w:r w:rsidRPr="009623BC">
              <w:rPr>
                <w:rFonts w:ascii="Tahoma" w:hAnsi="Tahoma" w:cs="B Nazanin"/>
                <w:i w:val="0"/>
                <w:iCs w:val="0"/>
                <w:sz w:val="22"/>
                <w:szCs w:val="22"/>
                <w:rtl/>
              </w:rPr>
              <w:t xml:space="preserve"> آن ارائه مى‌شود.</w:t>
            </w:r>
          </w:p>
          <w:p w:rsidR="009E1C36" w:rsidRPr="009623BC" w:rsidRDefault="009E1C36"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i w:val="0"/>
                <w:iCs w:val="0"/>
                <w:sz w:val="22"/>
                <w:szCs w:val="22"/>
                <w:rtl/>
                <w:lang w:bidi="fa-IR"/>
              </w:rPr>
            </w:pPr>
          </w:p>
        </w:tc>
      </w:tr>
    </w:tbl>
    <w:p w:rsidR="009E1C36" w:rsidRPr="009623BC" w:rsidRDefault="009E1C36" w:rsidP="009E1C36">
      <w:pPr>
        <w:bidi/>
        <w:spacing w:line="240" w:lineRule="auto"/>
        <w:rPr>
          <w:rFonts w:cs="B Nazanin"/>
          <w:sz w:val="22"/>
          <w:szCs w:val="22"/>
          <w:rtl/>
        </w:rPr>
      </w:pPr>
    </w:p>
    <w:p w:rsidR="009E1C36" w:rsidRPr="009623BC" w:rsidRDefault="009E1C36" w:rsidP="009E1C36">
      <w:pPr>
        <w:pStyle w:val="NormalWeb"/>
        <w:bidi/>
        <w:spacing w:line="480" w:lineRule="auto"/>
        <w:rPr>
          <w:rFonts w:cs="B Nazanin"/>
          <w:sz w:val="22"/>
          <w:szCs w:val="22"/>
          <w:rtl/>
        </w:rPr>
      </w:pPr>
      <w:r w:rsidRPr="009623BC">
        <w:rPr>
          <w:rFonts w:ascii="Cambria" w:hAnsi="Cambria" w:cs="Cambria" w:hint="cs"/>
          <w:b/>
          <w:bCs/>
          <w:sz w:val="22"/>
          <w:szCs w:val="22"/>
          <w:rtl/>
        </w:rPr>
        <w:t> </w:t>
      </w:r>
      <w:r w:rsidRPr="009623BC">
        <w:rPr>
          <w:rFonts w:cs="B Nazanin"/>
          <w:sz w:val="22"/>
          <w:szCs w:val="22"/>
          <w:rtl/>
        </w:rPr>
        <w:t xml:space="preserve"> </w:t>
      </w:r>
      <w:r w:rsidRPr="009623BC">
        <w:rPr>
          <w:rFonts w:ascii="Tahoma" w:hAnsi="Tahoma" w:cs="B Nazanin"/>
          <w:sz w:val="22"/>
          <w:szCs w:val="22"/>
          <w:rtl/>
        </w:rPr>
        <w:t>براى احضار فرم دفاتر حساب</w:t>
      </w:r>
      <w:r w:rsidRPr="009623BC">
        <w:rPr>
          <w:rFonts w:ascii="Tahoma" w:hAnsi="Tahoma" w:cs="B Nazanin" w:hint="cs"/>
          <w:sz w:val="22"/>
          <w:szCs w:val="22"/>
          <w:rtl/>
        </w:rPr>
        <w:t>،</w:t>
      </w:r>
      <w:r w:rsidRPr="009623BC">
        <w:rPr>
          <w:rFonts w:ascii="Tahoma" w:hAnsi="Tahoma" w:cs="B Nazanin"/>
          <w:sz w:val="22"/>
          <w:szCs w:val="22"/>
          <w:rtl/>
        </w:rPr>
        <w:t xml:space="preserve"> منوى حسابدارى را باز كنيد و روى گزينه دفاتر</w:t>
      </w:r>
      <w:r w:rsidRPr="009623BC">
        <w:rPr>
          <w:rFonts w:ascii="Tahoma" w:hAnsi="Tahoma" w:cs="B Nazanin" w:hint="cs"/>
          <w:sz w:val="22"/>
          <w:szCs w:val="22"/>
          <w:rtl/>
        </w:rPr>
        <w:t xml:space="preserve">  حسابداری ، دفتر حساب </w:t>
      </w:r>
      <w:r w:rsidRPr="009623BC">
        <w:rPr>
          <w:rFonts w:ascii="Tahoma" w:hAnsi="Tahoma" w:cs="B Nazanin"/>
          <w:sz w:val="22"/>
          <w:szCs w:val="22"/>
          <w:rtl/>
        </w:rPr>
        <w:t>كليك نماييد.</w:t>
      </w:r>
      <w:r w:rsidRPr="009623BC">
        <w:rPr>
          <w:rFonts w:cs="B Nazanin"/>
          <w:sz w:val="22"/>
          <w:szCs w:val="22"/>
          <w:rtl/>
        </w:rPr>
        <w:t xml:space="preserve"> </w:t>
      </w:r>
      <w:r w:rsidRPr="009623BC">
        <w:rPr>
          <w:rFonts w:cs="B Nazanin" w:hint="cs"/>
          <w:sz w:val="22"/>
          <w:szCs w:val="22"/>
          <w:rtl/>
        </w:rPr>
        <w:t xml:space="preserve"> </w:t>
      </w:r>
      <w:r w:rsidRPr="009623BC">
        <w:rPr>
          <w:rFonts w:ascii="Tahoma" w:hAnsi="Tahoma" w:cs="B Nazanin"/>
          <w:sz w:val="22"/>
          <w:szCs w:val="22"/>
          <w:rtl/>
        </w:rPr>
        <w:t>با اين کار فرم انتخاب حساب</w:t>
      </w:r>
      <w:r w:rsidRPr="009623BC">
        <w:rPr>
          <w:rFonts w:ascii="Cambria" w:hAnsi="Cambria" w:cs="Cambria" w:hint="cs"/>
          <w:sz w:val="22"/>
          <w:szCs w:val="22"/>
          <w:rtl/>
        </w:rPr>
        <w:t> </w:t>
      </w:r>
      <w:r w:rsidRPr="009623BC">
        <w:rPr>
          <w:rFonts w:ascii="Tahoma" w:hAnsi="Tahoma" w:cs="B Nazanin"/>
          <w:sz w:val="22"/>
          <w:szCs w:val="22"/>
          <w:rtl/>
        </w:rPr>
        <w:t xml:space="preserve"> </w:t>
      </w:r>
      <w:r w:rsidRPr="009623BC">
        <w:rPr>
          <w:rFonts w:ascii="Tahoma" w:hAnsi="Tahoma" w:cs="B Nazanin" w:hint="cs"/>
          <w:sz w:val="22"/>
          <w:szCs w:val="22"/>
          <w:rtl/>
        </w:rPr>
        <w:t>نمايش</w:t>
      </w:r>
      <w:r w:rsidRPr="009623BC">
        <w:rPr>
          <w:rFonts w:ascii="Tahoma" w:hAnsi="Tahoma" w:cs="B Nazanin"/>
          <w:sz w:val="22"/>
          <w:szCs w:val="22"/>
          <w:rtl/>
        </w:rPr>
        <w:t xml:space="preserve"> </w:t>
      </w:r>
      <w:r w:rsidRPr="009623BC">
        <w:rPr>
          <w:rFonts w:ascii="Tahoma" w:hAnsi="Tahoma" w:cs="B Nazanin" w:hint="cs"/>
          <w:sz w:val="22"/>
          <w:szCs w:val="22"/>
          <w:rtl/>
        </w:rPr>
        <w:t>داده</w:t>
      </w:r>
      <w:r w:rsidRPr="009623BC">
        <w:rPr>
          <w:rFonts w:ascii="Tahoma" w:hAnsi="Tahoma" w:cs="B Nazanin"/>
          <w:sz w:val="22"/>
          <w:szCs w:val="22"/>
          <w:rtl/>
        </w:rPr>
        <w:t xml:space="preserve"> </w:t>
      </w:r>
      <w:r w:rsidRPr="009623BC">
        <w:rPr>
          <w:rFonts w:ascii="Tahoma" w:hAnsi="Tahoma" w:cs="B Nazanin" w:hint="cs"/>
          <w:sz w:val="22"/>
          <w:szCs w:val="22"/>
          <w:rtl/>
        </w:rPr>
        <w:t>می</w:t>
      </w:r>
      <w:r w:rsidRPr="009623BC">
        <w:rPr>
          <w:rFonts w:ascii="Tahoma" w:hAnsi="Tahoma" w:cs="B Nazanin"/>
          <w:sz w:val="22"/>
          <w:szCs w:val="22"/>
          <w:rtl/>
        </w:rPr>
        <w:t xml:space="preserve"> </w:t>
      </w:r>
      <w:r w:rsidRPr="009623BC">
        <w:rPr>
          <w:rFonts w:ascii="Tahoma" w:hAnsi="Tahoma" w:cs="B Nazanin" w:hint="cs"/>
          <w:sz w:val="22"/>
          <w:szCs w:val="22"/>
          <w:rtl/>
        </w:rPr>
        <w:t>شود. ( در تحلیل قبل توضیح داده شد.</w:t>
      </w:r>
      <w:r w:rsidRPr="009623BC">
        <w:rPr>
          <w:rFonts w:cs="B Nazanin"/>
          <w:sz w:val="22"/>
          <w:szCs w:val="22"/>
          <w:rtl/>
        </w:rPr>
        <w:t xml:space="preserve"> </w:t>
      </w:r>
    </w:p>
    <w:p w:rsidR="009E1C36" w:rsidRPr="009623BC" w:rsidRDefault="009E1C36" w:rsidP="009E1C36">
      <w:pPr>
        <w:bidi/>
        <w:spacing w:line="240" w:lineRule="auto"/>
        <w:rPr>
          <w:rFonts w:cs="B Nazanin"/>
          <w:b/>
          <w:bCs/>
          <w:sz w:val="22"/>
          <w:szCs w:val="22"/>
          <w:rtl/>
        </w:rPr>
      </w:pPr>
      <w:r w:rsidRPr="009623BC">
        <w:rPr>
          <w:rFonts w:cs="B Nazanin" w:hint="cs"/>
          <w:b/>
          <w:bCs/>
          <w:sz w:val="22"/>
          <w:szCs w:val="22"/>
          <w:rtl/>
        </w:rPr>
        <w:t xml:space="preserve">نکته های کلی در دفتر حساب: </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ستون ها</w:t>
      </w:r>
    </w:p>
    <w:p w:rsidR="009E1C36" w:rsidRPr="009623BC" w:rsidRDefault="009E1C36" w:rsidP="009E1C36">
      <w:pPr>
        <w:bidi/>
        <w:spacing w:line="240" w:lineRule="auto"/>
        <w:rPr>
          <w:rFonts w:ascii="Tahoma" w:hAnsi="Tahoma" w:cs="B Nazanin"/>
          <w:sz w:val="22"/>
          <w:szCs w:val="22"/>
        </w:rPr>
      </w:pPr>
      <w:r w:rsidRPr="009623BC">
        <w:rPr>
          <w:rFonts w:ascii="Tahoma" w:hAnsi="Tahoma" w:cs="B Nazanin"/>
          <w:color w:val="00B050"/>
          <w:sz w:val="22"/>
          <w:szCs w:val="22"/>
          <w:rtl/>
        </w:rPr>
        <w:t xml:space="preserve">رديف: </w:t>
      </w:r>
      <w:r w:rsidRPr="009623BC">
        <w:rPr>
          <w:rFonts w:ascii="Tahoma" w:hAnsi="Tahoma" w:cs="B Nazanin"/>
          <w:sz w:val="22"/>
          <w:szCs w:val="22"/>
          <w:rtl/>
        </w:rPr>
        <w:t xml:space="preserve">شماره رديف </w:t>
      </w:r>
      <w:r w:rsidRPr="009623BC">
        <w:rPr>
          <w:rFonts w:ascii="Tahoma" w:hAnsi="Tahoma" w:cs="B Nazanin"/>
          <w:sz w:val="22"/>
          <w:szCs w:val="22"/>
          <w:rtl/>
        </w:rPr>
        <w:br/>
      </w:r>
      <w:r w:rsidRPr="009623BC">
        <w:rPr>
          <w:rFonts w:ascii="Tahoma" w:hAnsi="Tahoma" w:cs="B Nazanin"/>
          <w:color w:val="00B050"/>
          <w:sz w:val="22"/>
          <w:szCs w:val="22"/>
          <w:rtl/>
        </w:rPr>
        <w:t xml:space="preserve">سند: </w:t>
      </w:r>
      <w:r w:rsidRPr="009623BC">
        <w:rPr>
          <w:rFonts w:ascii="Tahoma" w:hAnsi="Tahoma" w:cs="B Nazanin"/>
          <w:sz w:val="22"/>
          <w:szCs w:val="22"/>
          <w:rtl/>
        </w:rPr>
        <w:t>شماره سندى كه اين آرتيكل مالى در آن واقع شده است.</w:t>
      </w:r>
      <w:r w:rsidRPr="009623BC">
        <w:rPr>
          <w:rFonts w:ascii="Tahoma" w:hAnsi="Tahoma" w:cs="B Nazanin"/>
          <w:sz w:val="22"/>
          <w:szCs w:val="22"/>
          <w:rtl/>
        </w:rPr>
        <w:br/>
      </w:r>
      <w:r w:rsidRPr="009623BC">
        <w:rPr>
          <w:rFonts w:ascii="Tahoma" w:hAnsi="Tahoma" w:cs="B Nazanin"/>
          <w:color w:val="00B050"/>
          <w:sz w:val="22"/>
          <w:szCs w:val="22"/>
          <w:rtl/>
        </w:rPr>
        <w:t xml:space="preserve">تاريخ: </w:t>
      </w:r>
      <w:r w:rsidRPr="009623BC">
        <w:rPr>
          <w:rFonts w:ascii="Tahoma" w:hAnsi="Tahoma" w:cs="B Nazanin"/>
          <w:sz w:val="22"/>
          <w:szCs w:val="22"/>
          <w:rtl/>
        </w:rPr>
        <w:t>تاريخ رويداد مالى</w:t>
      </w:r>
      <w:r w:rsidRPr="009623BC">
        <w:rPr>
          <w:rFonts w:ascii="Tahoma" w:hAnsi="Tahoma" w:cs="B Nazanin"/>
          <w:sz w:val="22"/>
          <w:szCs w:val="22"/>
          <w:rtl/>
        </w:rPr>
        <w:br/>
      </w:r>
      <w:r w:rsidRPr="009623BC">
        <w:rPr>
          <w:rFonts w:ascii="Tahoma" w:hAnsi="Tahoma" w:cs="B Nazanin"/>
          <w:color w:val="00B050"/>
          <w:sz w:val="22"/>
          <w:szCs w:val="22"/>
          <w:rtl/>
        </w:rPr>
        <w:t xml:space="preserve">شرح: </w:t>
      </w:r>
      <w:r w:rsidRPr="009623BC">
        <w:rPr>
          <w:rFonts w:ascii="Tahoma" w:hAnsi="Tahoma" w:cs="B Nazanin"/>
          <w:sz w:val="22"/>
          <w:szCs w:val="22"/>
          <w:rtl/>
        </w:rPr>
        <w:t xml:space="preserve">شرح رويداد مالى (مطابق با شرح آرتيكل مالی) </w:t>
      </w:r>
      <w:r w:rsidRPr="009623BC">
        <w:rPr>
          <w:rFonts w:ascii="Tahoma" w:hAnsi="Tahoma" w:cs="B Nazanin" w:hint="cs"/>
          <w:sz w:val="22"/>
          <w:szCs w:val="22"/>
          <w:rtl/>
        </w:rPr>
        <w:t>و در گزارشات تجمیعی مثل جمع اسناد در هر روزو .... ستون شرح به صورت تکراری متن " به شرح دفتر روزنامه" نمایش داده شود.</w:t>
      </w:r>
      <w:r w:rsidRPr="009623BC">
        <w:rPr>
          <w:rFonts w:ascii="Tahoma" w:hAnsi="Tahoma" w:cs="B Nazanin"/>
          <w:sz w:val="22"/>
          <w:szCs w:val="22"/>
          <w:rtl/>
        </w:rPr>
        <w:br/>
      </w:r>
      <w:r w:rsidRPr="009623BC">
        <w:rPr>
          <w:rFonts w:ascii="Tahoma" w:hAnsi="Tahoma" w:cs="B Nazanin"/>
          <w:color w:val="00B050"/>
          <w:sz w:val="22"/>
          <w:szCs w:val="22"/>
          <w:rtl/>
        </w:rPr>
        <w:t xml:space="preserve">بدهكار: </w:t>
      </w:r>
      <w:r w:rsidRPr="009623BC">
        <w:rPr>
          <w:rFonts w:ascii="Tahoma" w:hAnsi="Tahoma" w:cs="B Nazanin"/>
          <w:sz w:val="22"/>
          <w:szCs w:val="22"/>
          <w:rtl/>
        </w:rPr>
        <w:t>مبلغ بدهكار مربوط به رويداد مالى</w:t>
      </w:r>
      <w:r w:rsidRPr="009623BC">
        <w:rPr>
          <w:rFonts w:ascii="Tahoma" w:hAnsi="Tahoma" w:cs="B Nazanin"/>
          <w:sz w:val="22"/>
          <w:szCs w:val="22"/>
          <w:rtl/>
        </w:rPr>
        <w:br/>
      </w:r>
      <w:r w:rsidRPr="009623BC">
        <w:rPr>
          <w:rFonts w:ascii="Tahoma" w:hAnsi="Tahoma" w:cs="B Nazanin"/>
          <w:color w:val="00B050"/>
          <w:sz w:val="22"/>
          <w:szCs w:val="22"/>
          <w:rtl/>
        </w:rPr>
        <w:t xml:space="preserve">بستانكار: </w:t>
      </w:r>
      <w:r w:rsidRPr="009623BC">
        <w:rPr>
          <w:rFonts w:ascii="Tahoma" w:hAnsi="Tahoma" w:cs="B Nazanin"/>
          <w:sz w:val="22"/>
          <w:szCs w:val="22"/>
          <w:rtl/>
        </w:rPr>
        <w:t>مبلغ بستانكار مربوط به رويداد مالى</w:t>
      </w:r>
      <w:r w:rsidRPr="009623BC">
        <w:rPr>
          <w:rFonts w:ascii="Tahoma" w:hAnsi="Tahoma" w:cs="B Nazanin"/>
          <w:sz w:val="22"/>
          <w:szCs w:val="22"/>
          <w:rtl/>
        </w:rPr>
        <w:br/>
      </w:r>
      <w:r w:rsidRPr="009623BC">
        <w:rPr>
          <w:rFonts w:ascii="Tahoma" w:hAnsi="Tahoma" w:cs="B Nazanin"/>
          <w:color w:val="00B050"/>
          <w:sz w:val="22"/>
          <w:szCs w:val="22"/>
          <w:rtl/>
        </w:rPr>
        <w:t xml:space="preserve">مانده: </w:t>
      </w:r>
      <w:r w:rsidRPr="009623BC">
        <w:rPr>
          <w:rFonts w:ascii="Tahoma" w:hAnsi="Tahoma" w:cs="B Nazanin"/>
          <w:sz w:val="22"/>
          <w:szCs w:val="22"/>
          <w:rtl/>
        </w:rPr>
        <w:t xml:space="preserve">مبلغ مانده حساب پس از رويداد مالى را </w:t>
      </w:r>
      <w:r w:rsidRPr="009623BC">
        <w:rPr>
          <w:rFonts w:ascii="Tahoma" w:hAnsi="Tahoma" w:cs="B Nazanin" w:hint="cs"/>
          <w:sz w:val="22"/>
          <w:szCs w:val="22"/>
          <w:rtl/>
        </w:rPr>
        <w:t xml:space="preserve">( بر اساس وضعیت انتخابی اسناد ثبت شده  تایید شده و... ) </w:t>
      </w:r>
      <w:r w:rsidRPr="009623BC">
        <w:rPr>
          <w:rFonts w:ascii="Tahoma" w:hAnsi="Tahoma" w:cs="B Nazanin"/>
          <w:sz w:val="22"/>
          <w:szCs w:val="22"/>
          <w:rtl/>
        </w:rPr>
        <w:t>نشان مى‌دهد.</w:t>
      </w:r>
      <w:r w:rsidRPr="009623BC">
        <w:rPr>
          <w:rFonts w:ascii="Tahoma" w:hAnsi="Tahoma" w:cs="B Nazanin" w:hint="cs"/>
          <w:sz w:val="22"/>
          <w:szCs w:val="22"/>
          <w:rtl/>
        </w:rPr>
        <w:t xml:space="preserve"> که از حاصل جمع بدهکار </w:t>
      </w:r>
      <w:r w:rsidRPr="009623BC">
        <w:rPr>
          <w:rFonts w:ascii="Times New Roman" w:hAnsi="Times New Roman" w:cs="Times New Roman" w:hint="cs"/>
          <w:sz w:val="22"/>
          <w:szCs w:val="22"/>
          <w:rtl/>
        </w:rPr>
        <w:t>–</w:t>
      </w:r>
      <w:r w:rsidRPr="009623BC">
        <w:rPr>
          <w:rFonts w:ascii="Tahoma" w:hAnsi="Tahoma" w:cs="B Nazanin" w:hint="cs"/>
          <w:sz w:val="22"/>
          <w:szCs w:val="22"/>
          <w:rtl/>
        </w:rPr>
        <w:t xml:space="preserve"> بستانکار میباشد یعنی اگر مانده بدهکار است عددی مثبت و اگر بستاکار است عددی منفی نمایش داده میشود.</w:t>
      </w:r>
      <w:r w:rsidRPr="009623BC">
        <w:rPr>
          <w:rFonts w:ascii="Tahoma" w:hAnsi="Tahoma" w:cs="B Nazanin"/>
          <w:sz w:val="22"/>
          <w:szCs w:val="22"/>
          <w:rtl/>
        </w:rPr>
        <w:br/>
      </w:r>
      <w:r w:rsidRPr="009623BC">
        <w:rPr>
          <w:rFonts w:ascii="Tahoma" w:hAnsi="Tahoma" w:cs="B Nazanin"/>
          <w:color w:val="00B050"/>
          <w:sz w:val="22"/>
          <w:szCs w:val="22"/>
          <w:rtl/>
        </w:rPr>
        <w:t xml:space="preserve">علامتگذاری: </w:t>
      </w:r>
      <w:r w:rsidRPr="009623BC">
        <w:rPr>
          <w:rFonts w:ascii="Tahoma" w:hAnsi="Tahoma" w:cs="B Nazanin"/>
          <w:sz w:val="22"/>
          <w:szCs w:val="22"/>
          <w:rtl/>
        </w:rPr>
        <w:t xml:space="preserve">با استفاده از این امکان می توان آرتيکل های مالی را در دفاتر حساب به صورت دلخواه دسته بندی نمود. سطرها و آرتیکل‌های مورد نظر در اين ستون علامتگذاری می‌گردد و با استفاده از دکمه </w:t>
      </w:r>
      <w:r w:rsidRPr="009623BC">
        <w:rPr>
          <w:rFonts w:ascii="Tahoma" w:hAnsi="Tahoma" w:cs="B Nazanin" w:hint="cs"/>
          <w:sz w:val="22"/>
          <w:szCs w:val="22"/>
          <w:rtl/>
        </w:rPr>
        <w:t xml:space="preserve">پایین گزارش </w:t>
      </w:r>
      <w:r w:rsidRPr="009623BC">
        <w:rPr>
          <w:rFonts w:ascii="Tahoma" w:hAnsi="Tahoma" w:cs="B Nazanin"/>
          <w:sz w:val="22"/>
          <w:szCs w:val="22"/>
          <w:rtl/>
        </w:rPr>
        <w:t>می توان فيلترهای دلخواه را اعمال نمود.</w:t>
      </w:r>
      <w:r w:rsidRPr="009623BC">
        <w:rPr>
          <w:rFonts w:ascii="Tahoma" w:hAnsi="Tahoma" w:cs="B Nazanin"/>
          <w:sz w:val="22"/>
          <w:szCs w:val="22"/>
          <w:rtl/>
        </w:rPr>
        <w:br/>
        <w:t xml:space="preserve">پايين ليست رويدادهاى مالى، جمع مبالغ بدهكار و بستانكار مربوط به كليه رويدادهاى مالی ارائه شده در گزارش، آورده می‌شوند. </w:t>
      </w:r>
    </w:p>
    <w:p w:rsidR="009E1C36" w:rsidRPr="009623BC" w:rsidRDefault="009E1C36" w:rsidP="009E1C36">
      <w:pPr>
        <w:bidi/>
        <w:spacing w:line="240" w:lineRule="auto"/>
        <w:rPr>
          <w:rFonts w:ascii="Tahoma" w:hAnsi="Tahoma" w:cs="B Nazanin"/>
          <w:sz w:val="22"/>
          <w:szCs w:val="22"/>
          <w:rtl/>
        </w:rPr>
      </w:pPr>
      <w:r w:rsidRPr="009623BC">
        <w:rPr>
          <w:rFonts w:ascii="Tahoma" w:hAnsi="Tahoma" w:cs="B Nazanin" w:hint="cs"/>
          <w:color w:val="00B050"/>
          <w:sz w:val="22"/>
          <w:szCs w:val="22"/>
          <w:rtl/>
          <w:lang w:bidi="fa-IR"/>
        </w:rPr>
        <w:t xml:space="preserve">شعبه </w:t>
      </w:r>
      <w:r w:rsidRPr="009623BC">
        <w:rPr>
          <w:rFonts w:ascii="Tahoma" w:hAnsi="Tahoma" w:cs="B Nazanin"/>
          <w:color w:val="00B050"/>
          <w:sz w:val="22"/>
          <w:szCs w:val="22"/>
          <w:rtl/>
        </w:rPr>
        <w:t xml:space="preserve">: </w:t>
      </w:r>
      <w:r w:rsidRPr="009623BC">
        <w:rPr>
          <w:rFonts w:ascii="Tahoma" w:hAnsi="Tahoma" w:cs="B Nazanin" w:hint="cs"/>
          <w:sz w:val="22"/>
          <w:szCs w:val="22"/>
          <w:rtl/>
        </w:rPr>
        <w:t>نام شعبه ای که آرتیکل در آن درج شده باشد</w:t>
      </w:r>
    </w:p>
    <w:p w:rsidR="009E1C36" w:rsidRPr="009623BC" w:rsidRDefault="009E1C36" w:rsidP="009E1C36">
      <w:pPr>
        <w:bidi/>
        <w:spacing w:line="240" w:lineRule="auto"/>
        <w:rPr>
          <w:rFonts w:ascii="Tahoma" w:hAnsi="Tahoma" w:cs="B Nazanin"/>
          <w:sz w:val="22"/>
          <w:szCs w:val="22"/>
          <w:rtl/>
        </w:rPr>
      </w:pPr>
      <w:r w:rsidRPr="009623BC">
        <w:rPr>
          <w:rFonts w:ascii="Tahoma" w:hAnsi="Tahoma" w:cs="B Nazanin" w:hint="cs"/>
          <w:sz w:val="22"/>
          <w:szCs w:val="22"/>
          <w:rtl/>
        </w:rPr>
        <w:t xml:space="preserve">در پایین گزارش جمع بدهکار _ جمع بستانکار _ مانده نهایی نمایش داده شود. </w:t>
      </w:r>
      <w:r w:rsidRPr="009623BC">
        <w:rPr>
          <w:rFonts w:ascii="Tahoma" w:hAnsi="Tahoma" w:cs="B Nazanin"/>
          <w:sz w:val="22"/>
          <w:szCs w:val="22"/>
          <w:rtl/>
        </w:rPr>
        <w:t>مانده نهايى حساب مورد نظر در تاريخ پايان گزارش (در ويرايشگر تا تاريخ نمايش داده مى‌شود) نيز در فيلد مانده</w:t>
      </w:r>
      <w:r w:rsidRPr="009623BC">
        <w:rPr>
          <w:rFonts w:ascii="Tahoma" w:hAnsi="Tahoma" w:cs="B Nazanin" w:hint="cs"/>
          <w:sz w:val="22"/>
          <w:szCs w:val="22"/>
          <w:rtl/>
        </w:rPr>
        <w:t xml:space="preserve"> در آخرین سطر </w:t>
      </w:r>
      <w:r w:rsidRPr="009623BC">
        <w:rPr>
          <w:rFonts w:ascii="Tahoma" w:hAnsi="Tahoma" w:cs="B Nazanin"/>
          <w:sz w:val="22"/>
          <w:szCs w:val="22"/>
          <w:rtl/>
        </w:rPr>
        <w:t xml:space="preserve"> ارائه مى‌شود.</w:t>
      </w:r>
    </w:p>
    <w:p w:rsidR="009E1C36" w:rsidRPr="009623BC" w:rsidRDefault="009E1C36" w:rsidP="009E1C36">
      <w:pPr>
        <w:pStyle w:val="NormalWeb"/>
        <w:bidi/>
        <w:spacing w:line="360" w:lineRule="auto"/>
        <w:rPr>
          <w:rFonts w:ascii="Tahoma" w:hAnsi="Tahoma" w:cs="B Nazanin"/>
          <w:sz w:val="22"/>
          <w:szCs w:val="22"/>
        </w:rPr>
      </w:pPr>
      <w:r w:rsidRPr="009623BC">
        <w:rPr>
          <w:rFonts w:ascii="Tahoma" w:hAnsi="Tahoma" w:cs="B Nazanin"/>
          <w:sz w:val="22"/>
          <w:szCs w:val="22"/>
          <w:rtl/>
        </w:rPr>
        <w:t>تعداد رويدادهاى مالى و صفحه</w:t>
      </w:r>
      <w:r w:rsidRPr="009623BC">
        <w:rPr>
          <w:rFonts w:ascii="Tahoma" w:hAnsi="Tahoma" w:cs="B Nazanin"/>
          <w:sz w:val="22"/>
          <w:szCs w:val="22"/>
        </w:rPr>
        <w:t>‌</w:t>
      </w:r>
      <w:r w:rsidRPr="009623BC">
        <w:rPr>
          <w:rFonts w:ascii="Tahoma" w:hAnsi="Tahoma" w:cs="B Nazanin"/>
          <w:sz w:val="22"/>
          <w:szCs w:val="22"/>
          <w:rtl/>
        </w:rPr>
        <w:t>بندى اطلاعات</w:t>
      </w:r>
      <w:r w:rsidRPr="009623BC">
        <w:rPr>
          <w:rFonts w:ascii="Tahoma" w:hAnsi="Tahoma" w:cs="B Nazanin" w:hint="cs"/>
          <w:sz w:val="22"/>
          <w:szCs w:val="22"/>
          <w:rtl/>
        </w:rPr>
        <w:t xml:space="preserve"> چاپ و از تاریخ تا تاریخ</w:t>
      </w:r>
      <w:r w:rsidRPr="009623BC">
        <w:rPr>
          <w:rFonts w:ascii="Tahoma" w:hAnsi="Tahoma" w:cs="B Nazanin"/>
          <w:sz w:val="22"/>
          <w:szCs w:val="22"/>
          <w:rtl/>
        </w:rPr>
        <w:t xml:space="preserve"> </w:t>
      </w:r>
      <w:r w:rsidRPr="009623BC">
        <w:rPr>
          <w:rFonts w:ascii="Tahoma" w:hAnsi="Tahoma" w:cs="B Nazanin" w:hint="cs"/>
          <w:sz w:val="22"/>
          <w:szCs w:val="22"/>
          <w:rtl/>
        </w:rPr>
        <w:t>در این فرم باید وجود داشته باشد.</w:t>
      </w:r>
      <w:r w:rsidRPr="009623BC">
        <w:rPr>
          <w:rFonts w:ascii="Tahoma" w:hAnsi="Tahoma" w:cs="B Nazanin"/>
          <w:sz w:val="22"/>
          <w:szCs w:val="22"/>
          <w:rtl/>
        </w:rPr>
        <w:t xml:space="preserve"> </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p>
    <w:p w:rsidR="009E1C36" w:rsidRPr="009623BC" w:rsidRDefault="009E1C36" w:rsidP="009E1C36">
      <w:pPr>
        <w:bidi/>
        <w:spacing w:line="36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ستون علامتگذاری فقط برای گزارش های تجمیع نشده معنی دار میباشد.</w:t>
      </w:r>
    </w:p>
    <w:p w:rsidR="009E1C36" w:rsidRPr="009623BC" w:rsidRDefault="009E1C36" w:rsidP="009E1C36">
      <w:pPr>
        <w:bidi/>
        <w:spacing w:line="36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ستون شعبه هم فقط در صورت گزارش به تفکیک شعبه معنی دار میباشد.</w:t>
      </w:r>
    </w:p>
    <w:p w:rsidR="009E1C36" w:rsidRPr="009623BC" w:rsidRDefault="009E1C36" w:rsidP="009E1C36">
      <w:pPr>
        <w:bidi/>
        <w:spacing w:line="36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سطر اول همواره نمایانگر مانده اولیه میباشد. بدهکار و بستانکار در این سطر صفر میباشدو مانده نمایانگر موجودی تا یک روز قبل از گزارش میباشد. در صورت انتخاب تاریخ در میانه دوره لازم است مانده اولیه،  مانده در تاریخ (روز قبلِ" از تاریخ") در آن انعکاس داده شود. اگر مانده ابتدایی هم وجود نداشت مانده ابتدا  صفر باشد. </w:t>
      </w:r>
    </w:p>
    <w:p w:rsidR="009E1C36" w:rsidRPr="009623BC" w:rsidRDefault="009E1C36" w:rsidP="009E1C36">
      <w:pPr>
        <w:bidi/>
        <w:spacing w:line="36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ستون مانده در دفتر حساب نمایانگر مانده واقعی حساب( بر اساس وضعیت انتخابی اسناد ثبت شده  تایید شده و... ) در تاریخ همان سطر میباشد.  که از حاصل جمع بدهکار </w:t>
      </w:r>
      <w:r w:rsidRPr="009623BC">
        <w:rPr>
          <w:rFonts w:ascii="Times New Roman" w:eastAsia="Times New Roman" w:hAnsi="Times New Roman" w:cs="Times New Roman" w:hint="cs"/>
          <w:color w:val="000000"/>
          <w:sz w:val="22"/>
          <w:szCs w:val="22"/>
          <w:rtl/>
          <w:lang w:eastAsia="en-US" w:bidi="fa-IR"/>
        </w:rPr>
        <w:t>–</w:t>
      </w:r>
      <w:r w:rsidRPr="009623BC">
        <w:rPr>
          <w:rFonts w:ascii="Tahoma" w:eastAsia="Times New Roman" w:hAnsi="Tahoma" w:cs="B Nazanin" w:hint="cs"/>
          <w:color w:val="000000"/>
          <w:sz w:val="22"/>
          <w:szCs w:val="22"/>
          <w:rtl/>
          <w:lang w:eastAsia="en-US" w:bidi="fa-IR"/>
        </w:rPr>
        <w:t xml:space="preserve"> بستانکار میباشد یعنی اگر مانده بدهکار است عددی مثبت و اگر بستاکار است عددی منفی نمایش داده میشود.</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نحوه سورت گزارش در گزارش مطابق ردیف های سند مطابق سطر های ایجاد شده در هر سند میباشد. </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اما در سایر گزارشات همواره بر اساس تاریخ کد حساب و بدهکار ، کد حساب و بستانکار میباشد. یعنی اول همه آرتیکل های بدهکار به ترتیب کد حساب نمایش داده شود و بعد ستون بستانکار به ترتیب کد حساب . </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فیلتر نوع سند (کلیه اسناد، ثبت شده، ثبت قطعی ، تایید شده، تصویب شده) </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شعبه  </w:t>
      </w:r>
      <w:r w:rsidRPr="009623BC">
        <w:rPr>
          <w:rFonts w:ascii="Tahoma" w:eastAsia="Times New Roman" w:hAnsi="Tahoma" w:cs="B Nazanin"/>
          <w:color w:val="000000"/>
          <w:sz w:val="22"/>
          <w:szCs w:val="22"/>
          <w:lang w:eastAsia="en-US" w:bidi="fa-IR"/>
        </w:rPr>
        <w:t xml:space="preserve"> </w:t>
      </w:r>
      <w:r w:rsidRPr="009623BC">
        <w:rPr>
          <w:rFonts w:ascii="Tahoma" w:eastAsia="Times New Roman" w:hAnsi="Tahoma" w:cs="B Nazanin" w:hint="cs"/>
          <w:color w:val="000000"/>
          <w:sz w:val="22"/>
          <w:szCs w:val="22"/>
          <w:rtl/>
          <w:lang w:eastAsia="en-US" w:bidi="fa-IR"/>
        </w:rPr>
        <w:t>در پایین گزارش فیلتر شعبه جاری ، شعبه جاری و زیر مجموعه باید وجود داشته باشدو ستون مانده با توجه به این گزینه محاسبه و نمایش داده شود.</w:t>
      </w:r>
    </w:p>
    <w:p w:rsidR="009E1C36" w:rsidRPr="009623BC" w:rsidRDefault="009E1C36" w:rsidP="009E1C36">
      <w:pPr>
        <w:bidi/>
        <w:spacing w:line="240" w:lineRule="auto"/>
        <w:rPr>
          <w:rFonts w:ascii="Tahoma" w:eastAsia="Times New Roman" w:hAnsi="Tahoma" w:cs="B Nazanin"/>
          <w:color w:val="000000"/>
          <w:sz w:val="22"/>
          <w:szCs w:val="22"/>
          <w:lang w:eastAsia="en-US" w:bidi="fa-IR"/>
        </w:rPr>
      </w:pPr>
      <w:r w:rsidRPr="009623BC">
        <w:rPr>
          <w:rFonts w:ascii="Tahoma" w:eastAsia="Times New Roman" w:hAnsi="Tahoma" w:cs="B Nazanin" w:hint="cs"/>
          <w:color w:val="000000"/>
          <w:sz w:val="22"/>
          <w:szCs w:val="22"/>
          <w:rtl/>
          <w:lang w:eastAsia="en-US" w:bidi="fa-IR"/>
        </w:rPr>
        <w:t xml:space="preserve"> (نحوه گزینش (در این فرم وجود ندارد) و فقط بر اساس تاریخ است. نیاز نیست همانند دفتر روزنامه بر اساس سند وجود داشته باشد.)</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چک باکس :   به تفکیک شعبه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در حالت هایی که کمبو شعبه در گزارش روی شعبه جاری و زیر مجموعه باشد. چون کاربر انتظار مشاهده گزارش تجمیعی را دارد نمایش ستون شعبه منطقی نمیباشد. ولی اگر گزینه به تفکیک شعبه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نکته : دقت شود در دفتر حساب هیچ وقت هم بدهکار و هم بستانکار هم زمان برای یک سطر نباید مقدار داشته باشد. برای همین در گزارشات تجمیعی دقت شود در این شرایط در 2 سطر مجزا نمایش داده شود.</w:t>
      </w:r>
    </w:p>
    <w:p w:rsidR="009E1C36" w:rsidRPr="009623BC" w:rsidRDefault="009E1C36" w:rsidP="009E1C36">
      <w:pPr>
        <w:bidi/>
        <w:spacing w:line="240" w:lineRule="auto"/>
        <w:rPr>
          <w:rFonts w:ascii="Tahoma" w:eastAsia="Times New Roman" w:hAnsi="Tahoma" w:cs="B Nazanin"/>
          <w:b/>
          <w:bCs/>
          <w:color w:val="00B050"/>
          <w:sz w:val="22"/>
          <w:szCs w:val="22"/>
          <w:rtl/>
          <w:lang w:eastAsia="en-US" w:bidi="fa-IR"/>
        </w:rPr>
      </w:pPr>
      <w:r w:rsidRPr="009623BC">
        <w:rPr>
          <w:rFonts w:ascii="Tahoma" w:eastAsia="Times New Roman" w:hAnsi="Tahoma" w:cs="B Nazanin" w:hint="cs"/>
          <w:b/>
          <w:bCs/>
          <w:color w:val="00B050"/>
          <w:sz w:val="22"/>
          <w:szCs w:val="22"/>
          <w:rtl/>
          <w:lang w:eastAsia="en-US" w:bidi="fa-IR"/>
        </w:rPr>
        <w:t>دسترسی ها :</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دسترسی مشاهده _ جستجو _ فیلتر_ چاپ _ علامتگذاری _ تفکیک شعبه _  </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برای مشاهده سند در گزارشات غیر تجمیعی به دسترسی خود سند توجه شود.</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lastRenderedPageBreak/>
        <w:t>اگر کسی دسترسی مشاهده به گزارش را داشته باشد به همه انواع گزارش دسترسی دارد.</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دسترسی به محتوا و انتخاب حساب یا سطوح شناور با توجه به دسترسی های کاربر وارد شده به سیستم به آن آرتیکل یا حساب مربوطه دارد.</w:t>
      </w:r>
    </w:p>
    <w:p w:rsidR="009E1C36" w:rsidRPr="009623BC" w:rsidRDefault="009E1C36" w:rsidP="009E1C36">
      <w:pPr>
        <w:bidi/>
        <w:spacing w:line="240" w:lineRule="auto"/>
        <w:rPr>
          <w:rFonts w:ascii="Tahoma" w:eastAsia="Times New Roman" w:hAnsi="Tahoma" w:cs="B Nazanin"/>
          <w:color w:val="000000"/>
          <w:sz w:val="22"/>
          <w:szCs w:val="22"/>
          <w:rtl/>
          <w:lang w:eastAsia="en-US" w:bidi="fa-IR"/>
        </w:rPr>
      </w:pPr>
    </w:p>
    <w:p w:rsidR="009E1C36" w:rsidRPr="009623BC" w:rsidRDefault="009E1C36" w:rsidP="009E1C36">
      <w:pPr>
        <w:pStyle w:val="NormalWeb"/>
        <w:bidi/>
        <w:spacing w:line="480" w:lineRule="auto"/>
        <w:rPr>
          <w:rFonts w:ascii="Tahoma" w:hAnsi="Tahoma" w:cs="B Nazanin"/>
          <w:sz w:val="22"/>
          <w:szCs w:val="22"/>
          <w:rtl/>
        </w:rPr>
      </w:pPr>
      <w:r w:rsidRPr="009623BC">
        <w:rPr>
          <w:rFonts w:cs="B Nazanin" w:hint="cs"/>
          <w:sz w:val="22"/>
          <w:szCs w:val="22"/>
          <w:rtl/>
        </w:rPr>
        <w:t xml:space="preserve">نوع دفتر :  </w:t>
      </w:r>
      <w:r w:rsidRPr="009623BC">
        <w:rPr>
          <w:rFonts w:ascii="Tahoma" w:hAnsi="Tahoma" w:cs="B Nazanin"/>
          <w:sz w:val="22"/>
          <w:szCs w:val="22"/>
          <w:rtl/>
        </w:rPr>
        <w:t>ليست انواع مختلف دفاتر در مقابل عنوان نوع دفتر قابل مشاهده است. با باز كردن اين ليست، عناوين كل</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معين</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تفصيلى</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تفصيلى</w:t>
      </w:r>
      <w:r w:rsidRPr="009623BC">
        <w:rPr>
          <w:rFonts w:ascii="Tahoma" w:hAnsi="Tahoma" w:cs="B Nazanin"/>
          <w:sz w:val="22"/>
          <w:szCs w:val="22"/>
          <w:rtl/>
        </w:rPr>
        <w:t xml:space="preserve"> </w:t>
      </w:r>
      <w:r w:rsidRPr="009623BC">
        <w:rPr>
          <w:rFonts w:ascii="Tahoma" w:hAnsi="Tahoma" w:cs="B Nazanin" w:hint="cs"/>
          <w:sz w:val="22"/>
          <w:szCs w:val="22"/>
          <w:rtl/>
        </w:rPr>
        <w:t>شناور</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مراكز</w:t>
      </w:r>
      <w:r w:rsidRPr="009623BC">
        <w:rPr>
          <w:rFonts w:ascii="Tahoma" w:hAnsi="Tahoma" w:cs="B Nazanin"/>
          <w:sz w:val="22"/>
          <w:szCs w:val="22"/>
          <w:rtl/>
        </w:rPr>
        <w:t xml:space="preserve"> </w:t>
      </w:r>
      <w:r w:rsidRPr="009623BC">
        <w:rPr>
          <w:rFonts w:ascii="Tahoma" w:hAnsi="Tahoma" w:cs="B Nazanin" w:hint="cs"/>
          <w:sz w:val="22"/>
          <w:szCs w:val="22"/>
          <w:rtl/>
        </w:rPr>
        <w:t>هزينه</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پروژه‌ها</w:t>
      </w:r>
      <w:r w:rsidRPr="009623BC">
        <w:rPr>
          <w:rFonts w:ascii="Tahoma" w:hAnsi="Tahoma" w:cs="B Nazanin"/>
          <w:sz w:val="22"/>
          <w:szCs w:val="22"/>
          <w:rtl/>
        </w:rPr>
        <w:t xml:space="preserve"> قابل مشاهده مى‌باشد. با انتخاب هر يك از اين موارد، دفتر حساب مربوط به آن نوع حساب در اختيار كاربر قرار مى‌گيرد.</w:t>
      </w:r>
    </w:p>
    <w:p w:rsidR="009E1C36" w:rsidRPr="009623BC" w:rsidRDefault="009E1C36" w:rsidP="009E1C36">
      <w:pPr>
        <w:pStyle w:val="NormalWeb"/>
        <w:bidi/>
        <w:spacing w:line="480" w:lineRule="auto"/>
        <w:rPr>
          <w:rFonts w:ascii="Tahoma" w:hAnsi="Tahoma" w:cs="B Nazanin"/>
          <w:sz w:val="22"/>
          <w:szCs w:val="22"/>
          <w:rtl/>
        </w:rPr>
      </w:pPr>
      <w:r w:rsidRPr="009623BC">
        <w:rPr>
          <w:rFonts w:ascii="Tahoma" w:hAnsi="Tahoma" w:cs="B Nazanin" w:hint="cs"/>
          <w:sz w:val="22"/>
          <w:szCs w:val="22"/>
          <w:rtl/>
        </w:rPr>
        <w:t xml:space="preserve">نکته : اگر کاربر سطوح بیشتری از پیش فرض سیستم تعریف کرده بود هم در کمبو نوع دفتر با عنوان وارد شده توسط کاربر نمایش داده شود. </w:t>
      </w:r>
    </w:p>
    <w:p w:rsidR="009E1C36" w:rsidRPr="009623BC" w:rsidRDefault="009E1C36" w:rsidP="009E1C36">
      <w:pPr>
        <w:pStyle w:val="NormalWeb"/>
        <w:bidi/>
        <w:spacing w:line="480" w:lineRule="auto"/>
        <w:rPr>
          <w:rFonts w:cs="B Nazanin"/>
          <w:sz w:val="22"/>
          <w:szCs w:val="22"/>
          <w:rtl/>
        </w:rPr>
      </w:pPr>
      <w:r w:rsidRPr="009623BC">
        <w:rPr>
          <w:rFonts w:cs="B Nazanin"/>
          <w:sz w:val="22"/>
          <w:szCs w:val="22"/>
          <w:rtl/>
        </w:rPr>
        <w:t xml:space="preserve">نکته: حساب منتخب شما در هر سطحى (كل، معين يا تفصيلى و </w:t>
      </w:r>
      <w:r w:rsidRPr="009623BC">
        <w:rPr>
          <w:rFonts w:cs="B Nazanin" w:hint="cs"/>
          <w:sz w:val="22"/>
          <w:szCs w:val="22"/>
          <w:rtl/>
        </w:rPr>
        <w:t>...</w:t>
      </w:r>
      <w:r w:rsidRPr="009623BC">
        <w:rPr>
          <w:rFonts w:cs="B Nazanin"/>
          <w:sz w:val="22"/>
          <w:szCs w:val="22"/>
          <w:rtl/>
        </w:rPr>
        <w:t>) كه باشد</w:t>
      </w:r>
      <w:r w:rsidRPr="009623BC">
        <w:rPr>
          <w:rFonts w:hint="cs"/>
          <w:sz w:val="22"/>
          <w:szCs w:val="22"/>
          <w:rtl/>
        </w:rPr>
        <w:t>٬</w:t>
      </w:r>
      <w:r w:rsidRPr="009623BC">
        <w:rPr>
          <w:rFonts w:cs="B Nazanin"/>
          <w:sz w:val="22"/>
          <w:szCs w:val="22"/>
          <w:rtl/>
        </w:rPr>
        <w:t xml:space="preserve"> </w:t>
      </w:r>
      <w:r w:rsidRPr="009623BC">
        <w:rPr>
          <w:rFonts w:cs="B Nazanin" w:hint="cs"/>
          <w:sz w:val="22"/>
          <w:szCs w:val="22"/>
          <w:rtl/>
        </w:rPr>
        <w:t>به</w:t>
      </w:r>
      <w:r w:rsidRPr="009623BC">
        <w:rPr>
          <w:rFonts w:cs="B Nazanin"/>
          <w:sz w:val="22"/>
          <w:szCs w:val="22"/>
          <w:rtl/>
        </w:rPr>
        <w:t xml:space="preserve"> </w:t>
      </w:r>
      <w:r w:rsidRPr="009623BC">
        <w:rPr>
          <w:rFonts w:cs="B Nazanin" w:hint="cs"/>
          <w:sz w:val="22"/>
          <w:szCs w:val="22"/>
          <w:rtl/>
        </w:rPr>
        <w:t>صورت</w:t>
      </w:r>
      <w:r w:rsidRPr="009623BC">
        <w:rPr>
          <w:rFonts w:cs="B Nazanin"/>
          <w:sz w:val="22"/>
          <w:szCs w:val="22"/>
          <w:rtl/>
        </w:rPr>
        <w:t xml:space="preserve"> </w:t>
      </w:r>
      <w:r w:rsidRPr="009623BC">
        <w:rPr>
          <w:rFonts w:cs="B Nazanin" w:hint="cs"/>
          <w:sz w:val="22"/>
          <w:szCs w:val="22"/>
          <w:rtl/>
        </w:rPr>
        <w:t>خودکار</w:t>
      </w:r>
      <w:r w:rsidRPr="009623BC">
        <w:rPr>
          <w:rFonts w:cs="B Nazanin"/>
          <w:sz w:val="22"/>
          <w:szCs w:val="22"/>
          <w:rtl/>
        </w:rPr>
        <w:t xml:space="preserve"> دفتر مربوط به همان سطح احضار مي‌شود.</w:t>
      </w:r>
    </w:p>
    <w:p w:rsidR="009E1C36" w:rsidRPr="009623BC" w:rsidRDefault="009E1C36" w:rsidP="009E1C36">
      <w:pPr>
        <w:pStyle w:val="NormalWeb"/>
        <w:bidi/>
        <w:rPr>
          <w:rFonts w:cs="B Nazanin"/>
          <w:sz w:val="22"/>
          <w:szCs w:val="22"/>
          <w:rtl/>
        </w:rPr>
      </w:pPr>
      <w:r w:rsidRPr="009623BC">
        <w:rPr>
          <w:rFonts w:ascii="Tahoma" w:hAnsi="Tahoma" w:cs="B Nazanin"/>
          <w:color w:val="00B050"/>
          <w:sz w:val="22"/>
          <w:szCs w:val="22"/>
          <w:rtl/>
        </w:rPr>
        <w:t>دفتر كل:</w:t>
      </w:r>
      <w:r w:rsidRPr="009623BC">
        <w:rPr>
          <w:rFonts w:ascii="Tahoma" w:hAnsi="Tahoma" w:cs="B Nazanin"/>
          <w:sz w:val="22"/>
          <w:szCs w:val="22"/>
          <w:rtl/>
        </w:rPr>
        <w:br/>
        <w:t>در اين حالت دفتر حساب‌هاى كل ارائه مى‌شود. با انتخاب اين حالت، در فرم انتخاب حساب، موضوع مورد نظر به صورت پيش‌</w:t>
      </w:r>
      <w:r w:rsidRPr="009623BC">
        <w:rPr>
          <w:rFonts w:ascii="Tahoma" w:hAnsi="Tahoma" w:cs="B Nazanin" w:hint="cs"/>
          <w:sz w:val="22"/>
          <w:szCs w:val="22"/>
          <w:rtl/>
        </w:rPr>
        <w:t>فرض</w:t>
      </w:r>
      <w:r w:rsidRPr="009623BC">
        <w:rPr>
          <w:rFonts w:ascii="Tahoma" w:hAnsi="Tahoma" w:cs="B Nazanin" w:hint="cs"/>
          <w:sz w:val="22"/>
          <w:szCs w:val="22"/>
          <w:rtl/>
          <w:lang w:bidi="fa-IR"/>
        </w:rPr>
        <w:t xml:space="preserve"> کمبو روی " سرفصل حسابداری" </w:t>
      </w:r>
      <w:r w:rsidRPr="009623BC">
        <w:rPr>
          <w:rFonts w:ascii="Tahoma" w:hAnsi="Tahoma" w:cs="B Nazanin"/>
          <w:sz w:val="22"/>
          <w:szCs w:val="22"/>
          <w:rtl/>
        </w:rPr>
        <w:t>مى‌باشد.</w:t>
      </w:r>
      <w:r w:rsidRPr="009623BC">
        <w:rPr>
          <w:rFonts w:ascii="Tahoma" w:hAnsi="Tahoma" w:cs="B Nazanin"/>
          <w:sz w:val="22"/>
          <w:szCs w:val="22"/>
          <w:rtl/>
        </w:rPr>
        <w:br/>
      </w:r>
      <w:r w:rsidRPr="009623BC">
        <w:rPr>
          <w:rFonts w:ascii="Tahoma" w:hAnsi="Tahoma" w:cs="B Nazanin"/>
          <w:color w:val="00B050"/>
          <w:sz w:val="22"/>
          <w:szCs w:val="22"/>
          <w:rtl/>
        </w:rPr>
        <w:t>دفتر معين:</w:t>
      </w:r>
      <w:r w:rsidRPr="009623BC">
        <w:rPr>
          <w:rFonts w:ascii="Tahoma" w:hAnsi="Tahoma" w:cs="B Nazanin"/>
          <w:sz w:val="22"/>
          <w:szCs w:val="22"/>
          <w:rtl/>
        </w:rPr>
        <w:br/>
        <w:t>در اين حالت دفتر حساب‌هاى معين ارائه مى‌شود. با انتخاب اين حالت در فرم انتخاب حساب، موضوع مورد نظر به صورت پيش‌</w:t>
      </w:r>
      <w:r w:rsidRPr="009623BC">
        <w:rPr>
          <w:rFonts w:ascii="Tahoma" w:hAnsi="Tahoma" w:cs="B Nazanin" w:hint="cs"/>
          <w:sz w:val="22"/>
          <w:szCs w:val="22"/>
          <w:rtl/>
        </w:rPr>
        <w:t>فرض</w:t>
      </w:r>
      <w:r w:rsidRPr="009623BC">
        <w:rPr>
          <w:rFonts w:ascii="Tahoma" w:hAnsi="Tahoma" w:cs="B Nazanin" w:hint="cs"/>
          <w:sz w:val="22"/>
          <w:szCs w:val="22"/>
          <w:rtl/>
          <w:lang w:bidi="fa-IR"/>
        </w:rPr>
        <w:t xml:space="preserve"> کمبو روی " سرفصل حسابداری" </w:t>
      </w:r>
      <w:r w:rsidRPr="009623BC">
        <w:rPr>
          <w:rFonts w:ascii="Tahoma" w:hAnsi="Tahoma" w:cs="B Nazanin"/>
          <w:sz w:val="22"/>
          <w:szCs w:val="22"/>
          <w:rtl/>
        </w:rPr>
        <w:t>مى‌باشد.</w:t>
      </w:r>
      <w:r w:rsidRPr="009623BC">
        <w:rPr>
          <w:rFonts w:ascii="Tahoma" w:hAnsi="Tahoma" w:cs="B Nazanin"/>
          <w:sz w:val="22"/>
          <w:szCs w:val="22"/>
          <w:rtl/>
        </w:rPr>
        <w:br/>
      </w:r>
      <w:r w:rsidRPr="009623BC">
        <w:rPr>
          <w:rFonts w:ascii="Tahoma" w:hAnsi="Tahoma" w:cs="B Nazanin"/>
          <w:color w:val="00B050"/>
          <w:sz w:val="22"/>
          <w:szCs w:val="22"/>
          <w:rtl/>
        </w:rPr>
        <w:t>دفتر تفصيلى:</w:t>
      </w:r>
      <w:r w:rsidRPr="009623BC">
        <w:rPr>
          <w:rFonts w:ascii="Tahoma" w:hAnsi="Tahoma" w:cs="B Nazanin"/>
          <w:sz w:val="22"/>
          <w:szCs w:val="22"/>
          <w:rtl/>
        </w:rPr>
        <w:br/>
        <w:t>در اين حالت دفتر حساب‌هاى تفصيلى ارائه مى‌شود. باانتخاب اين حالت در فرم انتخاب حساب، موضوع مورد نظر به صورت پيش‌</w:t>
      </w:r>
      <w:r w:rsidRPr="009623BC">
        <w:rPr>
          <w:rFonts w:ascii="Tahoma" w:hAnsi="Tahoma" w:cs="B Nazanin" w:hint="cs"/>
          <w:sz w:val="22"/>
          <w:szCs w:val="22"/>
          <w:rtl/>
        </w:rPr>
        <w:t>فرض</w:t>
      </w:r>
      <w:r w:rsidRPr="009623BC">
        <w:rPr>
          <w:rFonts w:ascii="Tahoma" w:hAnsi="Tahoma" w:cs="B Nazanin" w:hint="cs"/>
          <w:sz w:val="22"/>
          <w:szCs w:val="22"/>
          <w:rtl/>
          <w:lang w:bidi="fa-IR"/>
        </w:rPr>
        <w:t xml:space="preserve"> کمبو روی " سرفصل حسابداری" </w:t>
      </w:r>
      <w:r w:rsidRPr="009623BC">
        <w:rPr>
          <w:rFonts w:ascii="Tahoma" w:hAnsi="Tahoma" w:cs="B Nazanin"/>
          <w:sz w:val="22"/>
          <w:szCs w:val="22"/>
          <w:rtl/>
        </w:rPr>
        <w:t>مى‌باشد.</w:t>
      </w:r>
      <w:r w:rsidRPr="009623BC">
        <w:rPr>
          <w:rFonts w:ascii="Tahoma" w:hAnsi="Tahoma" w:cs="B Nazanin"/>
          <w:sz w:val="22"/>
          <w:szCs w:val="22"/>
          <w:rtl/>
        </w:rPr>
        <w:br/>
      </w:r>
      <w:r w:rsidRPr="009623BC">
        <w:rPr>
          <w:rFonts w:ascii="Tahoma" w:hAnsi="Tahoma" w:cs="B Nazanin"/>
          <w:color w:val="00B050"/>
          <w:sz w:val="22"/>
          <w:szCs w:val="22"/>
          <w:rtl/>
        </w:rPr>
        <w:t>دفتر تفصيلى شناور:</w:t>
      </w:r>
      <w:r w:rsidRPr="009623BC">
        <w:rPr>
          <w:rFonts w:ascii="Tahoma" w:hAnsi="Tahoma" w:cs="B Nazanin"/>
          <w:sz w:val="22"/>
          <w:szCs w:val="22"/>
          <w:rtl/>
        </w:rPr>
        <w:br/>
        <w:t>در اين حالت دفتر حساب‌هاى تفصيلى شناور ارائه مى‌شود. با انتخاب اين حالت در فرم انتخاب حساب، موضوع مورد نظر به صورت پيش‌</w:t>
      </w:r>
      <w:r w:rsidRPr="009623BC">
        <w:rPr>
          <w:rFonts w:ascii="Tahoma" w:hAnsi="Tahoma" w:cs="B Nazanin" w:hint="cs"/>
          <w:sz w:val="22"/>
          <w:szCs w:val="22"/>
          <w:rtl/>
        </w:rPr>
        <w:t>فرض</w:t>
      </w:r>
      <w:r w:rsidRPr="009623BC">
        <w:rPr>
          <w:rFonts w:ascii="Tahoma" w:hAnsi="Tahoma" w:cs="B Nazanin" w:hint="cs"/>
          <w:sz w:val="22"/>
          <w:szCs w:val="22"/>
          <w:rtl/>
          <w:lang w:bidi="fa-IR"/>
        </w:rPr>
        <w:t xml:space="preserve"> کمبو روی " تفصیلی شناور" </w:t>
      </w:r>
      <w:r w:rsidRPr="009623BC">
        <w:rPr>
          <w:rFonts w:ascii="Tahoma" w:hAnsi="Tahoma" w:cs="B Nazanin"/>
          <w:sz w:val="22"/>
          <w:szCs w:val="22"/>
          <w:rtl/>
        </w:rPr>
        <w:t>مى‌باشد.</w:t>
      </w:r>
      <w:r w:rsidRPr="009623BC">
        <w:rPr>
          <w:rFonts w:ascii="Tahoma" w:hAnsi="Tahoma" w:cs="B Nazanin"/>
          <w:sz w:val="22"/>
          <w:szCs w:val="22"/>
          <w:rtl/>
        </w:rPr>
        <w:br/>
      </w:r>
      <w:r w:rsidRPr="009623BC">
        <w:rPr>
          <w:rFonts w:ascii="Tahoma" w:hAnsi="Tahoma" w:cs="B Nazanin"/>
          <w:color w:val="00B050"/>
          <w:sz w:val="22"/>
          <w:szCs w:val="22"/>
          <w:rtl/>
        </w:rPr>
        <w:t>دفتر مراكز هزينه:</w:t>
      </w:r>
      <w:r w:rsidRPr="009623BC">
        <w:rPr>
          <w:rFonts w:ascii="Tahoma" w:hAnsi="Tahoma" w:cs="B Nazanin"/>
          <w:sz w:val="22"/>
          <w:szCs w:val="22"/>
          <w:rtl/>
        </w:rPr>
        <w:br/>
        <w:t>در اين حالت دفتر مراكز هزينه ارائه مى‌شود. با انتخاب اين حالت در فرم انتخاب حساب، موضوع مورد نظر به صورت پيش‌</w:t>
      </w:r>
      <w:r w:rsidRPr="009623BC">
        <w:rPr>
          <w:rFonts w:ascii="Tahoma" w:hAnsi="Tahoma" w:cs="B Nazanin" w:hint="cs"/>
          <w:sz w:val="22"/>
          <w:szCs w:val="22"/>
          <w:rtl/>
        </w:rPr>
        <w:t>فرض</w:t>
      </w:r>
      <w:r w:rsidRPr="009623BC">
        <w:rPr>
          <w:rFonts w:ascii="Tahoma" w:hAnsi="Tahoma" w:cs="B Nazanin" w:hint="cs"/>
          <w:sz w:val="22"/>
          <w:szCs w:val="22"/>
          <w:rtl/>
          <w:lang w:bidi="fa-IR"/>
        </w:rPr>
        <w:t xml:space="preserve"> کمبو روی " مرکز هزینه" </w:t>
      </w:r>
      <w:r w:rsidRPr="009623BC">
        <w:rPr>
          <w:rFonts w:ascii="Tahoma" w:hAnsi="Tahoma" w:cs="B Nazanin"/>
          <w:sz w:val="22"/>
          <w:szCs w:val="22"/>
          <w:rtl/>
        </w:rPr>
        <w:t>مى‌باشد.</w:t>
      </w:r>
      <w:r w:rsidRPr="009623BC">
        <w:rPr>
          <w:rFonts w:ascii="Tahoma" w:hAnsi="Tahoma" w:cs="B Nazanin"/>
          <w:sz w:val="22"/>
          <w:szCs w:val="22"/>
          <w:rtl/>
        </w:rPr>
        <w:br/>
      </w:r>
      <w:r w:rsidRPr="009623BC">
        <w:rPr>
          <w:rFonts w:ascii="Tahoma" w:hAnsi="Tahoma" w:cs="B Nazanin"/>
          <w:color w:val="00B050"/>
          <w:sz w:val="22"/>
          <w:szCs w:val="22"/>
          <w:rtl/>
        </w:rPr>
        <w:t>دفتر پروژه:</w:t>
      </w:r>
      <w:r w:rsidRPr="009623BC">
        <w:rPr>
          <w:rFonts w:ascii="Tahoma" w:hAnsi="Tahoma" w:cs="B Nazanin"/>
          <w:sz w:val="22"/>
          <w:szCs w:val="22"/>
          <w:rtl/>
        </w:rPr>
        <w:br/>
        <w:t>در اين حالت دفتر پروژه‌ها ارائه مى‌شود. با انتخاب اين حالت در فرم انتخاب حساب، موضوع مورد نظر به صورت پيش‌</w:t>
      </w:r>
      <w:r w:rsidRPr="009623BC">
        <w:rPr>
          <w:rFonts w:ascii="Tahoma" w:hAnsi="Tahoma" w:cs="B Nazanin" w:hint="cs"/>
          <w:sz w:val="22"/>
          <w:szCs w:val="22"/>
          <w:rtl/>
        </w:rPr>
        <w:t>فرض</w:t>
      </w:r>
      <w:r w:rsidRPr="009623BC">
        <w:rPr>
          <w:rFonts w:ascii="Tahoma" w:hAnsi="Tahoma" w:cs="B Nazanin" w:hint="cs"/>
          <w:sz w:val="22"/>
          <w:szCs w:val="22"/>
          <w:rtl/>
          <w:lang w:bidi="fa-IR"/>
        </w:rPr>
        <w:t xml:space="preserve"> کمبو روی " پروژه" </w:t>
      </w:r>
      <w:r w:rsidRPr="009623BC">
        <w:rPr>
          <w:rFonts w:ascii="Tahoma" w:hAnsi="Tahoma" w:cs="B Nazanin"/>
          <w:sz w:val="22"/>
          <w:szCs w:val="22"/>
          <w:rtl/>
        </w:rPr>
        <w:t>مى‌باشد.</w:t>
      </w:r>
    </w:p>
    <w:p w:rsidR="009E1C36" w:rsidRPr="009623BC" w:rsidRDefault="009E1C36" w:rsidP="009E1C36">
      <w:pPr>
        <w:pStyle w:val="NormalWeb"/>
        <w:bidi/>
        <w:spacing w:line="480" w:lineRule="auto"/>
        <w:rPr>
          <w:rFonts w:cs="B Nazanin"/>
          <w:vanish/>
          <w:sz w:val="22"/>
          <w:szCs w:val="22"/>
          <w:rtl/>
        </w:rPr>
      </w:pPr>
      <w:r w:rsidRPr="009623BC">
        <w:rPr>
          <w:rFonts w:ascii="Cambria" w:hAnsi="Cambria" w:cs="Cambria" w:hint="cs"/>
          <w:sz w:val="22"/>
          <w:szCs w:val="22"/>
          <w:rtl/>
        </w:rPr>
        <w:t> </w:t>
      </w:r>
    </w:p>
    <w:p w:rsidR="009E1C36" w:rsidRPr="009623BC" w:rsidRDefault="009E1C36" w:rsidP="009E1C36">
      <w:pPr>
        <w:pStyle w:val="NormalWeb"/>
        <w:bidi/>
        <w:spacing w:line="276" w:lineRule="auto"/>
        <w:rPr>
          <w:rFonts w:ascii="Tahoma" w:hAnsi="Tahoma" w:cs="B Nazanin"/>
          <w:sz w:val="22"/>
          <w:szCs w:val="22"/>
          <w:rtl/>
        </w:rPr>
      </w:pPr>
      <w:r w:rsidRPr="009623BC">
        <w:rPr>
          <w:rFonts w:ascii="Tahoma" w:hAnsi="Tahoma" w:cs="B Nazanin"/>
          <w:b/>
          <w:bCs/>
          <w:color w:val="CC0066"/>
          <w:sz w:val="22"/>
          <w:szCs w:val="22"/>
          <w:rtl/>
        </w:rPr>
        <w:t>انتخاب نحوه نمايش</w:t>
      </w:r>
      <w:r w:rsidRPr="009623BC">
        <w:rPr>
          <w:rFonts w:ascii="Tahoma" w:hAnsi="Tahoma" w:cs="B Nazanin"/>
          <w:sz w:val="22"/>
          <w:szCs w:val="22"/>
          <w:rtl/>
        </w:rPr>
        <w:t xml:space="preserve"> در فرم دفتر حساب</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رويدادهاى</w:t>
      </w:r>
      <w:r w:rsidRPr="009623BC">
        <w:rPr>
          <w:rFonts w:ascii="Tahoma" w:hAnsi="Tahoma" w:cs="B Nazanin"/>
          <w:sz w:val="22"/>
          <w:szCs w:val="22"/>
          <w:rtl/>
        </w:rPr>
        <w:t xml:space="preserve"> </w:t>
      </w:r>
      <w:r w:rsidRPr="009623BC">
        <w:rPr>
          <w:rFonts w:ascii="Tahoma" w:hAnsi="Tahoma" w:cs="B Nazanin" w:hint="cs"/>
          <w:sz w:val="22"/>
          <w:szCs w:val="22"/>
          <w:rtl/>
        </w:rPr>
        <w:t>مالى</w:t>
      </w:r>
      <w:r w:rsidRPr="009623BC">
        <w:rPr>
          <w:rFonts w:ascii="Tahoma" w:hAnsi="Tahoma" w:cs="B Nazanin"/>
          <w:sz w:val="22"/>
          <w:szCs w:val="22"/>
          <w:rtl/>
        </w:rPr>
        <w:t xml:space="preserve"> </w:t>
      </w:r>
      <w:r w:rsidRPr="009623BC">
        <w:rPr>
          <w:rFonts w:ascii="Tahoma" w:hAnsi="Tahoma" w:cs="B Nazanin" w:hint="cs"/>
          <w:sz w:val="22"/>
          <w:szCs w:val="22"/>
          <w:rtl/>
        </w:rPr>
        <w:t>را</w:t>
      </w:r>
      <w:r w:rsidRPr="009623BC">
        <w:rPr>
          <w:rFonts w:ascii="Tahoma" w:hAnsi="Tahoma" w:cs="B Nazanin"/>
          <w:sz w:val="22"/>
          <w:szCs w:val="22"/>
          <w:rtl/>
        </w:rPr>
        <w:t xml:space="preserve"> </w:t>
      </w:r>
      <w:r w:rsidRPr="009623BC">
        <w:rPr>
          <w:rFonts w:ascii="Tahoma" w:hAnsi="Tahoma" w:cs="B Nazanin" w:hint="cs"/>
          <w:sz w:val="22"/>
          <w:szCs w:val="22"/>
          <w:rtl/>
        </w:rPr>
        <w:t>مى‌توان</w:t>
      </w:r>
      <w:r w:rsidRPr="009623BC">
        <w:rPr>
          <w:rFonts w:ascii="Tahoma" w:hAnsi="Tahoma" w:cs="B Nazanin"/>
          <w:sz w:val="22"/>
          <w:szCs w:val="22"/>
          <w:rtl/>
        </w:rPr>
        <w:t xml:space="preserve"> </w:t>
      </w:r>
      <w:r w:rsidRPr="009623BC">
        <w:rPr>
          <w:rFonts w:ascii="Tahoma" w:hAnsi="Tahoma" w:cs="B Nazanin" w:hint="cs"/>
          <w:sz w:val="22"/>
          <w:szCs w:val="22"/>
          <w:rtl/>
        </w:rPr>
        <w:t>به</w:t>
      </w:r>
      <w:r w:rsidRPr="009623BC">
        <w:rPr>
          <w:rFonts w:ascii="Tahoma" w:hAnsi="Tahoma" w:cs="B Nazanin"/>
          <w:sz w:val="22"/>
          <w:szCs w:val="22"/>
          <w:rtl/>
        </w:rPr>
        <w:t xml:space="preserve"> </w:t>
      </w:r>
      <w:r w:rsidRPr="009623BC">
        <w:rPr>
          <w:rFonts w:ascii="Tahoma" w:hAnsi="Tahoma" w:cs="B Nazanin" w:hint="cs"/>
          <w:sz w:val="22"/>
          <w:szCs w:val="22"/>
          <w:rtl/>
        </w:rPr>
        <w:t>اشكال</w:t>
      </w:r>
      <w:r w:rsidRPr="009623BC">
        <w:rPr>
          <w:rFonts w:ascii="Tahoma" w:hAnsi="Tahoma" w:cs="B Nazanin"/>
          <w:sz w:val="22"/>
          <w:szCs w:val="22"/>
          <w:rtl/>
        </w:rPr>
        <w:t xml:space="preserve"> </w:t>
      </w:r>
      <w:r w:rsidRPr="009623BC">
        <w:rPr>
          <w:rFonts w:ascii="Tahoma" w:hAnsi="Tahoma" w:cs="B Nazanin" w:hint="cs"/>
          <w:sz w:val="22"/>
          <w:szCs w:val="22"/>
          <w:rtl/>
        </w:rPr>
        <w:t>مختلف</w:t>
      </w:r>
      <w:r w:rsidRPr="009623BC">
        <w:rPr>
          <w:rFonts w:ascii="Tahoma" w:hAnsi="Tahoma" w:cs="B Nazanin"/>
          <w:sz w:val="22"/>
          <w:szCs w:val="22"/>
          <w:rtl/>
        </w:rPr>
        <w:t xml:space="preserve"> </w:t>
      </w:r>
      <w:r w:rsidRPr="009623BC">
        <w:rPr>
          <w:rFonts w:ascii="Tahoma" w:hAnsi="Tahoma" w:cs="B Nazanin" w:hint="cs"/>
          <w:sz w:val="22"/>
          <w:szCs w:val="22"/>
          <w:rtl/>
        </w:rPr>
        <w:t>مشاهده</w:t>
      </w:r>
      <w:r w:rsidRPr="009623BC">
        <w:rPr>
          <w:rFonts w:ascii="Tahoma" w:hAnsi="Tahoma" w:cs="B Nazanin"/>
          <w:sz w:val="22"/>
          <w:szCs w:val="22"/>
          <w:rtl/>
        </w:rPr>
        <w:t xml:space="preserve"> </w:t>
      </w:r>
      <w:r w:rsidRPr="009623BC">
        <w:rPr>
          <w:rFonts w:ascii="Tahoma" w:hAnsi="Tahoma" w:cs="B Nazanin" w:hint="cs"/>
          <w:sz w:val="22"/>
          <w:szCs w:val="22"/>
          <w:rtl/>
        </w:rPr>
        <w:t>نمود</w:t>
      </w:r>
      <w:r w:rsidRPr="009623BC">
        <w:rPr>
          <w:rFonts w:ascii="Tahoma" w:hAnsi="Tahoma" w:cs="B Nazanin"/>
          <w:sz w:val="22"/>
          <w:szCs w:val="22"/>
          <w:rtl/>
        </w:rPr>
        <w:t xml:space="preserve">: </w:t>
      </w:r>
    </w:p>
    <w:p w:rsidR="009E1C36" w:rsidRPr="009623BC" w:rsidRDefault="009E1C36" w:rsidP="009E1C36">
      <w:pPr>
        <w:pStyle w:val="NormalWeb"/>
        <w:bidi/>
        <w:rPr>
          <w:rFonts w:ascii="Tahoma" w:hAnsi="Tahoma" w:cs="B Nazanin"/>
          <w:sz w:val="22"/>
          <w:szCs w:val="22"/>
          <w:rtl/>
        </w:rPr>
      </w:pPr>
      <w:r w:rsidRPr="009623BC">
        <w:rPr>
          <w:rFonts w:ascii="Tahoma" w:hAnsi="Tahoma" w:cs="B Nazanin"/>
          <w:sz w:val="22"/>
          <w:szCs w:val="22"/>
          <w:rtl/>
        </w:rPr>
        <w:lastRenderedPageBreak/>
        <w:t xml:space="preserve">١- </w:t>
      </w:r>
      <w:r w:rsidRPr="009623BC">
        <w:rPr>
          <w:rFonts w:ascii="Tahoma" w:hAnsi="Tahoma" w:cs="B Nazanin"/>
          <w:b/>
          <w:bCs/>
          <w:sz w:val="22"/>
          <w:szCs w:val="22"/>
          <w:rtl/>
        </w:rPr>
        <w:t>مطابق رديف‌هاى سند:</w:t>
      </w:r>
      <w:r w:rsidRPr="009623BC">
        <w:rPr>
          <w:rFonts w:ascii="Tahoma" w:hAnsi="Tahoma" w:cs="B Nazanin"/>
          <w:sz w:val="22"/>
          <w:szCs w:val="22"/>
          <w:rtl/>
        </w:rPr>
        <w:t xml:space="preserve"> در اين نحوه نمايش هر رديف در ليست رويدادهاى مالى، متناظر با يك آرتيكل مى‌باشد. </w:t>
      </w:r>
      <w:r w:rsidRPr="009623BC">
        <w:rPr>
          <w:rFonts w:ascii="Tahoma" w:hAnsi="Tahoma" w:cs="B Nazanin" w:hint="cs"/>
          <w:sz w:val="22"/>
          <w:szCs w:val="22"/>
          <w:rtl/>
        </w:rPr>
        <w:t xml:space="preserve"> در این گزارش علاوه بر ستون های ذکر شده در بالا ستون های کد و نام  همه سطوح شناور نیز نمایش داده شود. </w:t>
      </w:r>
    </w:p>
    <w:p w:rsidR="009E1C36" w:rsidRPr="009623BC" w:rsidRDefault="009E1C36" w:rsidP="005B78B5">
      <w:pPr>
        <w:pStyle w:val="NormalWeb"/>
        <w:bidi/>
        <w:spacing w:line="360" w:lineRule="auto"/>
        <w:rPr>
          <w:rFonts w:ascii="Tahoma" w:hAnsi="Tahoma" w:cs="B Nazanin"/>
          <w:sz w:val="22"/>
          <w:szCs w:val="22"/>
          <w:rtl/>
        </w:rPr>
      </w:pPr>
      <w:r w:rsidRPr="009623BC">
        <w:rPr>
          <w:rFonts w:ascii="Tahoma" w:hAnsi="Tahoma" w:cs="B Nazanin"/>
          <w:sz w:val="22"/>
          <w:szCs w:val="22"/>
          <w:rtl/>
        </w:rPr>
        <w:t xml:space="preserve">٢- </w:t>
      </w:r>
      <w:r w:rsidRPr="009623BC">
        <w:rPr>
          <w:rFonts w:ascii="Tahoma" w:hAnsi="Tahoma" w:cs="B Nazanin"/>
          <w:b/>
          <w:bCs/>
          <w:sz w:val="22"/>
          <w:szCs w:val="22"/>
          <w:rtl/>
        </w:rPr>
        <w:t>جمع مبالغ هر سند:</w:t>
      </w:r>
      <w:r w:rsidRPr="009623BC">
        <w:rPr>
          <w:rFonts w:ascii="Tahoma" w:hAnsi="Tahoma" w:cs="B Nazanin"/>
          <w:sz w:val="22"/>
          <w:szCs w:val="22"/>
          <w:rtl/>
        </w:rPr>
        <w:t xml:space="preserve"> در اين نحوه نمايش</w:t>
      </w:r>
      <w:r w:rsidRPr="009623BC">
        <w:rPr>
          <w:rFonts w:hint="cs"/>
          <w:sz w:val="22"/>
          <w:szCs w:val="22"/>
          <w:rtl/>
        </w:rPr>
        <w:t>٬</w:t>
      </w:r>
      <w:r w:rsidRPr="009623BC">
        <w:rPr>
          <w:rFonts w:ascii="Tahoma" w:hAnsi="Tahoma" w:cs="B Nazanin"/>
          <w:sz w:val="22"/>
          <w:szCs w:val="22"/>
          <w:rtl/>
        </w:rPr>
        <w:t xml:space="preserve"> هر رديف از ليست رويدادهاى مالى، شامل جمع مبالغ آرتيكل‌هاى مالى موجود در هر سند مى‌باشد. بدين ترتيب براى تهيه اين گزارش در مورد هر سند، يک رويداد قابل مشاهده مى‌باشد. که در اين رويداد، جمع تمامى مبالغ بدهكار حساب مورد نظر در سند و جمع تمامى مبالغ بستانكار حساب فوق درهمان سند نمايش داده می‌شود.</w:t>
      </w:r>
      <w:r w:rsidRPr="009623BC">
        <w:rPr>
          <w:rFonts w:ascii="Tahoma" w:hAnsi="Tahoma" w:cs="B Nazanin"/>
          <w:sz w:val="22"/>
          <w:szCs w:val="22"/>
          <w:rtl/>
        </w:rPr>
        <w:br/>
        <w:t xml:space="preserve">مثال: فرض كنيد حساب‌هاى تفصيلى تعريف شده براى يك حساب كل بانك در يك سند، چندين بار استفاده شده باشند. ٥ آرتيكل مالى مربوط به تفصيلى‌هاى مختلف حساب بانك با گردش بدهكار و ٣ آرتيكل مالى مختلف با گردش بستانكار حساب‌هاى تفصيلى مربوط به حساب كل بانك، در اين سند وجود داشته باشد. اگر دفتر حساب كل بانك را مشاهده نماييد و نوع نحوه نمايش را </w:t>
      </w:r>
      <w:r w:rsidRPr="009623BC">
        <w:rPr>
          <w:rFonts w:ascii="Tahoma" w:hAnsi="Tahoma" w:cs="B Nazanin"/>
          <w:b/>
          <w:bCs/>
          <w:sz w:val="22"/>
          <w:szCs w:val="22"/>
          <w:rtl/>
        </w:rPr>
        <w:t>جمع مبالغ هر سند</w:t>
      </w:r>
      <w:r w:rsidRPr="009623BC">
        <w:rPr>
          <w:rFonts w:ascii="Tahoma" w:hAnsi="Tahoma" w:cs="B Nazanin"/>
          <w:sz w:val="22"/>
          <w:szCs w:val="22"/>
          <w:rtl/>
        </w:rPr>
        <w:t xml:space="preserve"> در نظر بگيريد</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در</w:t>
      </w:r>
      <w:r w:rsidRPr="009623BC">
        <w:rPr>
          <w:rFonts w:ascii="Tahoma" w:hAnsi="Tahoma" w:cs="B Nazanin"/>
          <w:sz w:val="22"/>
          <w:szCs w:val="22"/>
          <w:rtl/>
        </w:rPr>
        <w:t xml:space="preserve"> </w:t>
      </w:r>
      <w:r w:rsidRPr="009623BC">
        <w:rPr>
          <w:rFonts w:ascii="Tahoma" w:hAnsi="Tahoma" w:cs="B Nazanin" w:hint="cs"/>
          <w:sz w:val="22"/>
          <w:szCs w:val="22"/>
          <w:rtl/>
        </w:rPr>
        <w:t>اين</w:t>
      </w:r>
      <w:r w:rsidRPr="009623BC">
        <w:rPr>
          <w:rFonts w:ascii="Tahoma" w:hAnsi="Tahoma" w:cs="B Nazanin"/>
          <w:sz w:val="22"/>
          <w:szCs w:val="22"/>
          <w:rtl/>
        </w:rPr>
        <w:t xml:space="preserve"> </w:t>
      </w:r>
      <w:r w:rsidRPr="009623BC">
        <w:rPr>
          <w:rFonts w:ascii="Tahoma" w:hAnsi="Tahoma" w:cs="B Nazanin" w:hint="cs"/>
          <w:sz w:val="22"/>
          <w:szCs w:val="22"/>
          <w:rtl/>
        </w:rPr>
        <w:t>گزارش</w:t>
      </w:r>
      <w:r w:rsidRPr="009623BC">
        <w:rPr>
          <w:rFonts w:ascii="Tahoma" w:hAnsi="Tahoma" w:cs="B Nazanin"/>
          <w:sz w:val="22"/>
          <w:szCs w:val="22"/>
          <w:rtl/>
        </w:rPr>
        <w:t xml:space="preserve"> </w:t>
      </w:r>
      <w:r w:rsidRPr="009623BC">
        <w:rPr>
          <w:rFonts w:ascii="Tahoma" w:hAnsi="Tahoma" w:cs="B Nazanin" w:hint="cs"/>
          <w:sz w:val="22"/>
          <w:szCs w:val="22"/>
          <w:rtl/>
        </w:rPr>
        <w:t>يک</w:t>
      </w:r>
      <w:r w:rsidRPr="009623BC">
        <w:rPr>
          <w:rFonts w:ascii="Tahoma" w:hAnsi="Tahoma" w:cs="B Nazanin"/>
          <w:sz w:val="22"/>
          <w:szCs w:val="22"/>
          <w:rtl/>
        </w:rPr>
        <w:t xml:space="preserve"> </w:t>
      </w:r>
      <w:r w:rsidRPr="009623BC">
        <w:rPr>
          <w:rFonts w:ascii="Tahoma" w:hAnsi="Tahoma" w:cs="B Nazanin" w:hint="cs"/>
          <w:sz w:val="22"/>
          <w:szCs w:val="22"/>
          <w:rtl/>
        </w:rPr>
        <w:t>سطر</w:t>
      </w:r>
      <w:r w:rsidRPr="009623BC">
        <w:rPr>
          <w:rFonts w:ascii="Tahoma" w:hAnsi="Tahoma" w:cs="B Nazanin"/>
          <w:sz w:val="22"/>
          <w:szCs w:val="22"/>
          <w:rtl/>
        </w:rPr>
        <w:t xml:space="preserve"> </w:t>
      </w:r>
      <w:r w:rsidRPr="009623BC">
        <w:rPr>
          <w:rFonts w:ascii="Tahoma" w:hAnsi="Tahoma" w:cs="B Nazanin" w:hint="cs"/>
          <w:sz w:val="22"/>
          <w:szCs w:val="22"/>
          <w:rtl/>
        </w:rPr>
        <w:t>براى</w:t>
      </w:r>
      <w:r w:rsidRPr="009623BC">
        <w:rPr>
          <w:rFonts w:ascii="Tahoma" w:hAnsi="Tahoma" w:cs="B Nazanin"/>
          <w:sz w:val="22"/>
          <w:szCs w:val="22"/>
          <w:rtl/>
        </w:rPr>
        <w:t xml:space="preserve"> </w:t>
      </w:r>
      <w:r w:rsidRPr="009623BC">
        <w:rPr>
          <w:rFonts w:ascii="Tahoma" w:hAnsi="Tahoma" w:cs="B Nazanin" w:hint="cs"/>
          <w:sz w:val="22"/>
          <w:szCs w:val="22"/>
          <w:rtl/>
        </w:rPr>
        <w:t>حساب</w:t>
      </w:r>
      <w:r w:rsidRPr="009623BC">
        <w:rPr>
          <w:rFonts w:ascii="Tahoma" w:hAnsi="Tahoma" w:cs="B Nazanin"/>
          <w:sz w:val="22"/>
          <w:szCs w:val="22"/>
          <w:rtl/>
        </w:rPr>
        <w:t xml:space="preserve"> </w:t>
      </w:r>
      <w:r w:rsidRPr="009623BC">
        <w:rPr>
          <w:rFonts w:ascii="Tahoma" w:hAnsi="Tahoma" w:cs="B Nazanin" w:hint="cs"/>
          <w:sz w:val="22"/>
          <w:szCs w:val="22"/>
          <w:rtl/>
        </w:rPr>
        <w:t>بانك</w:t>
      </w:r>
      <w:r w:rsidRPr="009623BC">
        <w:rPr>
          <w:rFonts w:ascii="Tahoma" w:hAnsi="Tahoma" w:cs="B Nazanin"/>
          <w:sz w:val="22"/>
          <w:szCs w:val="22"/>
          <w:rtl/>
        </w:rPr>
        <w:t xml:space="preserve"> </w:t>
      </w:r>
      <w:r w:rsidRPr="009623BC">
        <w:rPr>
          <w:rFonts w:ascii="Tahoma" w:hAnsi="Tahoma" w:cs="B Nazanin" w:hint="cs"/>
          <w:sz w:val="22"/>
          <w:szCs w:val="22"/>
          <w:rtl/>
        </w:rPr>
        <w:t>ارائه</w:t>
      </w:r>
      <w:r w:rsidRPr="009623BC">
        <w:rPr>
          <w:rFonts w:ascii="Tahoma" w:hAnsi="Tahoma" w:cs="B Nazanin"/>
          <w:sz w:val="22"/>
          <w:szCs w:val="22"/>
          <w:rtl/>
        </w:rPr>
        <w:t xml:space="preserve"> </w:t>
      </w:r>
      <w:r w:rsidRPr="009623BC">
        <w:rPr>
          <w:rFonts w:ascii="Tahoma" w:hAnsi="Tahoma" w:cs="B Nazanin" w:hint="cs"/>
          <w:sz w:val="22"/>
          <w:szCs w:val="22"/>
          <w:rtl/>
        </w:rPr>
        <w:t>مى‌شود</w:t>
      </w:r>
      <w:r w:rsidRPr="009623BC">
        <w:rPr>
          <w:rFonts w:ascii="Tahoma" w:hAnsi="Tahoma" w:cs="B Nazanin"/>
          <w:sz w:val="22"/>
          <w:szCs w:val="22"/>
          <w:rtl/>
        </w:rPr>
        <w:t xml:space="preserve">. </w:t>
      </w:r>
      <w:r w:rsidRPr="009623BC">
        <w:rPr>
          <w:rFonts w:ascii="Tahoma" w:hAnsi="Tahoma" w:cs="B Nazanin" w:hint="cs"/>
          <w:sz w:val="22"/>
          <w:szCs w:val="22"/>
          <w:rtl/>
        </w:rPr>
        <w:t>که</w:t>
      </w:r>
      <w:r w:rsidRPr="009623BC">
        <w:rPr>
          <w:rFonts w:ascii="Tahoma" w:hAnsi="Tahoma" w:cs="B Nazanin"/>
          <w:sz w:val="22"/>
          <w:szCs w:val="22"/>
          <w:rtl/>
        </w:rPr>
        <w:t xml:space="preserve"> </w:t>
      </w:r>
      <w:r w:rsidRPr="009623BC">
        <w:rPr>
          <w:rFonts w:ascii="Tahoma" w:hAnsi="Tahoma" w:cs="B Nazanin" w:hint="cs"/>
          <w:sz w:val="22"/>
          <w:szCs w:val="22"/>
          <w:rtl/>
        </w:rPr>
        <w:t>در</w:t>
      </w:r>
      <w:r w:rsidRPr="009623BC">
        <w:rPr>
          <w:rFonts w:ascii="Tahoma" w:hAnsi="Tahoma" w:cs="B Nazanin"/>
          <w:sz w:val="22"/>
          <w:szCs w:val="22"/>
          <w:rtl/>
        </w:rPr>
        <w:t xml:space="preserve"> </w:t>
      </w:r>
      <w:r w:rsidRPr="009623BC">
        <w:rPr>
          <w:rFonts w:ascii="Tahoma" w:hAnsi="Tahoma" w:cs="B Nazanin" w:hint="cs"/>
          <w:sz w:val="22"/>
          <w:szCs w:val="22"/>
          <w:rtl/>
        </w:rPr>
        <w:t>ستون</w:t>
      </w:r>
      <w:r w:rsidRPr="009623BC">
        <w:rPr>
          <w:rFonts w:ascii="Tahoma" w:hAnsi="Tahoma" w:cs="B Nazanin"/>
          <w:sz w:val="22"/>
          <w:szCs w:val="22"/>
          <w:rtl/>
        </w:rPr>
        <w:t xml:space="preserve"> </w:t>
      </w:r>
      <w:r w:rsidRPr="009623BC">
        <w:rPr>
          <w:rFonts w:ascii="Tahoma" w:hAnsi="Tahoma" w:cs="B Nazanin" w:hint="cs"/>
          <w:sz w:val="22"/>
          <w:szCs w:val="22"/>
          <w:rtl/>
        </w:rPr>
        <w:t>بدهکار</w:t>
      </w:r>
      <w:r w:rsidRPr="009623BC">
        <w:rPr>
          <w:rFonts w:ascii="Tahoma" w:hAnsi="Tahoma" w:cs="B Nazanin"/>
          <w:sz w:val="22"/>
          <w:szCs w:val="22"/>
          <w:rtl/>
        </w:rPr>
        <w:t xml:space="preserve"> </w:t>
      </w:r>
      <w:r w:rsidRPr="009623BC">
        <w:rPr>
          <w:rFonts w:ascii="Tahoma" w:hAnsi="Tahoma" w:cs="B Nazanin" w:hint="cs"/>
          <w:sz w:val="22"/>
          <w:szCs w:val="22"/>
          <w:rtl/>
        </w:rPr>
        <w:t>آن،</w:t>
      </w:r>
      <w:r w:rsidRPr="009623BC">
        <w:rPr>
          <w:rFonts w:ascii="Tahoma" w:hAnsi="Tahoma" w:cs="B Nazanin"/>
          <w:sz w:val="22"/>
          <w:szCs w:val="22"/>
          <w:rtl/>
        </w:rPr>
        <w:t xml:space="preserve"> </w:t>
      </w:r>
      <w:r w:rsidRPr="009623BC">
        <w:rPr>
          <w:rFonts w:ascii="Tahoma" w:hAnsi="Tahoma" w:cs="B Nazanin" w:hint="cs"/>
          <w:sz w:val="22"/>
          <w:szCs w:val="22"/>
          <w:rtl/>
        </w:rPr>
        <w:t>جمع</w:t>
      </w:r>
      <w:r w:rsidRPr="009623BC">
        <w:rPr>
          <w:rFonts w:ascii="Tahoma" w:hAnsi="Tahoma" w:cs="B Nazanin"/>
          <w:sz w:val="22"/>
          <w:szCs w:val="22"/>
          <w:rtl/>
        </w:rPr>
        <w:t xml:space="preserve"> </w:t>
      </w:r>
      <w:r w:rsidRPr="009623BC">
        <w:rPr>
          <w:rFonts w:ascii="Tahoma" w:hAnsi="Tahoma" w:cs="B Nazanin" w:hint="cs"/>
          <w:sz w:val="22"/>
          <w:szCs w:val="22"/>
          <w:rtl/>
        </w:rPr>
        <w:t>تمامى</w:t>
      </w:r>
      <w:r w:rsidRPr="009623BC">
        <w:rPr>
          <w:rFonts w:ascii="Tahoma" w:hAnsi="Tahoma" w:cs="B Nazanin"/>
          <w:sz w:val="22"/>
          <w:szCs w:val="22"/>
          <w:rtl/>
        </w:rPr>
        <w:t xml:space="preserve"> </w:t>
      </w:r>
      <w:r w:rsidRPr="009623BC">
        <w:rPr>
          <w:rFonts w:ascii="Tahoma" w:hAnsi="Tahoma" w:cs="B Nazanin" w:hint="cs"/>
          <w:sz w:val="22"/>
          <w:szCs w:val="22"/>
          <w:rtl/>
        </w:rPr>
        <w:t>مبالغ</w:t>
      </w:r>
      <w:r w:rsidRPr="009623BC">
        <w:rPr>
          <w:rFonts w:ascii="Tahoma" w:hAnsi="Tahoma" w:cs="B Nazanin"/>
          <w:sz w:val="22"/>
          <w:szCs w:val="22"/>
          <w:rtl/>
        </w:rPr>
        <w:t xml:space="preserve"> </w:t>
      </w:r>
      <w:r w:rsidRPr="009623BC">
        <w:rPr>
          <w:rFonts w:ascii="Tahoma" w:hAnsi="Tahoma" w:cs="B Nazanin" w:hint="cs"/>
          <w:sz w:val="22"/>
          <w:szCs w:val="22"/>
          <w:rtl/>
        </w:rPr>
        <w:t>٥</w:t>
      </w:r>
      <w:r w:rsidRPr="009623BC">
        <w:rPr>
          <w:rFonts w:ascii="Tahoma" w:hAnsi="Tahoma" w:cs="B Nazanin"/>
          <w:sz w:val="22"/>
          <w:szCs w:val="22"/>
          <w:rtl/>
        </w:rPr>
        <w:t xml:space="preserve"> </w:t>
      </w:r>
      <w:r w:rsidRPr="009623BC">
        <w:rPr>
          <w:rFonts w:ascii="Tahoma" w:hAnsi="Tahoma" w:cs="B Nazanin" w:hint="cs"/>
          <w:sz w:val="22"/>
          <w:szCs w:val="22"/>
          <w:rtl/>
        </w:rPr>
        <w:t>آرتيكل</w:t>
      </w:r>
      <w:r w:rsidRPr="009623BC">
        <w:rPr>
          <w:rFonts w:ascii="Tahoma" w:hAnsi="Tahoma" w:cs="B Nazanin"/>
          <w:sz w:val="22"/>
          <w:szCs w:val="22"/>
          <w:rtl/>
        </w:rPr>
        <w:t xml:space="preserve"> </w:t>
      </w:r>
      <w:r w:rsidRPr="009623BC">
        <w:rPr>
          <w:rFonts w:ascii="Tahoma" w:hAnsi="Tahoma" w:cs="B Nazanin" w:hint="cs"/>
          <w:sz w:val="22"/>
          <w:szCs w:val="22"/>
          <w:rtl/>
        </w:rPr>
        <w:t>مالى</w:t>
      </w:r>
      <w:r w:rsidRPr="009623BC">
        <w:rPr>
          <w:rFonts w:ascii="Tahoma" w:hAnsi="Tahoma" w:cs="B Nazanin"/>
          <w:sz w:val="22"/>
          <w:szCs w:val="22"/>
          <w:rtl/>
        </w:rPr>
        <w:t xml:space="preserve"> </w:t>
      </w:r>
      <w:r w:rsidRPr="009623BC">
        <w:rPr>
          <w:rFonts w:ascii="Tahoma" w:hAnsi="Tahoma" w:cs="B Nazanin" w:hint="cs"/>
          <w:sz w:val="22"/>
          <w:szCs w:val="22"/>
          <w:rtl/>
        </w:rPr>
        <w:t>با</w:t>
      </w:r>
      <w:r w:rsidRPr="009623BC">
        <w:rPr>
          <w:rFonts w:ascii="Tahoma" w:hAnsi="Tahoma" w:cs="B Nazanin"/>
          <w:sz w:val="22"/>
          <w:szCs w:val="22"/>
          <w:rtl/>
        </w:rPr>
        <w:t xml:space="preserve"> </w:t>
      </w:r>
      <w:r w:rsidRPr="009623BC">
        <w:rPr>
          <w:rFonts w:ascii="Tahoma" w:hAnsi="Tahoma" w:cs="B Nazanin" w:hint="cs"/>
          <w:sz w:val="22"/>
          <w:szCs w:val="22"/>
          <w:rtl/>
        </w:rPr>
        <w:t>گردش</w:t>
      </w:r>
      <w:r w:rsidRPr="009623BC">
        <w:rPr>
          <w:rFonts w:ascii="Tahoma" w:hAnsi="Tahoma" w:cs="B Nazanin"/>
          <w:sz w:val="22"/>
          <w:szCs w:val="22"/>
          <w:rtl/>
        </w:rPr>
        <w:t xml:space="preserve"> </w:t>
      </w:r>
      <w:r w:rsidRPr="009623BC">
        <w:rPr>
          <w:rFonts w:ascii="Tahoma" w:hAnsi="Tahoma" w:cs="B Nazanin" w:hint="cs"/>
          <w:sz w:val="22"/>
          <w:szCs w:val="22"/>
          <w:rtl/>
        </w:rPr>
        <w:t>بدهكار،</w:t>
      </w:r>
      <w:r w:rsidRPr="009623BC">
        <w:rPr>
          <w:rFonts w:ascii="Tahoma" w:hAnsi="Tahoma" w:cs="B Nazanin"/>
          <w:sz w:val="22"/>
          <w:szCs w:val="22"/>
          <w:rtl/>
        </w:rPr>
        <w:t xml:space="preserve"> </w:t>
      </w:r>
      <w:r w:rsidRPr="009623BC">
        <w:rPr>
          <w:rFonts w:ascii="Tahoma" w:hAnsi="Tahoma" w:cs="B Nazanin" w:hint="cs"/>
          <w:sz w:val="22"/>
          <w:szCs w:val="22"/>
          <w:rtl/>
        </w:rPr>
        <w:t>و</w:t>
      </w:r>
      <w:r w:rsidRPr="009623BC">
        <w:rPr>
          <w:rFonts w:ascii="Tahoma" w:hAnsi="Tahoma" w:cs="B Nazanin"/>
          <w:sz w:val="22"/>
          <w:szCs w:val="22"/>
          <w:rtl/>
        </w:rPr>
        <w:t xml:space="preserve"> </w:t>
      </w:r>
      <w:r w:rsidRPr="009623BC">
        <w:rPr>
          <w:rFonts w:ascii="Tahoma" w:hAnsi="Tahoma" w:cs="B Nazanin" w:hint="cs"/>
          <w:sz w:val="22"/>
          <w:szCs w:val="22"/>
          <w:rtl/>
        </w:rPr>
        <w:t>در</w:t>
      </w:r>
      <w:r w:rsidRPr="009623BC">
        <w:rPr>
          <w:rFonts w:ascii="Tahoma" w:hAnsi="Tahoma" w:cs="B Nazanin"/>
          <w:sz w:val="22"/>
          <w:szCs w:val="22"/>
          <w:rtl/>
        </w:rPr>
        <w:t xml:space="preserve"> </w:t>
      </w:r>
      <w:r w:rsidRPr="009623BC">
        <w:rPr>
          <w:rFonts w:ascii="Tahoma" w:hAnsi="Tahoma" w:cs="B Nazanin" w:hint="cs"/>
          <w:sz w:val="22"/>
          <w:szCs w:val="22"/>
          <w:rtl/>
        </w:rPr>
        <w:t>ستون</w:t>
      </w:r>
      <w:r w:rsidRPr="009623BC">
        <w:rPr>
          <w:rFonts w:ascii="Tahoma" w:hAnsi="Tahoma" w:cs="B Nazanin"/>
          <w:sz w:val="22"/>
          <w:szCs w:val="22"/>
          <w:rtl/>
        </w:rPr>
        <w:t xml:space="preserve"> </w:t>
      </w:r>
      <w:r w:rsidRPr="009623BC">
        <w:rPr>
          <w:rFonts w:ascii="Tahoma" w:hAnsi="Tahoma" w:cs="B Nazanin" w:hint="cs"/>
          <w:sz w:val="22"/>
          <w:szCs w:val="22"/>
          <w:rtl/>
        </w:rPr>
        <w:t>بستانکار</w:t>
      </w:r>
      <w:r w:rsidRPr="009623BC">
        <w:rPr>
          <w:rFonts w:ascii="Tahoma" w:hAnsi="Tahoma" w:cs="B Nazanin"/>
          <w:sz w:val="22"/>
          <w:szCs w:val="22"/>
          <w:rtl/>
        </w:rPr>
        <w:t xml:space="preserve"> </w:t>
      </w:r>
      <w:r w:rsidRPr="009623BC">
        <w:rPr>
          <w:rFonts w:ascii="Tahoma" w:hAnsi="Tahoma" w:cs="B Nazanin" w:hint="cs"/>
          <w:sz w:val="22"/>
          <w:szCs w:val="22"/>
          <w:rtl/>
        </w:rPr>
        <w:t>آن،</w:t>
      </w:r>
      <w:r w:rsidRPr="009623BC">
        <w:rPr>
          <w:rFonts w:ascii="Tahoma" w:hAnsi="Tahoma" w:cs="B Nazanin"/>
          <w:sz w:val="22"/>
          <w:szCs w:val="22"/>
          <w:rtl/>
        </w:rPr>
        <w:t xml:space="preserve"> </w:t>
      </w:r>
      <w:r w:rsidRPr="009623BC">
        <w:rPr>
          <w:rFonts w:ascii="Tahoma" w:hAnsi="Tahoma" w:cs="B Nazanin" w:hint="cs"/>
          <w:sz w:val="22"/>
          <w:szCs w:val="22"/>
          <w:rtl/>
        </w:rPr>
        <w:t>ج</w:t>
      </w:r>
      <w:r w:rsidRPr="009623BC">
        <w:rPr>
          <w:rFonts w:ascii="Tahoma" w:hAnsi="Tahoma" w:cs="B Nazanin"/>
          <w:sz w:val="22"/>
          <w:szCs w:val="22"/>
          <w:rtl/>
        </w:rPr>
        <w:t xml:space="preserve">مع تمامی مبالغ ٣ آرتيكل مالى با گردش بستانكار ارائه مى‌شود. در اين حالت ستون‌هاى موجود در ليست </w:t>
      </w:r>
      <w:r w:rsidRPr="009623BC">
        <w:rPr>
          <w:rFonts w:ascii="Tahoma" w:hAnsi="Tahoma" w:cs="B Nazanin" w:hint="cs"/>
          <w:sz w:val="22"/>
          <w:szCs w:val="22"/>
          <w:rtl/>
        </w:rPr>
        <w:t>ستون های ذکر شده در بالا میباشد</w:t>
      </w:r>
      <w:r w:rsidRPr="009623BC">
        <w:rPr>
          <w:rFonts w:ascii="Tahoma" w:hAnsi="Tahoma" w:cs="B Nazanin"/>
          <w:sz w:val="22"/>
          <w:szCs w:val="22"/>
          <w:rtl/>
        </w:rPr>
        <w:t xml:space="preserve">. </w:t>
      </w:r>
    </w:p>
    <w:p w:rsidR="009E1C36" w:rsidRPr="009623BC" w:rsidRDefault="009E1C36" w:rsidP="005B78B5">
      <w:pPr>
        <w:pStyle w:val="NormalWeb"/>
        <w:bidi/>
        <w:spacing w:line="360" w:lineRule="auto"/>
        <w:rPr>
          <w:rFonts w:ascii="Tahoma" w:hAnsi="Tahoma" w:cs="B Nazanin"/>
          <w:sz w:val="22"/>
          <w:szCs w:val="22"/>
          <w:rtl/>
        </w:rPr>
      </w:pPr>
      <w:r w:rsidRPr="009623BC">
        <w:rPr>
          <w:rFonts w:ascii="Tahoma" w:hAnsi="Tahoma" w:cs="B Nazanin"/>
          <w:sz w:val="22"/>
          <w:szCs w:val="22"/>
          <w:rtl/>
        </w:rPr>
        <w:t>٣-</w:t>
      </w:r>
      <w:r w:rsidRPr="009623BC">
        <w:rPr>
          <w:rFonts w:ascii="Tahoma" w:hAnsi="Tahoma" w:cs="B Nazanin"/>
          <w:b/>
          <w:bCs/>
          <w:sz w:val="22"/>
          <w:szCs w:val="22"/>
          <w:rtl/>
        </w:rPr>
        <w:t>جمع مبالغ اسناد در هر روز:</w:t>
      </w:r>
      <w:r w:rsidRPr="009623BC">
        <w:rPr>
          <w:rFonts w:ascii="Tahoma" w:hAnsi="Tahoma" w:cs="B Nazanin"/>
          <w:sz w:val="22"/>
          <w:szCs w:val="22"/>
          <w:rtl/>
        </w:rPr>
        <w:t xml:space="preserve"> در اين نحوه نمايش هر رديف از ليست رويدادهاى مالى شامل جمع مبالغ آرتيكل‌هاى موجود در اسناد يك روز مى‌باشد. بدين ترتيب براى هر روز حداكثر يک آرتيكل مالى ارائه مى‌شود. كل گردش‌هاى بدهكار در ستون بدهکار و كل گردش‌هاى بستانكار در ستون بستانکار اين آرتيکل ارائه می‌گردد. در اين حالت ستون‌هاى رديف</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تعداد</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تاريخ</w:t>
      </w:r>
      <w:r w:rsidRPr="009623BC">
        <w:rPr>
          <w:rFonts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شرح</w:t>
      </w:r>
      <w:r w:rsidRPr="009623BC">
        <w:rPr>
          <w:rFonts w:ascii="Tahoma" w:hAnsi="Tahoma" w:cs="B Nazanin"/>
          <w:sz w:val="22"/>
          <w:szCs w:val="22"/>
          <w:rtl/>
        </w:rPr>
        <w:t xml:space="preserve"> </w:t>
      </w:r>
      <w:r w:rsidRPr="009623BC">
        <w:rPr>
          <w:rFonts w:ascii="Tahoma" w:hAnsi="Tahoma" w:cs="B Nazanin" w:hint="cs"/>
          <w:sz w:val="22"/>
          <w:szCs w:val="22"/>
          <w:rtl/>
        </w:rPr>
        <w:t>و</w:t>
      </w:r>
      <w:r w:rsidRPr="009623BC">
        <w:rPr>
          <w:rFonts w:ascii="Tahoma" w:hAnsi="Tahoma" w:cs="B Nazanin"/>
          <w:sz w:val="22"/>
          <w:szCs w:val="22"/>
          <w:rtl/>
        </w:rPr>
        <w:t xml:space="preserve"> </w:t>
      </w:r>
      <w:r w:rsidRPr="009623BC">
        <w:rPr>
          <w:rFonts w:ascii="Tahoma" w:hAnsi="Tahoma" w:cs="B Nazanin" w:hint="cs"/>
          <w:sz w:val="22"/>
          <w:szCs w:val="22"/>
          <w:rtl/>
        </w:rPr>
        <w:t>مانده</w:t>
      </w:r>
      <w:r w:rsidRPr="009623BC">
        <w:rPr>
          <w:rFonts w:ascii="Tahoma" w:hAnsi="Tahoma" w:cs="B Nazanin"/>
          <w:sz w:val="22"/>
          <w:szCs w:val="22"/>
          <w:rtl/>
        </w:rPr>
        <w:t xml:space="preserve"> </w:t>
      </w:r>
      <w:r w:rsidRPr="009623BC">
        <w:rPr>
          <w:rFonts w:ascii="Tahoma" w:hAnsi="Tahoma" w:cs="B Nazanin" w:hint="cs"/>
          <w:sz w:val="22"/>
          <w:szCs w:val="22"/>
          <w:rtl/>
        </w:rPr>
        <w:t>نيز</w:t>
      </w:r>
      <w:r w:rsidRPr="009623BC">
        <w:rPr>
          <w:rFonts w:ascii="Tahoma" w:hAnsi="Tahoma" w:cs="B Nazanin"/>
          <w:sz w:val="22"/>
          <w:szCs w:val="22"/>
          <w:rtl/>
        </w:rPr>
        <w:t xml:space="preserve"> در ليست ظاهر خواهند شد. ستون تعداد</w:t>
      </w:r>
      <w:r w:rsidRPr="009623BC">
        <w:rPr>
          <w:rFonts w:hint="cs"/>
          <w:sz w:val="22"/>
          <w:szCs w:val="22"/>
          <w:rtl/>
        </w:rPr>
        <w:t>٬</w:t>
      </w:r>
      <w:r w:rsidRPr="009623BC">
        <w:rPr>
          <w:rFonts w:ascii="Tahoma" w:hAnsi="Tahoma" w:cs="B Nazanin"/>
          <w:sz w:val="22"/>
          <w:szCs w:val="22"/>
          <w:rtl/>
        </w:rPr>
        <w:t xml:space="preserve"> تعداد آرتيكل‌هاى جمع زده شده در هر رديف را نشان مى‌دهد. </w:t>
      </w:r>
    </w:p>
    <w:p w:rsidR="009E1C36" w:rsidRPr="009623BC" w:rsidRDefault="00023715" w:rsidP="009E1C36">
      <w:pPr>
        <w:pStyle w:val="NormalWeb"/>
        <w:bidi/>
        <w:spacing w:line="360" w:lineRule="auto"/>
        <w:rPr>
          <w:rFonts w:ascii="Tahoma" w:hAnsi="Tahoma" w:cs="B Nazanin"/>
          <w:sz w:val="22"/>
          <w:szCs w:val="22"/>
          <w:rtl/>
        </w:rPr>
      </w:pPr>
      <w:r w:rsidRPr="009623BC">
        <w:rPr>
          <w:rFonts w:ascii="Tahoma" w:hAnsi="Tahoma" w:cs="B Nazanin"/>
          <w:sz w:val="22"/>
          <w:szCs w:val="22"/>
        </w:rPr>
        <w:t>4</w:t>
      </w:r>
      <w:r w:rsidR="009E1C36" w:rsidRPr="009623BC">
        <w:rPr>
          <w:rFonts w:ascii="Tahoma" w:hAnsi="Tahoma" w:cs="B Nazanin"/>
          <w:sz w:val="22"/>
          <w:szCs w:val="22"/>
          <w:rtl/>
        </w:rPr>
        <w:t xml:space="preserve">- </w:t>
      </w:r>
      <w:r w:rsidR="009E1C36" w:rsidRPr="009623BC">
        <w:rPr>
          <w:rFonts w:ascii="Tahoma" w:hAnsi="Tahoma" w:cs="B Nazanin"/>
          <w:b/>
          <w:bCs/>
          <w:sz w:val="22"/>
          <w:szCs w:val="22"/>
          <w:rtl/>
        </w:rPr>
        <w:t>جمع مبالغ اسناد در هر ماه:</w:t>
      </w:r>
      <w:r w:rsidR="009E1C36" w:rsidRPr="009623BC">
        <w:rPr>
          <w:rFonts w:ascii="Tahoma" w:hAnsi="Tahoma" w:cs="B Nazanin"/>
          <w:sz w:val="22"/>
          <w:szCs w:val="22"/>
          <w:rtl/>
        </w:rPr>
        <w:t xml:space="preserve"> در اين نحوه نمايش هر رديف از ليست رويدادهاى مالى شامل جمع مبالغ آرتيكل‌هاى موجود در اسناد يك ماه مى‌باشد که به تاریخ آخرین روز ماه نمایش داده می شود. بدين ترتيب براى هر ماه حداكثر يک آرتيكل مالى ارائه مى‌شود. كل گردش‌هاى بدهكار در ستون بدهکار و كل گردش‌هاى بستانكار در ستون بستانکار اين آرتيکل ارائه می‌گردد. در اين حالت ستون‌هاى رديف</w:t>
      </w:r>
      <w:r w:rsidR="009E1C36" w:rsidRPr="009623BC">
        <w:rPr>
          <w:rFonts w:hint="cs"/>
          <w:sz w:val="22"/>
          <w:szCs w:val="22"/>
          <w:rtl/>
        </w:rPr>
        <w:t>٬</w:t>
      </w:r>
      <w:r w:rsidR="009E1C36" w:rsidRPr="009623BC">
        <w:rPr>
          <w:rFonts w:ascii="Tahoma" w:hAnsi="Tahoma" w:cs="B Nazanin"/>
          <w:sz w:val="22"/>
          <w:szCs w:val="22"/>
          <w:rtl/>
        </w:rPr>
        <w:t xml:space="preserve"> </w:t>
      </w:r>
      <w:r w:rsidR="009E1C36" w:rsidRPr="009623BC">
        <w:rPr>
          <w:rFonts w:ascii="Tahoma" w:hAnsi="Tahoma" w:cs="B Nazanin" w:hint="cs"/>
          <w:sz w:val="22"/>
          <w:szCs w:val="22"/>
          <w:rtl/>
        </w:rPr>
        <w:t>تعداد</w:t>
      </w:r>
      <w:r w:rsidR="009E1C36" w:rsidRPr="009623BC">
        <w:rPr>
          <w:rFonts w:hint="cs"/>
          <w:sz w:val="22"/>
          <w:szCs w:val="22"/>
          <w:rtl/>
        </w:rPr>
        <w:t>٬</w:t>
      </w:r>
      <w:r w:rsidR="009E1C36" w:rsidRPr="009623BC">
        <w:rPr>
          <w:rFonts w:ascii="Tahoma" w:hAnsi="Tahoma" w:cs="B Nazanin"/>
          <w:sz w:val="22"/>
          <w:szCs w:val="22"/>
          <w:rtl/>
        </w:rPr>
        <w:t xml:space="preserve"> </w:t>
      </w:r>
      <w:r w:rsidR="009E1C36" w:rsidRPr="009623BC">
        <w:rPr>
          <w:rFonts w:ascii="Tahoma" w:hAnsi="Tahoma" w:cs="B Nazanin" w:hint="cs"/>
          <w:sz w:val="22"/>
          <w:szCs w:val="22"/>
          <w:rtl/>
        </w:rPr>
        <w:t>تاريخ</w:t>
      </w:r>
      <w:r w:rsidR="009E1C36" w:rsidRPr="009623BC">
        <w:rPr>
          <w:rFonts w:hint="cs"/>
          <w:sz w:val="22"/>
          <w:szCs w:val="22"/>
          <w:rtl/>
        </w:rPr>
        <w:t>٬</w:t>
      </w:r>
      <w:r w:rsidR="009E1C36" w:rsidRPr="009623BC">
        <w:rPr>
          <w:rFonts w:ascii="Tahoma" w:hAnsi="Tahoma" w:cs="B Nazanin"/>
          <w:sz w:val="22"/>
          <w:szCs w:val="22"/>
          <w:rtl/>
        </w:rPr>
        <w:t xml:space="preserve"> </w:t>
      </w:r>
      <w:r w:rsidR="009E1C36" w:rsidRPr="009623BC">
        <w:rPr>
          <w:rFonts w:ascii="Tahoma" w:hAnsi="Tahoma" w:cs="B Nazanin" w:hint="cs"/>
          <w:sz w:val="22"/>
          <w:szCs w:val="22"/>
          <w:rtl/>
        </w:rPr>
        <w:t>شرح</w:t>
      </w:r>
      <w:r w:rsidR="009E1C36" w:rsidRPr="009623BC">
        <w:rPr>
          <w:rFonts w:ascii="Tahoma" w:hAnsi="Tahoma" w:cs="B Nazanin"/>
          <w:sz w:val="22"/>
          <w:szCs w:val="22"/>
          <w:rtl/>
        </w:rPr>
        <w:t xml:space="preserve"> </w:t>
      </w:r>
      <w:r w:rsidR="009E1C36" w:rsidRPr="009623BC">
        <w:rPr>
          <w:rFonts w:ascii="Tahoma" w:hAnsi="Tahoma" w:cs="B Nazanin" w:hint="cs"/>
          <w:sz w:val="22"/>
          <w:szCs w:val="22"/>
          <w:rtl/>
        </w:rPr>
        <w:t>و</w:t>
      </w:r>
      <w:r w:rsidR="009E1C36" w:rsidRPr="009623BC">
        <w:rPr>
          <w:rFonts w:ascii="Tahoma" w:hAnsi="Tahoma" w:cs="B Nazanin"/>
          <w:sz w:val="22"/>
          <w:szCs w:val="22"/>
          <w:rtl/>
        </w:rPr>
        <w:t xml:space="preserve"> </w:t>
      </w:r>
      <w:r w:rsidR="009E1C36" w:rsidRPr="009623BC">
        <w:rPr>
          <w:rFonts w:ascii="Tahoma" w:hAnsi="Tahoma" w:cs="B Nazanin" w:hint="cs"/>
          <w:sz w:val="22"/>
          <w:szCs w:val="22"/>
          <w:rtl/>
        </w:rPr>
        <w:t>مانده</w:t>
      </w:r>
      <w:r w:rsidR="009E1C36" w:rsidRPr="009623BC">
        <w:rPr>
          <w:rFonts w:ascii="Tahoma" w:hAnsi="Tahoma" w:cs="B Nazanin"/>
          <w:sz w:val="22"/>
          <w:szCs w:val="22"/>
          <w:rtl/>
        </w:rPr>
        <w:t xml:space="preserve"> </w:t>
      </w:r>
      <w:r w:rsidR="009E1C36" w:rsidRPr="009623BC">
        <w:rPr>
          <w:rFonts w:ascii="Tahoma" w:hAnsi="Tahoma" w:cs="B Nazanin" w:hint="cs"/>
          <w:sz w:val="22"/>
          <w:szCs w:val="22"/>
          <w:rtl/>
        </w:rPr>
        <w:t>نيز</w:t>
      </w:r>
      <w:r w:rsidR="009E1C36" w:rsidRPr="009623BC">
        <w:rPr>
          <w:rFonts w:ascii="Tahoma" w:hAnsi="Tahoma" w:cs="B Nazanin"/>
          <w:sz w:val="22"/>
          <w:szCs w:val="22"/>
          <w:rtl/>
        </w:rPr>
        <w:t xml:space="preserve"> در ليست ظاهر خواهند شد. ستون تعداد</w:t>
      </w:r>
      <w:r w:rsidR="009E1C36" w:rsidRPr="009623BC">
        <w:rPr>
          <w:rFonts w:hint="cs"/>
          <w:sz w:val="22"/>
          <w:szCs w:val="22"/>
          <w:rtl/>
        </w:rPr>
        <w:t>٬</w:t>
      </w:r>
      <w:r w:rsidR="009E1C36" w:rsidRPr="009623BC">
        <w:rPr>
          <w:rFonts w:ascii="Tahoma" w:hAnsi="Tahoma" w:cs="B Nazanin"/>
          <w:sz w:val="22"/>
          <w:szCs w:val="22"/>
          <w:rtl/>
        </w:rPr>
        <w:t xml:space="preserve"> تعداد آرتيكل‌هاى جمع زده شده در هر رديف را نشان مى‌دهد. </w:t>
      </w:r>
    </w:p>
    <w:p w:rsidR="009E1C36" w:rsidRPr="009623BC" w:rsidRDefault="009E1C36" w:rsidP="009E1C36">
      <w:pPr>
        <w:pStyle w:val="NormalWeb"/>
        <w:bidi/>
        <w:spacing w:line="276" w:lineRule="auto"/>
        <w:rPr>
          <w:rFonts w:cs="B Nazanin"/>
          <w:sz w:val="22"/>
          <w:szCs w:val="22"/>
          <w:rtl/>
        </w:rPr>
      </w:pPr>
      <w:r w:rsidRPr="009623BC">
        <w:rPr>
          <w:rFonts w:ascii="Tahoma" w:hAnsi="Tahoma" w:cs="B Nazanin"/>
          <w:b/>
          <w:bCs/>
          <w:sz w:val="22"/>
          <w:szCs w:val="22"/>
          <w:rtl/>
        </w:rPr>
        <w:t>نکته:</w:t>
      </w:r>
      <w:r w:rsidRPr="009623BC">
        <w:rPr>
          <w:rFonts w:ascii="Tahoma" w:hAnsi="Tahoma" w:cs="B Nazanin"/>
          <w:b/>
          <w:bCs/>
          <w:color w:val="0066CC"/>
          <w:sz w:val="22"/>
          <w:szCs w:val="22"/>
          <w:rtl/>
        </w:rPr>
        <w:t xml:space="preserve"> </w:t>
      </w:r>
      <w:r w:rsidRPr="009623BC">
        <w:rPr>
          <w:rFonts w:ascii="Tahoma" w:hAnsi="Tahoma" w:cs="B Nazanin"/>
          <w:sz w:val="22"/>
          <w:szCs w:val="22"/>
          <w:rtl/>
        </w:rPr>
        <w:t>درصورتی که تاریخ پایان تهیه گزارش، در میانه یک ماه انتخاب شده باشد، خلاصه اسناد</w:t>
      </w:r>
      <w:r w:rsidRPr="009623BC">
        <w:rPr>
          <w:rFonts w:ascii="Tahoma" w:hAnsi="Tahoma" w:cs="B Nazanin" w:hint="cs"/>
          <w:sz w:val="22"/>
          <w:szCs w:val="22"/>
          <w:rtl/>
          <w:lang w:bidi="fa-IR"/>
        </w:rPr>
        <w:t xml:space="preserve"> ماه مورد نظر </w:t>
      </w:r>
      <w:r w:rsidRPr="009623BC">
        <w:rPr>
          <w:rFonts w:ascii="Tahoma" w:hAnsi="Tahoma" w:cs="B Nazanin"/>
          <w:sz w:val="22"/>
          <w:szCs w:val="22"/>
          <w:rtl/>
        </w:rPr>
        <w:t>تا تاریخ انتخابی تجمیع شده و تاریخ سطر برابر با تاریخ پایان گزارش نمایش داده می شود.</w:t>
      </w:r>
      <w:r w:rsidRPr="009623BC">
        <w:rPr>
          <w:rFonts w:ascii="Tahoma" w:hAnsi="Tahoma" w:cs="B Nazanin"/>
          <w:sz w:val="22"/>
          <w:szCs w:val="22"/>
          <w:rtl/>
        </w:rPr>
        <w:br/>
      </w:r>
      <w:r w:rsidRPr="009623BC">
        <w:rPr>
          <w:rFonts w:ascii="Cambria" w:hAnsi="Cambria" w:cs="Cambria" w:hint="cs"/>
          <w:sz w:val="22"/>
          <w:szCs w:val="22"/>
          <w:rtl/>
        </w:rPr>
        <w:t> </w:t>
      </w:r>
      <w:r w:rsidRPr="009623BC">
        <w:rPr>
          <w:rFonts w:cs="B Nazanin"/>
          <w:sz w:val="22"/>
          <w:szCs w:val="22"/>
          <w:rtl/>
        </w:rPr>
        <w:t xml:space="preserve"> </w:t>
      </w:r>
    </w:p>
    <w:p w:rsidR="009E1C36" w:rsidRPr="009623BC" w:rsidRDefault="009E1C36" w:rsidP="005B78B5">
      <w:pPr>
        <w:pStyle w:val="NormalWeb"/>
        <w:bidi/>
        <w:spacing w:line="276" w:lineRule="auto"/>
        <w:rPr>
          <w:rFonts w:ascii="Tahoma" w:hAnsi="Tahoma" w:cs="B Nazanin"/>
          <w:sz w:val="22"/>
          <w:szCs w:val="22"/>
          <w:rtl/>
        </w:rPr>
      </w:pPr>
      <w:bookmarkStart w:id="11" w:name="Alamatgozarishode"/>
      <w:bookmarkEnd w:id="11"/>
      <w:r w:rsidRPr="009623BC">
        <w:rPr>
          <w:rFonts w:ascii="Tahoma" w:hAnsi="Tahoma" w:cs="B Nazanin"/>
          <w:b/>
          <w:bCs/>
          <w:sz w:val="22"/>
          <w:szCs w:val="22"/>
          <w:rtl/>
        </w:rPr>
        <w:t>علامتگذاری شده</w:t>
      </w:r>
      <w:r w:rsidRPr="009623BC">
        <w:rPr>
          <w:rFonts w:ascii="Tahoma" w:hAnsi="Tahoma" w:cs="B Nazanin" w:hint="cs"/>
          <w:b/>
          <w:bCs/>
          <w:sz w:val="22"/>
          <w:szCs w:val="22"/>
          <w:rtl/>
        </w:rPr>
        <w:t xml:space="preserve">: </w:t>
      </w:r>
      <w:r w:rsidRPr="009623BC">
        <w:rPr>
          <w:rFonts w:ascii="Tahoma" w:hAnsi="Tahoma" w:cs="B Nazanin"/>
          <w:sz w:val="22"/>
          <w:szCs w:val="22"/>
          <w:rtl/>
        </w:rPr>
        <w:t xml:space="preserve"> اين دکمه، به کاربر امکان می دهد که </w:t>
      </w:r>
      <w:hyperlink r:id="rId26" w:anchor="Filter" w:history="1">
        <w:r w:rsidRPr="009623BC">
          <w:rPr>
            <w:rFonts w:cs="B Nazanin"/>
            <w:sz w:val="22"/>
            <w:szCs w:val="22"/>
            <w:rtl/>
          </w:rPr>
          <w:t>فيلتر</w:t>
        </w:r>
      </w:hyperlink>
      <w:r w:rsidRPr="009623BC">
        <w:rPr>
          <w:rFonts w:ascii="Tahoma" w:hAnsi="Tahoma" w:cs="B Nazanin"/>
          <w:sz w:val="22"/>
          <w:szCs w:val="22"/>
          <w:rtl/>
        </w:rPr>
        <w:t>هايی براساس اقلام علامتگذاری شده را به سهولت در اختيار داشته باشد. يعنی سطرها و آرتیکل‌های مورد نظر خود را در دفتر حساب علامتگذاری نماید و از آنها گزارش تهيه کند. برای این کار مراحل ذیل را طی نمايید.</w:t>
      </w:r>
      <w:r w:rsidRPr="009623BC">
        <w:rPr>
          <w:rFonts w:ascii="Tahoma" w:hAnsi="Tahoma" w:cs="B Nazanin"/>
          <w:sz w:val="22"/>
          <w:szCs w:val="22"/>
          <w:rtl/>
        </w:rPr>
        <w:br/>
      </w:r>
      <w:r w:rsidRPr="009623BC">
        <w:rPr>
          <w:rFonts w:ascii="Tahoma" w:hAnsi="Tahoma" w:cs="B Nazanin" w:hint="cs"/>
          <w:sz w:val="22"/>
          <w:szCs w:val="22"/>
          <w:rtl/>
        </w:rPr>
        <w:lastRenderedPageBreak/>
        <w:t xml:space="preserve">نحوه وروداطلاعات در علامتگذاری </w:t>
      </w:r>
      <w:r w:rsidRPr="009623BC">
        <w:rPr>
          <w:rFonts w:ascii="Tahoma" w:hAnsi="Tahoma" w:cs="B Nazanin"/>
          <w:color w:val="1462B8"/>
          <w:sz w:val="22"/>
          <w:szCs w:val="22"/>
          <w:rtl/>
        </w:rPr>
        <w:t xml:space="preserve"> </w:t>
      </w:r>
      <w:r w:rsidRPr="009623BC">
        <w:rPr>
          <w:rFonts w:ascii="Tahoma" w:hAnsi="Tahoma" w:cs="B Nazanin"/>
          <w:sz w:val="22"/>
          <w:szCs w:val="22"/>
          <w:rtl/>
        </w:rPr>
        <w:t>روی یکی از فیلدهای مجاور فیلد مربوطه، کلیک کنید تا علامت فوق در سیستم ذخیره گردد. علامت مورد نظر کاربر می‌تواند شامل هر کاراکتری شود مانند اعداد،حروف و کلمات،و بعضی نمادهای خاص</w:t>
      </w:r>
      <w:r w:rsidRPr="009623BC">
        <w:rPr>
          <w:rFonts w:ascii="Tahoma" w:hAnsi="Tahoma" w:cs="B Nazanin" w:hint="cs"/>
          <w:sz w:val="22"/>
          <w:szCs w:val="22"/>
          <w:rtl/>
        </w:rPr>
        <w:t xml:space="preserve"> باشد و تا 64 کارکتر باشد.</w:t>
      </w:r>
    </w:p>
    <w:p w:rsidR="007D0A46" w:rsidRPr="009623BC" w:rsidRDefault="009E1C36" w:rsidP="007D0A46">
      <w:pPr>
        <w:pStyle w:val="NormalWeb"/>
        <w:bidi/>
        <w:spacing w:line="276" w:lineRule="auto"/>
        <w:rPr>
          <w:rFonts w:ascii="Tahoma" w:hAnsi="Tahoma" w:cs="B Nazanin"/>
          <w:sz w:val="22"/>
          <w:szCs w:val="22"/>
          <w:rtl/>
        </w:rPr>
      </w:pPr>
      <w:r w:rsidRPr="009623BC">
        <w:rPr>
          <w:rFonts w:ascii="Tahoma" w:hAnsi="Tahoma" w:cs="B Nazanin" w:hint="cs"/>
          <w:b/>
          <w:bCs/>
          <w:sz w:val="22"/>
          <w:szCs w:val="22"/>
          <w:rtl/>
        </w:rPr>
        <w:t>اقلام باز:</w:t>
      </w:r>
      <w:r w:rsidRPr="009623BC">
        <w:rPr>
          <w:rFonts w:ascii="Tahoma" w:hAnsi="Tahoma" w:cs="B Nazanin"/>
          <w:sz w:val="22"/>
          <w:szCs w:val="22"/>
          <w:rtl/>
        </w:rPr>
        <w:t xml:space="preserve"> با </w:t>
      </w:r>
      <w:r w:rsidRPr="009623BC">
        <w:rPr>
          <w:rFonts w:ascii="Tahoma" w:hAnsi="Tahoma" w:cs="B Nazanin" w:hint="cs"/>
          <w:sz w:val="22"/>
          <w:szCs w:val="22"/>
          <w:rtl/>
        </w:rPr>
        <w:t>فشردن</w:t>
      </w:r>
      <w:r w:rsidRPr="009623BC">
        <w:rPr>
          <w:rFonts w:ascii="Tahoma" w:hAnsi="Tahoma" w:cs="B Nazanin"/>
          <w:sz w:val="22"/>
          <w:szCs w:val="22"/>
          <w:rtl/>
        </w:rPr>
        <w:t xml:space="preserve"> دکمه </w:t>
      </w:r>
      <w:r w:rsidRPr="009623BC">
        <w:rPr>
          <w:rFonts w:ascii="Tahoma" w:hAnsi="Tahoma" w:cs="B Nazanin" w:hint="cs"/>
          <w:sz w:val="22"/>
          <w:szCs w:val="22"/>
          <w:rtl/>
        </w:rPr>
        <w:t xml:space="preserve">اقلام باز </w:t>
      </w:r>
      <w:r w:rsidRPr="009623BC">
        <w:rPr>
          <w:rFonts w:ascii="Tahoma" w:hAnsi="Tahoma" w:cs="B Nazanin"/>
          <w:sz w:val="22"/>
          <w:szCs w:val="22"/>
          <w:rtl/>
        </w:rPr>
        <w:t>، سیستم به صورت خودکار گزارش کلیه اقلام و آرتیکل‌های</w:t>
      </w:r>
      <w:r w:rsidR="007D0A46" w:rsidRPr="009623BC">
        <w:rPr>
          <w:rFonts w:ascii="Tahoma" w:hAnsi="Tahoma" w:cs="B Nazanin"/>
          <w:sz w:val="22"/>
          <w:szCs w:val="22"/>
          <w:rtl/>
        </w:rPr>
        <w:t xml:space="preserve"> فاقد علامت را نمايش خواهد داد.</w:t>
      </w:r>
    </w:p>
    <w:p w:rsidR="007D0A46" w:rsidRPr="009623BC" w:rsidRDefault="007D0A46" w:rsidP="00F06DC9">
      <w:pPr>
        <w:pStyle w:val="NormalWeb"/>
        <w:bidi/>
        <w:spacing w:line="276" w:lineRule="auto"/>
        <w:rPr>
          <w:rFonts w:ascii="Tahoma" w:hAnsi="Tahoma" w:cs="B Nazanin"/>
          <w:sz w:val="22"/>
          <w:szCs w:val="22"/>
          <w:rtl/>
          <w:lang w:bidi="fa-IR"/>
        </w:rPr>
      </w:pPr>
      <w:r w:rsidRPr="009623BC">
        <w:rPr>
          <w:rFonts w:ascii="Tahoma" w:hAnsi="Tahoma" w:cs="B Nazanin" w:hint="cs"/>
          <w:b/>
          <w:bCs/>
          <w:sz w:val="22"/>
          <w:szCs w:val="22"/>
          <w:rtl/>
          <w:lang w:bidi="fa-IR"/>
        </w:rPr>
        <w:t xml:space="preserve">حساب قبلی  و حساب بعدی: </w:t>
      </w:r>
      <w:r w:rsidRPr="009623BC">
        <w:rPr>
          <w:rFonts w:ascii="Tahoma" w:hAnsi="Tahoma" w:cs="B Nazanin" w:hint="cs"/>
          <w:sz w:val="22"/>
          <w:szCs w:val="22"/>
          <w:rtl/>
          <w:lang w:bidi="fa-IR"/>
        </w:rPr>
        <w:t xml:space="preserve"> کنار آیتم انتخاب حساب دو آیکن فلش با جهت مختلف افزوده شود. با انتخاب حساب بعدی با توجه به کد حساب </w:t>
      </w:r>
      <w:r w:rsidR="00F06DC9" w:rsidRPr="009623BC">
        <w:rPr>
          <w:rFonts w:ascii="Tahoma" w:hAnsi="Tahoma" w:cs="B Nazanin" w:hint="cs"/>
          <w:sz w:val="22"/>
          <w:szCs w:val="22"/>
          <w:rtl/>
          <w:lang w:bidi="fa-IR"/>
        </w:rPr>
        <w:t xml:space="preserve">فعلی، </w:t>
      </w:r>
      <w:r w:rsidRPr="009623BC">
        <w:rPr>
          <w:rFonts w:ascii="Tahoma" w:hAnsi="Tahoma" w:cs="B Nazanin" w:hint="cs"/>
          <w:sz w:val="22"/>
          <w:szCs w:val="22"/>
          <w:rtl/>
          <w:lang w:bidi="fa-IR"/>
        </w:rPr>
        <w:t>کد بعدی که کاربر به آن</w:t>
      </w:r>
      <w:r w:rsidR="00F06DC9" w:rsidRPr="009623BC">
        <w:rPr>
          <w:rFonts w:ascii="Tahoma" w:hAnsi="Tahoma" w:cs="B Nazanin" w:hint="cs"/>
          <w:sz w:val="22"/>
          <w:szCs w:val="22"/>
          <w:rtl/>
          <w:lang w:bidi="fa-IR"/>
        </w:rPr>
        <w:t xml:space="preserve"> کد </w:t>
      </w:r>
      <w:r w:rsidRPr="009623BC">
        <w:rPr>
          <w:rFonts w:ascii="Tahoma" w:hAnsi="Tahoma" w:cs="B Nazanin" w:hint="cs"/>
          <w:sz w:val="22"/>
          <w:szCs w:val="22"/>
          <w:rtl/>
          <w:lang w:bidi="fa-IR"/>
        </w:rPr>
        <w:t xml:space="preserve"> دسترسی دارد نمایش داده میشود.  </w:t>
      </w:r>
    </w:p>
    <w:p w:rsidR="009E1C36" w:rsidRPr="009623BC" w:rsidRDefault="009E1C36" w:rsidP="009E1C36">
      <w:pPr>
        <w:pStyle w:val="NormalWeb"/>
        <w:bidi/>
        <w:spacing w:line="480" w:lineRule="auto"/>
        <w:rPr>
          <w:rFonts w:cs="B Nazanin"/>
          <w:sz w:val="22"/>
          <w:szCs w:val="22"/>
          <w:rtl/>
        </w:rPr>
      </w:pPr>
      <w:r w:rsidRPr="009623BC">
        <w:rPr>
          <w:rFonts w:ascii="Tahoma" w:hAnsi="Tahoma" w:cs="B Nazanin" w:hint="cs"/>
          <w:b/>
          <w:bCs/>
          <w:sz w:val="22"/>
          <w:szCs w:val="22"/>
          <w:rtl/>
        </w:rPr>
        <w:t>دوبار کلیک روی سطر ها:  فقط برای گزارش</w:t>
      </w:r>
      <w:r w:rsidRPr="009623BC">
        <w:rPr>
          <w:rFonts w:ascii="Tahoma" w:hAnsi="Tahoma" w:cs="B Nazanin"/>
          <w:color w:val="0066CC"/>
          <w:sz w:val="22"/>
          <w:szCs w:val="22"/>
          <w:rtl/>
        </w:rPr>
        <w:t xml:space="preserve"> </w:t>
      </w:r>
      <w:r w:rsidRPr="009623BC">
        <w:rPr>
          <w:rFonts w:ascii="Tahoma" w:hAnsi="Tahoma" w:cs="B Nazanin"/>
          <w:sz w:val="22"/>
          <w:szCs w:val="22"/>
          <w:rtl/>
        </w:rPr>
        <w:t>مطابق رديف‌هاى سند و مركب ـ جمع مبالغ هر سند</w:t>
      </w:r>
      <w:r w:rsidRPr="009623BC">
        <w:rPr>
          <w:rFonts w:ascii="Tahoma" w:hAnsi="Tahoma" w:cs="B Nazanin" w:hint="cs"/>
          <w:b/>
          <w:bCs/>
          <w:sz w:val="22"/>
          <w:szCs w:val="22"/>
          <w:rtl/>
        </w:rPr>
        <w:t xml:space="preserve"> </w:t>
      </w:r>
      <w:r w:rsidRPr="009623BC">
        <w:rPr>
          <w:rFonts w:ascii="Tahoma" w:hAnsi="Tahoma" w:cs="B Nazanin" w:hint="cs"/>
          <w:sz w:val="22"/>
          <w:szCs w:val="22"/>
          <w:rtl/>
        </w:rPr>
        <w:t xml:space="preserve">دوبار کلیک روی سطر ها یا انتخاب سطر و استفاده از </w:t>
      </w:r>
      <w:r w:rsidRPr="009623BC">
        <w:rPr>
          <w:rFonts w:ascii="Tahoma" w:hAnsi="Tahoma" w:cs="B Nazanin"/>
          <w:sz w:val="22"/>
          <w:szCs w:val="22"/>
          <w:rtl/>
        </w:rPr>
        <w:t xml:space="preserve"> دکمه</w:t>
      </w:r>
      <w:r w:rsidRPr="009623BC">
        <w:rPr>
          <w:rFonts w:ascii="Tahoma" w:hAnsi="Tahoma" w:cs="B Nazanin" w:hint="cs"/>
          <w:sz w:val="22"/>
          <w:szCs w:val="22"/>
          <w:rtl/>
          <w:lang w:bidi="fa-IR"/>
        </w:rPr>
        <w:t xml:space="preserve"> </w:t>
      </w:r>
      <w:r w:rsidRPr="009623BC">
        <w:rPr>
          <w:rFonts w:ascii="Tahoma" w:hAnsi="Tahoma" w:cs="B Nazanin" w:hint="cs"/>
          <w:noProof/>
          <w:sz w:val="22"/>
          <w:szCs w:val="22"/>
          <w:rtl/>
        </w:rPr>
        <w:t>سند باید سند حسابداری مربوط به سطر را نمایش دهد</w:t>
      </w:r>
      <w:r w:rsidRPr="009623BC">
        <w:rPr>
          <w:rFonts w:ascii="Cambria" w:hAnsi="Cambria" w:cs="Cambria" w:hint="cs"/>
          <w:sz w:val="22"/>
          <w:szCs w:val="22"/>
          <w:rtl/>
        </w:rPr>
        <w:t> </w:t>
      </w:r>
      <w:r w:rsidRPr="009623BC">
        <w:rPr>
          <w:rFonts w:cs="B Nazanin"/>
          <w:sz w:val="22"/>
          <w:szCs w:val="22"/>
          <w:rtl/>
        </w:rPr>
        <w:t xml:space="preserve"> </w:t>
      </w:r>
    </w:p>
    <w:p w:rsidR="009E1C36" w:rsidRPr="009623BC" w:rsidRDefault="009E1C36" w:rsidP="009E1C36">
      <w:pPr>
        <w:pStyle w:val="NormalWeb"/>
        <w:bidi/>
        <w:spacing w:before="0" w:beforeAutospacing="0" w:after="0" w:afterAutospacing="0" w:line="480" w:lineRule="auto"/>
        <w:rPr>
          <w:rFonts w:cs="B Nazanin"/>
          <w:vanish/>
          <w:sz w:val="22"/>
          <w:szCs w:val="22"/>
          <w:rtl/>
        </w:rPr>
      </w:pPr>
    </w:p>
    <w:p w:rsidR="009E1C36" w:rsidRPr="009623BC" w:rsidRDefault="009E1C36" w:rsidP="009E1C36">
      <w:pPr>
        <w:pStyle w:val="NormalWeb"/>
        <w:bidi/>
        <w:spacing w:line="480" w:lineRule="auto"/>
        <w:rPr>
          <w:rFonts w:cs="B Nazanin"/>
          <w:sz w:val="22"/>
          <w:szCs w:val="22"/>
        </w:rPr>
      </w:pPr>
      <w:r w:rsidRPr="009623BC">
        <w:rPr>
          <w:rFonts w:ascii="Cambria" w:hAnsi="Cambria" w:cs="Cambria" w:hint="cs"/>
          <w:sz w:val="22"/>
          <w:szCs w:val="22"/>
          <w:rtl/>
        </w:rPr>
        <w:t> </w:t>
      </w:r>
      <w:r w:rsidRPr="009623BC">
        <w:rPr>
          <w:rFonts w:ascii="Tahoma" w:hAnsi="Tahoma" w:cs="B Nazanin" w:hint="cs"/>
          <w:sz w:val="22"/>
          <w:szCs w:val="22"/>
          <w:rtl/>
        </w:rPr>
        <w:t>كليك</w:t>
      </w:r>
      <w:r w:rsidRPr="009623BC">
        <w:rPr>
          <w:rFonts w:ascii="Tahoma" w:hAnsi="Tahoma" w:cs="B Nazanin"/>
          <w:sz w:val="22"/>
          <w:szCs w:val="22"/>
          <w:rtl/>
        </w:rPr>
        <w:t xml:space="preserve"> </w:t>
      </w:r>
      <w:r w:rsidRPr="009623BC">
        <w:rPr>
          <w:rFonts w:ascii="Tahoma" w:hAnsi="Tahoma" w:cs="B Nazanin" w:hint="cs"/>
          <w:sz w:val="22"/>
          <w:szCs w:val="22"/>
          <w:rtl/>
        </w:rPr>
        <w:t>روی</w:t>
      </w:r>
      <w:r w:rsidRPr="009623BC">
        <w:rPr>
          <w:rFonts w:ascii="Tahoma" w:hAnsi="Tahoma" w:cs="B Nazanin"/>
          <w:sz w:val="22"/>
          <w:szCs w:val="22"/>
          <w:rtl/>
        </w:rPr>
        <w:t xml:space="preserve"> </w:t>
      </w:r>
      <w:r w:rsidRPr="009623BC">
        <w:rPr>
          <w:rFonts w:ascii="Tahoma" w:hAnsi="Tahoma" w:cs="B Nazanin" w:hint="cs"/>
          <w:sz w:val="22"/>
          <w:szCs w:val="22"/>
          <w:rtl/>
        </w:rPr>
        <w:t>دکمه‌های</w:t>
      </w:r>
      <w:r w:rsidRPr="009623BC">
        <w:rPr>
          <w:rFonts w:ascii="Tahoma" w:hAnsi="Tahoma" w:cs="B Nazanin"/>
          <w:sz w:val="22"/>
          <w:szCs w:val="22"/>
          <w:rtl/>
        </w:rPr>
        <w:t xml:space="preserve"> </w:t>
      </w:r>
      <w:r w:rsidRPr="009623BC">
        <w:rPr>
          <w:rFonts w:ascii="Tahoma" w:hAnsi="Tahoma" w:cs="B Nazanin"/>
          <w:noProof/>
          <w:sz w:val="22"/>
          <w:szCs w:val="22"/>
        </w:rPr>
        <w:drawing>
          <wp:inline distT="0" distB="0" distL="0" distR="0" wp14:anchorId="382F6319" wp14:editId="0CF98E20">
            <wp:extent cx="666750" cy="209550"/>
            <wp:effectExtent l="0" t="0" r="0" b="0"/>
            <wp:docPr id="54" name="Picture 54" descr="\\fileserver\TadbirSQL ar\Account\Help\Image\B_Jostojo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eserver\TadbirSQL ar\Account\Help\Image\B_Jostojoo_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9623BC">
        <w:rPr>
          <w:rFonts w:ascii="Tahoma" w:hAnsi="Tahoma" w:cs="B Nazanin"/>
          <w:sz w:val="22"/>
          <w:szCs w:val="22"/>
          <w:rtl/>
        </w:rPr>
        <w:t xml:space="preserve">يا </w:t>
      </w:r>
      <w:r w:rsidRPr="009623BC">
        <w:rPr>
          <w:rFonts w:ascii="Tahoma" w:hAnsi="Tahoma" w:cs="B Nazanin"/>
          <w:noProof/>
          <w:color w:val="008080"/>
          <w:sz w:val="22"/>
          <w:szCs w:val="22"/>
        </w:rPr>
        <w:drawing>
          <wp:inline distT="0" distB="0" distL="0" distR="0" wp14:anchorId="5CCE2582" wp14:editId="6B81DBCB">
            <wp:extent cx="666750" cy="209550"/>
            <wp:effectExtent l="0" t="0" r="0" b="0"/>
            <wp:docPr id="53" name="Picture 53" descr="\\fileserver\TadbirSQL ar\Account\Help\Image\B_Fil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leserver\TadbirSQL ar\Account\Help\Image\B_Filter.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9623BC">
        <w:rPr>
          <w:rFonts w:ascii="Tahoma" w:hAnsi="Tahoma" w:cs="B Nazanin"/>
          <w:sz w:val="22"/>
          <w:szCs w:val="22"/>
          <w:rtl/>
        </w:rPr>
        <w:t xml:space="preserve">امكان جستجو و یا فیلتر را در اختيار كاربر قرار می‌دهد. </w:t>
      </w:r>
      <w:r w:rsidRPr="009623BC">
        <w:rPr>
          <w:rFonts w:ascii="Tahoma" w:hAnsi="Tahoma" w:cs="B Nazanin" w:hint="cs"/>
          <w:sz w:val="22"/>
          <w:szCs w:val="22"/>
          <w:rtl/>
          <w:lang w:bidi="fa-IR"/>
        </w:rPr>
        <w:t xml:space="preserve">جهت کسب اطلاعات بیشتر به راهنمای فرم </w:t>
      </w:r>
      <w:hyperlink r:id="rId29" w:history="1">
        <w:r w:rsidRPr="009623BC">
          <w:rPr>
            <w:rStyle w:val="Hyperlink"/>
            <w:rFonts w:ascii="Tahoma" w:eastAsiaTheme="majorEastAsia" w:hAnsi="Tahoma" w:cs="B Nazanin" w:hint="cs"/>
            <w:b/>
            <w:bCs/>
            <w:color w:val="008080"/>
            <w:sz w:val="22"/>
            <w:szCs w:val="22"/>
            <w:rtl/>
            <w:lang w:bidi="fa-IR"/>
          </w:rPr>
          <w:t>جستجو</w:t>
        </w:r>
      </w:hyperlink>
      <w:r w:rsidRPr="009623BC">
        <w:rPr>
          <w:rFonts w:ascii="Tahoma" w:hAnsi="Tahoma" w:cs="B Nazanin"/>
          <w:sz w:val="22"/>
          <w:szCs w:val="22"/>
          <w:rtl/>
        </w:rPr>
        <w:t xml:space="preserve"> </w:t>
      </w:r>
      <w:r w:rsidRPr="009623BC">
        <w:rPr>
          <w:rFonts w:ascii="Tahoma" w:hAnsi="Tahoma" w:cs="B Nazanin" w:hint="cs"/>
          <w:sz w:val="22"/>
          <w:szCs w:val="22"/>
          <w:rtl/>
          <w:lang w:bidi="fa-IR"/>
        </w:rPr>
        <w:t xml:space="preserve">و </w:t>
      </w:r>
      <w:hyperlink r:id="rId30" w:history="1">
        <w:r w:rsidRPr="009623BC">
          <w:rPr>
            <w:rStyle w:val="Hyperlink"/>
            <w:rFonts w:ascii="Tahoma" w:eastAsiaTheme="majorEastAsia" w:hAnsi="Tahoma" w:cs="B Nazanin" w:hint="cs"/>
            <w:b/>
            <w:bCs/>
            <w:color w:val="008080"/>
            <w:sz w:val="22"/>
            <w:szCs w:val="22"/>
            <w:rtl/>
            <w:lang w:bidi="fa-IR"/>
          </w:rPr>
          <w:t>فیلتر</w:t>
        </w:r>
      </w:hyperlink>
      <w:r w:rsidRPr="009623BC">
        <w:rPr>
          <w:rFonts w:ascii="Tahoma" w:hAnsi="Tahoma" w:cs="B Nazanin"/>
          <w:sz w:val="22"/>
          <w:szCs w:val="22"/>
          <w:rtl/>
        </w:rPr>
        <w:t xml:space="preserve"> مراجعه نماييد.</w:t>
      </w:r>
      <w:r w:rsidRPr="009623BC">
        <w:rPr>
          <w:rFonts w:cs="B Nazanin"/>
          <w:sz w:val="22"/>
          <w:szCs w:val="22"/>
          <w:rtl/>
        </w:rPr>
        <w:t xml:space="preserve"> </w:t>
      </w:r>
    </w:p>
    <w:p w:rsidR="007F3344" w:rsidRPr="009623BC" w:rsidRDefault="007F3344" w:rsidP="007F3344">
      <w:pPr>
        <w:pStyle w:val="Heading2"/>
        <w:numPr>
          <w:ilvl w:val="0"/>
          <w:numId w:val="0"/>
        </w:numPr>
        <w:bidi/>
        <w:ind w:left="360"/>
        <w:rPr>
          <w:rFonts w:cs="B Nazanin"/>
          <w:sz w:val="22"/>
          <w:szCs w:val="22"/>
        </w:rPr>
      </w:pPr>
      <w:bookmarkStart w:id="12" w:name="_Toc16953753"/>
      <w:r w:rsidRPr="009623BC">
        <w:rPr>
          <w:rFonts w:cs="B Nazanin" w:hint="cs"/>
          <w:sz w:val="22"/>
          <w:szCs w:val="22"/>
          <w:rtl/>
        </w:rPr>
        <w:t xml:space="preserve">طراحی </w:t>
      </w:r>
      <w:r w:rsidRPr="009623BC">
        <w:rPr>
          <w:rFonts w:cs="B Nazanin"/>
          <w:sz w:val="22"/>
          <w:szCs w:val="22"/>
        </w:rPr>
        <w:t xml:space="preserve">UI </w:t>
      </w:r>
      <w:r w:rsidRPr="009623BC">
        <w:rPr>
          <w:rFonts w:cs="B Nazanin" w:hint="cs"/>
          <w:sz w:val="22"/>
          <w:szCs w:val="22"/>
          <w:rtl/>
        </w:rPr>
        <w:t xml:space="preserve"> </w:t>
      </w:r>
      <w:r w:rsidRPr="009623BC">
        <w:rPr>
          <w:rFonts w:cs="B Nazanin"/>
          <w:sz w:val="22"/>
          <w:szCs w:val="22"/>
          <w:lang w:bidi="fa-IR"/>
        </w:rPr>
        <w:t xml:space="preserve"> </w:t>
      </w:r>
      <w:r w:rsidRPr="009623BC">
        <w:rPr>
          <w:rFonts w:cs="B Nazanin" w:hint="cs"/>
          <w:sz w:val="22"/>
          <w:szCs w:val="22"/>
          <w:rtl/>
          <w:lang w:bidi="fa-IR"/>
        </w:rPr>
        <w:t>دفتر حساب</w:t>
      </w:r>
      <w:bookmarkEnd w:id="12"/>
      <w:r w:rsidRPr="009623BC">
        <w:rPr>
          <w:rFonts w:cs="B Nazanin" w:hint="cs"/>
          <w:sz w:val="22"/>
          <w:szCs w:val="22"/>
          <w:rtl/>
          <w:lang w:bidi="fa-IR"/>
        </w:rPr>
        <w:t xml:space="preserve">  </w:t>
      </w:r>
      <w:r w:rsidRPr="009623BC">
        <w:rPr>
          <w:rFonts w:cs="B Nazanin" w:hint="cs"/>
          <w:sz w:val="22"/>
          <w:szCs w:val="22"/>
          <w:rtl/>
        </w:rPr>
        <w:t xml:space="preserve"> </w:t>
      </w:r>
    </w:p>
    <w:p w:rsidR="007F3344" w:rsidRPr="009623BC" w:rsidRDefault="007F3344" w:rsidP="007F3344">
      <w:pPr>
        <w:pStyle w:val="NormalWeb"/>
        <w:bidi/>
        <w:spacing w:line="480" w:lineRule="auto"/>
        <w:rPr>
          <w:rFonts w:cs="B Nazanin"/>
          <w:sz w:val="22"/>
          <w:szCs w:val="22"/>
          <w:rtl/>
        </w:rPr>
      </w:pPr>
      <w:r w:rsidRPr="009623BC">
        <w:rPr>
          <w:rFonts w:cs="B Nazanin"/>
          <w:noProof/>
          <w:sz w:val="22"/>
          <w:szCs w:val="22"/>
          <w:rtl/>
        </w:rPr>
        <w:drawing>
          <wp:inline distT="0" distB="0" distL="0" distR="0" wp14:anchorId="6FD9E657" wp14:editId="15669184">
            <wp:extent cx="5943600"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fta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tbl>
      <w:tblPr>
        <w:tblStyle w:val="PlainTable41"/>
        <w:tblpPr w:leftFromText="180" w:rightFromText="180" w:vertAnchor="text" w:horzAnchor="margin" w:tblpY="296"/>
        <w:tblW w:w="4922" w:type="pct"/>
        <w:tblLook w:val="04A0" w:firstRow="1" w:lastRow="0" w:firstColumn="1" w:lastColumn="0" w:noHBand="0" w:noVBand="1"/>
        <w:tblDescription w:val="Table to enter Approved by names and Date"/>
      </w:tblPr>
      <w:tblGrid>
        <w:gridCol w:w="251"/>
        <w:gridCol w:w="33"/>
        <w:gridCol w:w="2517"/>
        <w:gridCol w:w="33"/>
        <w:gridCol w:w="962"/>
        <w:gridCol w:w="5418"/>
      </w:tblGrid>
      <w:tr w:rsidR="00662516" w:rsidRPr="009623BC" w:rsidTr="00662516">
        <w:trPr>
          <w:cnfStyle w:val="100000000000" w:firstRow="1" w:lastRow="0" w:firstColumn="0" w:lastColumn="0" w:oddVBand="0" w:evenVBand="0" w:oddHBand="0"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136" w:type="pct"/>
          </w:tcPr>
          <w:p w:rsidR="00662516" w:rsidRPr="009623BC" w:rsidRDefault="00662516" w:rsidP="009E1C36">
            <w:pPr>
              <w:bidi/>
              <w:jc w:val="both"/>
              <w:rPr>
                <w:rFonts w:cs="B Nazanin"/>
                <w:sz w:val="22"/>
                <w:szCs w:val="22"/>
              </w:rPr>
            </w:pPr>
          </w:p>
        </w:tc>
        <w:tc>
          <w:tcPr>
            <w:tcW w:w="18" w:type="pct"/>
          </w:tcPr>
          <w:p w:rsidR="00662516" w:rsidRPr="009623BC"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366" w:type="pct"/>
          </w:tcPr>
          <w:p w:rsidR="00662516" w:rsidRPr="009623BC"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sidRPr="009623BC">
              <w:rPr>
                <w:rFonts w:cs="B Nazanin" w:hint="cs"/>
                <w:sz w:val="22"/>
                <w:szCs w:val="22"/>
                <w:rtl/>
              </w:rPr>
              <w:t xml:space="preserve">  تایید شده توسط تیم تحلیل </w:t>
            </w:r>
          </w:p>
        </w:tc>
        <w:tc>
          <w:tcPr>
            <w:tcW w:w="18" w:type="pct"/>
          </w:tcPr>
          <w:p w:rsidR="00662516" w:rsidRPr="009623BC"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22" w:type="pct"/>
          </w:tcPr>
          <w:p w:rsidR="00662516" w:rsidRPr="009623BC"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2940" w:type="pct"/>
          </w:tcPr>
          <w:p w:rsidR="00662516" w:rsidRPr="009623BC"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sidRPr="009623BC">
              <w:rPr>
                <w:rFonts w:cs="B Nazanin" w:hint="cs"/>
                <w:sz w:val="22"/>
                <w:szCs w:val="22"/>
                <w:rtl/>
              </w:rPr>
              <w:t>تهیه کننده :  نرگس فراهانی ،آرزو حسین آبادی  11/03/98</w:t>
            </w:r>
          </w:p>
        </w:tc>
      </w:tr>
    </w:tbl>
    <w:p w:rsidR="009E1C36" w:rsidRPr="009623BC" w:rsidRDefault="009E1C36" w:rsidP="009E1C36">
      <w:pPr>
        <w:bidi/>
        <w:spacing w:line="240" w:lineRule="auto"/>
        <w:rPr>
          <w:rFonts w:cs="B Nazanin"/>
          <w:sz w:val="22"/>
          <w:szCs w:val="22"/>
        </w:rPr>
      </w:pPr>
    </w:p>
    <w:p w:rsidR="009E1C36" w:rsidRPr="009623BC" w:rsidRDefault="009E1C36" w:rsidP="009E1C36">
      <w:pPr>
        <w:bidi/>
        <w:spacing w:line="240" w:lineRule="auto"/>
        <w:rPr>
          <w:rFonts w:cs="B Nazanin"/>
          <w:sz w:val="22"/>
          <w:szCs w:val="22"/>
        </w:rPr>
      </w:pPr>
    </w:p>
    <w:p w:rsidR="00720ADF" w:rsidRPr="009623BC" w:rsidRDefault="00720ADF" w:rsidP="00720ADF">
      <w:pPr>
        <w:rPr>
          <w:rFonts w:cs="B Nazanin"/>
          <w:sz w:val="22"/>
          <w:szCs w:val="22"/>
          <w:rtl/>
        </w:rPr>
      </w:pPr>
    </w:p>
    <w:p w:rsidR="00720ADF" w:rsidRPr="009623BC" w:rsidRDefault="00720ADF" w:rsidP="00720ADF">
      <w:pPr>
        <w:rPr>
          <w:rFonts w:cs="B Nazanin"/>
          <w:sz w:val="22"/>
          <w:szCs w:val="22"/>
          <w:rtl/>
        </w:rPr>
      </w:pPr>
    </w:p>
    <w:p w:rsidR="006D61FB" w:rsidRPr="009623BC" w:rsidRDefault="006D61FB" w:rsidP="006D61FB">
      <w:pPr>
        <w:pStyle w:val="Heading1"/>
        <w:tabs>
          <w:tab w:val="right" w:pos="8389"/>
        </w:tabs>
        <w:bidi/>
        <w:rPr>
          <w:rFonts w:cs="B Nazanin"/>
          <w:sz w:val="22"/>
          <w:szCs w:val="22"/>
          <w:rtl/>
          <w:lang w:bidi="fa-IR"/>
        </w:rPr>
      </w:pPr>
      <w:bookmarkStart w:id="13" w:name="_Toc16953754"/>
      <w:r w:rsidRPr="009623BC">
        <w:rPr>
          <w:rFonts w:cs="B Nazanin" w:hint="cs"/>
          <w:sz w:val="22"/>
          <w:szCs w:val="22"/>
          <w:rtl/>
          <w:lang w:bidi="fa-IR"/>
        </w:rPr>
        <w:t>سند حسابداری</w:t>
      </w:r>
      <w:bookmarkEnd w:id="13"/>
      <w:r w:rsidRPr="009623BC">
        <w:rPr>
          <w:rFonts w:cs="B Nazanin" w:hint="cs"/>
          <w:sz w:val="22"/>
          <w:szCs w:val="22"/>
          <w:rtl/>
          <w:lang w:bidi="fa-IR"/>
        </w:rPr>
        <w:t xml:space="preserve"> </w:t>
      </w:r>
    </w:p>
    <w:p w:rsidR="006D61FB" w:rsidRPr="009623BC" w:rsidRDefault="006D61FB" w:rsidP="006D61FB">
      <w:pPr>
        <w:pStyle w:val="Heading2"/>
        <w:numPr>
          <w:ilvl w:val="0"/>
          <w:numId w:val="0"/>
        </w:numPr>
        <w:bidi/>
        <w:ind w:left="360"/>
        <w:rPr>
          <w:rFonts w:cs="B Nazanin"/>
          <w:sz w:val="22"/>
          <w:szCs w:val="22"/>
          <w:lang w:bidi="fa-IR"/>
        </w:rPr>
      </w:pPr>
      <w:bookmarkStart w:id="14" w:name="_Toc16953755"/>
      <w:r w:rsidRPr="009623BC">
        <w:rPr>
          <w:rFonts w:cs="B Nazanin" w:hint="cs"/>
          <w:sz w:val="22"/>
          <w:szCs w:val="22"/>
          <w:rtl/>
          <w:lang w:bidi="fa-IR"/>
        </w:rPr>
        <w:t>تعریف سند</w:t>
      </w:r>
      <w:bookmarkEnd w:id="14"/>
      <w:r w:rsidRPr="009623BC">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6D61FB" w:rsidRPr="009623BC" w:rsidTr="009E1C36">
        <w:tc>
          <w:tcPr>
            <w:cnfStyle w:val="001000000000" w:firstRow="0" w:lastRow="0" w:firstColumn="1" w:lastColumn="0" w:oddVBand="0" w:evenVBand="0" w:oddHBand="0" w:evenHBand="0" w:firstRowFirstColumn="0" w:firstRowLastColumn="0" w:lastRowFirstColumn="0" w:lastRowLastColumn="0"/>
            <w:tcW w:w="308" w:type="pct"/>
          </w:tcPr>
          <w:p w:rsidR="006D61FB" w:rsidRPr="009623BC" w:rsidRDefault="006D61FB" w:rsidP="009E1C36">
            <w:pPr>
              <w:bidi/>
              <w:rPr>
                <w:rFonts w:cs="B Nazanin"/>
                <w:color w:val="595959" w:themeColor="text1" w:themeTint="A6"/>
                <w:sz w:val="22"/>
                <w:szCs w:val="22"/>
                <w:lang w:bidi="fa-IR"/>
              </w:rPr>
            </w:pPr>
            <w:r w:rsidRPr="009623BC">
              <w:rPr>
                <w:rFonts w:cs="B Nazanin"/>
                <w:color w:val="595959" w:themeColor="text1" w:themeTint="A6"/>
                <w:sz w:val="22"/>
                <w:szCs w:val="22"/>
                <w:lang w:bidi="fa-IR"/>
              </w:rPr>
              <w:t xml:space="preserve"> </w:t>
            </w:r>
            <w:r w:rsidRPr="009623BC">
              <w:rPr>
                <w:rFonts w:cs="B Nazanin"/>
                <w:noProof/>
                <w:color w:val="595959" w:themeColor="text1" w:themeTint="A6"/>
                <w:sz w:val="22"/>
                <w:szCs w:val="22"/>
                <w:lang w:eastAsia="en-US"/>
              </w:rPr>
              <mc:AlternateContent>
                <mc:Choice Requires="wpg">
                  <w:drawing>
                    <wp:inline distT="0" distB="0" distL="0" distR="0" wp14:anchorId="1AE93CD0" wp14:editId="00CEB276">
                      <wp:extent cx="141605" cy="141605"/>
                      <wp:effectExtent l="0" t="0" r="0" b="0"/>
                      <wp:docPr id="3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1" name="Rectangle 3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2" name="Freeform 32"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13EBA5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ne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AeSpszNipIZ1ItfZF30OrR7K&#10;1inzpiaxLu1xi9987tpf2y+d+eKoPxH/l0N3plcwc16UzF8nmYuXwcnxpRd68Rrmc1wy71UY8hNi&#10;9c2v8tPH2d+txkFX5NvkyqVFQvVXzfo/ptmvp6wtVCh64j9q5o2a/YJMy+pjVTgB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KzA+d6tCAAAlSgAAA4AAAAAAAAAAAAAAAAA&#10;LgIAAGRycy9lMm9Eb2MueG1sUEsBAi0AFAAGAAgAAAAhAAXiDD3ZAAAAAwEAAA8AAAAAAAAAAAAA&#10;AAAABwsAAGRycy9kb3ducmV2LnhtbFBLBQYAAAAABAAEAPMAAAANDAAAAAA=&#10;">
                      <v:rect id="Rectangle 31"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ocIA&#10;AADbAAAADwAAAGRycy9kb3ducmV2LnhtbESPQYvCMBSE74L/ITzBm6bqsivVKCIIgrDsdvXg7dE8&#10;22LzEppY6783C4LHYWa+YZbrztSipcZXlhVMxgkI4tzqigsFx7/daA7CB2SNtWVS8CAP61W/t8RU&#10;2zv/UpuFQkQI+xQVlCG4VEqfl2TQj60jjt7FNgZDlE0hdYP3CDe1nCbJpzRYcVwo0dG2pPya3YyC&#10;A37zEdtLJedfP9PEUX3+cCelhoNuswARqAvv8Ku91wpmE/j/En+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zmhwgAAANsAAAAPAAAAAAAAAAAAAAAAAJgCAABkcnMvZG93&#10;bnJldi54bWxQSwUGAAAAAAQABAD1AAAAhwMAAAAA&#10;" fillcolor="#2e74b5 [2404]" stroked="f" strokeweight="0"/>
                      <v:shape id="Freeform 32"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L28UA&#10;AADbAAAADwAAAGRycy9kb3ducmV2LnhtbESPQWvCQBSE74L/YXlCb2ZTCzVEVymC0B5KU03vr9ln&#10;Es2+TbNbk/rru4LgcZiZb5jlejCNOFPnassKHqMYBHFhdc2lgny/nSYgnEfW2FgmBX/kYL0aj5aY&#10;atvzJ513vhQBwi5FBZX3bSqlKyoy6CLbEgfvYDuDPsiulLrDPsBNI2dx/CwN1hwWKmxpU1Fx2v0a&#10;BR/f9njZ/2Rl8/XW5la/F/Nsnij1MBleFiA8Df4evrVftYKnGV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8Ivb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6D61FB" w:rsidRPr="009623BC" w:rsidRDefault="006D61FB"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ascii="B" w:hAnsi="B" w:cs="B Nazanin"/>
                <w:i w:val="0"/>
                <w:iCs w:val="0"/>
                <w:sz w:val="22"/>
                <w:szCs w:val="22"/>
                <w:rtl/>
                <w:lang w:bidi="fa-IR"/>
              </w:rPr>
            </w:pPr>
            <w:r w:rsidRPr="009623BC">
              <w:rPr>
                <w:rFonts w:ascii="B" w:hAnsi="B" w:cs="B Nazanin" w:hint="cs"/>
                <w:sz w:val="22"/>
                <w:szCs w:val="22"/>
                <w:rtl/>
                <w:lang w:bidi="fa-IR"/>
              </w:rPr>
              <w:t>سندحسابداری اصلی ترین فرم عملیاتی در سیستم حسابداری میباشد که کلیه گزارشات این سیستم با توجه به اطلاعات این فرم است.</w:t>
            </w:r>
            <w:r w:rsidRPr="009623BC">
              <w:rPr>
                <w:rFonts w:ascii="B" w:hAnsi="B" w:cs="B Nazanin"/>
                <w:sz w:val="22"/>
                <w:szCs w:val="22"/>
                <w:rtl/>
                <w:lang w:bidi="fa-IR"/>
              </w:rPr>
              <w:br/>
            </w:r>
            <w:r w:rsidRPr="009623BC">
              <w:rPr>
                <w:rFonts w:ascii="B" w:hAnsi="B" w:cs="B Nazanin" w:hint="cs"/>
                <w:sz w:val="22"/>
                <w:szCs w:val="22"/>
                <w:rtl/>
                <w:lang w:bidi="fa-IR"/>
              </w:rPr>
              <w:t xml:space="preserve"> </w:t>
            </w:r>
          </w:p>
        </w:tc>
      </w:tr>
    </w:tbl>
    <w:p w:rsidR="006D61FB" w:rsidRPr="009623BC" w:rsidRDefault="006D61FB" w:rsidP="006D61FB">
      <w:pPr>
        <w:bidi/>
        <w:spacing w:line="240" w:lineRule="auto"/>
        <w:rPr>
          <w:rFonts w:ascii="Tahoma" w:hAnsi="Tahoma" w:cs="B Nazanin"/>
          <w:sz w:val="22"/>
          <w:szCs w:val="22"/>
          <w:rtl/>
        </w:rPr>
      </w:pPr>
      <w:r w:rsidRPr="009623BC">
        <w:rPr>
          <w:rFonts w:cs="B Nazanin" w:hint="cs"/>
          <w:sz w:val="22"/>
          <w:szCs w:val="22"/>
          <w:rtl/>
        </w:rPr>
        <w:t>از منوی حسابداری</w:t>
      </w:r>
      <w:r w:rsidRPr="009623BC">
        <w:rPr>
          <w:rFonts w:cs="B Nazanin"/>
          <w:sz w:val="22"/>
          <w:szCs w:val="22"/>
        </w:rPr>
        <w:t> </w:t>
      </w:r>
      <w:r w:rsidRPr="009623BC">
        <w:rPr>
          <w:rFonts w:ascii="Tahoma" w:hAnsi="Tahoma" w:cs="B Nazanin"/>
          <w:sz w:val="22"/>
          <w:szCs w:val="22"/>
          <w:rtl/>
        </w:rPr>
        <w:t>با كليك روى گزينه</w:t>
      </w:r>
      <w:r w:rsidRPr="009623BC">
        <w:rPr>
          <w:rFonts w:ascii="Tahoma" w:hAnsi="Tahoma" w:cs="B Nazanin"/>
          <w:color w:val="008888"/>
          <w:sz w:val="22"/>
          <w:szCs w:val="22"/>
          <w:rtl/>
        </w:rPr>
        <w:t xml:space="preserve"> سند جديد</w:t>
      </w:r>
      <w:r w:rsidRPr="009623BC">
        <w:rPr>
          <w:rFonts w:ascii="Tahoma" w:hAnsi="Tahoma" w:cs="B Nazanin"/>
          <w:sz w:val="22"/>
          <w:szCs w:val="22"/>
          <w:rtl/>
        </w:rPr>
        <w:t xml:space="preserve"> فرم </w:t>
      </w:r>
      <w:r w:rsidRPr="009623BC">
        <w:rPr>
          <w:rFonts w:ascii="Tahoma" w:hAnsi="Tahoma" w:cs="B Nazanin"/>
          <w:color w:val="008080"/>
          <w:sz w:val="22"/>
          <w:szCs w:val="22"/>
          <w:rtl/>
        </w:rPr>
        <w:t>ايجاد/اصلاح سند</w:t>
      </w:r>
      <w:r w:rsidRPr="009623BC">
        <w:rPr>
          <w:rFonts w:ascii="Tahoma" w:hAnsi="Tahoma" w:cs="B Nazanin"/>
          <w:sz w:val="22"/>
          <w:szCs w:val="22"/>
          <w:rtl/>
        </w:rPr>
        <w:t xml:space="preserve"> نمایش داده </w:t>
      </w:r>
      <w:r w:rsidRPr="009623BC">
        <w:rPr>
          <w:rFonts w:ascii="Tahoma" w:hAnsi="Tahoma" w:cs="B Nazanin" w:hint="cs"/>
          <w:sz w:val="22"/>
          <w:szCs w:val="22"/>
          <w:rtl/>
        </w:rPr>
        <w:t xml:space="preserve">شود. </w:t>
      </w:r>
      <w:r w:rsidRPr="009623BC">
        <w:rPr>
          <w:rFonts w:ascii="Tahoma" w:hAnsi="Tahoma" w:cs="B Nazanin"/>
          <w:sz w:val="22"/>
          <w:szCs w:val="22"/>
        </w:rPr>
        <w:t xml:space="preserve"> </w:t>
      </w:r>
      <w:r w:rsidRPr="009623BC">
        <w:rPr>
          <w:rFonts w:ascii="Tahoma" w:hAnsi="Tahoma" w:cs="B Nazanin"/>
          <w:sz w:val="22"/>
          <w:szCs w:val="22"/>
          <w:rtl/>
        </w:rPr>
        <w:t xml:space="preserve">اين سند خالى است و </w:t>
      </w:r>
      <w:r w:rsidRPr="009623BC">
        <w:rPr>
          <w:rFonts w:ascii="Tahoma" w:hAnsi="Tahoma" w:cs="B Nazanin"/>
          <w:color w:val="18529B"/>
          <w:sz w:val="22"/>
          <w:szCs w:val="22"/>
          <w:rtl/>
        </w:rPr>
        <w:t>شماره</w:t>
      </w:r>
      <w:r w:rsidRPr="009623BC">
        <w:rPr>
          <w:rFonts w:ascii="Tahoma" w:hAnsi="Tahoma" w:cs="B Nazanin"/>
          <w:sz w:val="22"/>
          <w:szCs w:val="22"/>
          <w:rtl/>
        </w:rPr>
        <w:t xml:space="preserve"> </w:t>
      </w:r>
      <w:r w:rsidRPr="009623BC">
        <w:rPr>
          <w:rFonts w:ascii="Tahoma" w:hAnsi="Tahoma" w:cs="B Nazanin"/>
          <w:color w:val="0066CC"/>
          <w:sz w:val="22"/>
          <w:szCs w:val="22"/>
          <w:rtl/>
        </w:rPr>
        <w:t>پيشنهادى</w:t>
      </w:r>
      <w:r w:rsidRPr="009623BC">
        <w:rPr>
          <w:rFonts w:ascii="Tahoma" w:hAnsi="Tahoma" w:cs="B Nazanin"/>
          <w:sz w:val="22"/>
          <w:szCs w:val="22"/>
          <w:rtl/>
        </w:rPr>
        <w:t xml:space="preserve"> آن يك واحد بزرگتر از شماره آخرين سند موجود در سيستم </w:t>
      </w:r>
      <w:r w:rsidRPr="009623BC">
        <w:rPr>
          <w:rFonts w:ascii="Tahoma" w:hAnsi="Tahoma" w:cs="B Nazanin" w:hint="cs"/>
          <w:sz w:val="22"/>
          <w:szCs w:val="22"/>
          <w:rtl/>
        </w:rPr>
        <w:t xml:space="preserve">در کلیه شعبه ها </w:t>
      </w:r>
      <w:r w:rsidRPr="009623BC">
        <w:rPr>
          <w:rFonts w:ascii="Tahoma" w:hAnsi="Tahoma" w:cs="B Nazanin"/>
          <w:sz w:val="22"/>
          <w:szCs w:val="22"/>
          <w:rtl/>
        </w:rPr>
        <w:t xml:space="preserve"> مى‌باشد</w:t>
      </w:r>
      <w:r w:rsidRPr="009623BC">
        <w:rPr>
          <w:rFonts w:ascii="Tahoma" w:hAnsi="Tahoma" w:cs="B Nazanin" w:hint="cs"/>
          <w:sz w:val="22"/>
          <w:szCs w:val="22"/>
          <w:rtl/>
        </w:rPr>
        <w:t xml:space="preserve"> و</w:t>
      </w:r>
      <w:r w:rsidRPr="009623BC">
        <w:rPr>
          <w:rFonts w:ascii="Tahoma" w:hAnsi="Tahoma" w:cs="B Nazanin"/>
          <w:sz w:val="22"/>
          <w:szCs w:val="22"/>
          <w:rtl/>
        </w:rPr>
        <w:t xml:space="preserve"> </w:t>
      </w:r>
      <w:r w:rsidRPr="009623BC">
        <w:rPr>
          <w:rFonts w:ascii="Tahoma" w:hAnsi="Tahoma" w:cs="B Nazanin" w:hint="cs"/>
          <w:sz w:val="22"/>
          <w:szCs w:val="22"/>
          <w:rtl/>
        </w:rPr>
        <w:t xml:space="preserve">پیشنهاد تاریخ با توجه به بزرگترین تاریخ سند ایجاد شده </w:t>
      </w:r>
      <w:r w:rsidRPr="009623BC">
        <w:rPr>
          <w:rFonts w:ascii="Tahoma" w:hAnsi="Tahoma" w:cs="B Nazanin"/>
          <w:sz w:val="22"/>
          <w:szCs w:val="22"/>
          <w:rtl/>
        </w:rPr>
        <w:t>در اين حالت اگر در سيستم هيچ سند حسابدارى موجود نباشد</w:t>
      </w:r>
      <w:r w:rsidRPr="009623BC">
        <w:rPr>
          <w:rFonts w:ascii="Times New Roman" w:hAnsi="Times New Roman" w:cs="Times New Roman" w:hint="cs"/>
          <w:sz w:val="22"/>
          <w:szCs w:val="22"/>
          <w:rtl/>
        </w:rPr>
        <w:t>٬</w:t>
      </w:r>
      <w:r w:rsidRPr="009623BC">
        <w:rPr>
          <w:rFonts w:ascii="Tahoma" w:hAnsi="Tahoma" w:cs="B Nazanin"/>
          <w:sz w:val="22"/>
          <w:szCs w:val="22"/>
          <w:rtl/>
        </w:rPr>
        <w:t xml:space="preserve"> </w:t>
      </w:r>
      <w:r w:rsidRPr="009623BC">
        <w:rPr>
          <w:rFonts w:ascii="Tahoma" w:hAnsi="Tahoma" w:cs="B Nazanin" w:hint="cs"/>
          <w:sz w:val="22"/>
          <w:szCs w:val="22"/>
          <w:rtl/>
        </w:rPr>
        <w:t>به</w:t>
      </w:r>
      <w:r w:rsidRPr="009623BC">
        <w:rPr>
          <w:rFonts w:ascii="Tahoma" w:hAnsi="Tahoma" w:cs="B Nazanin"/>
          <w:sz w:val="22"/>
          <w:szCs w:val="22"/>
          <w:rtl/>
        </w:rPr>
        <w:t xml:space="preserve"> </w:t>
      </w:r>
      <w:r w:rsidRPr="009623BC">
        <w:rPr>
          <w:rFonts w:ascii="Tahoma" w:hAnsi="Tahoma" w:cs="B Nazanin" w:hint="cs"/>
          <w:sz w:val="22"/>
          <w:szCs w:val="22"/>
          <w:rtl/>
        </w:rPr>
        <w:t>صورت</w:t>
      </w:r>
      <w:r w:rsidRPr="009623BC">
        <w:rPr>
          <w:rFonts w:ascii="Tahoma" w:hAnsi="Tahoma" w:cs="B Nazanin"/>
          <w:sz w:val="22"/>
          <w:szCs w:val="22"/>
          <w:rtl/>
        </w:rPr>
        <w:t xml:space="preserve"> </w:t>
      </w:r>
      <w:r w:rsidRPr="009623BC">
        <w:rPr>
          <w:rFonts w:ascii="Tahoma" w:hAnsi="Tahoma" w:cs="B Nazanin" w:hint="cs"/>
          <w:sz w:val="22"/>
          <w:szCs w:val="22"/>
          <w:rtl/>
        </w:rPr>
        <w:t>خودكار</w:t>
      </w:r>
      <w:r w:rsidRPr="009623BC">
        <w:rPr>
          <w:rFonts w:ascii="Tahoma" w:hAnsi="Tahoma" w:cs="B Nazanin"/>
          <w:sz w:val="22"/>
          <w:szCs w:val="22"/>
          <w:rtl/>
        </w:rPr>
        <w:t xml:space="preserve"> </w:t>
      </w:r>
      <w:r w:rsidRPr="009623BC">
        <w:rPr>
          <w:rFonts w:ascii="Tahoma" w:hAnsi="Tahoma" w:cs="B Nazanin" w:hint="cs"/>
          <w:sz w:val="22"/>
          <w:szCs w:val="22"/>
          <w:rtl/>
        </w:rPr>
        <w:t>سند</w:t>
      </w:r>
      <w:r w:rsidRPr="009623BC">
        <w:rPr>
          <w:rFonts w:ascii="Tahoma" w:hAnsi="Tahoma" w:cs="B Nazanin"/>
          <w:sz w:val="22"/>
          <w:szCs w:val="22"/>
          <w:rtl/>
        </w:rPr>
        <w:t xml:space="preserve"> </w:t>
      </w:r>
      <w:r w:rsidRPr="009623BC">
        <w:rPr>
          <w:rFonts w:ascii="Tahoma" w:hAnsi="Tahoma" w:cs="B Nazanin"/>
          <w:color w:val="0066CC"/>
          <w:sz w:val="22"/>
          <w:szCs w:val="22"/>
          <w:rtl/>
        </w:rPr>
        <w:t>شماره ١</w:t>
      </w:r>
      <w:r w:rsidRPr="009623BC">
        <w:rPr>
          <w:rFonts w:ascii="Tahoma" w:hAnsi="Tahoma" w:cs="B Nazanin"/>
          <w:sz w:val="22"/>
          <w:szCs w:val="22"/>
          <w:rtl/>
        </w:rPr>
        <w:t xml:space="preserve"> </w:t>
      </w:r>
      <w:r w:rsidRPr="009623BC">
        <w:rPr>
          <w:rFonts w:ascii="Tahoma" w:hAnsi="Tahoma" w:cs="B Nazanin" w:hint="cs"/>
          <w:sz w:val="22"/>
          <w:szCs w:val="22"/>
          <w:rtl/>
        </w:rPr>
        <w:t>و تاریخ اول دوره مالی</w:t>
      </w:r>
      <w:r w:rsidRPr="009623BC">
        <w:rPr>
          <w:rFonts w:ascii="Tahoma" w:hAnsi="Tahoma" w:cs="B Nazanin"/>
          <w:sz w:val="22"/>
          <w:szCs w:val="22"/>
          <w:rtl/>
        </w:rPr>
        <w:t xml:space="preserve"> ايجاد خواهد شد</w:t>
      </w:r>
      <w:r w:rsidRPr="009623BC">
        <w:rPr>
          <w:rFonts w:ascii="Tahoma" w:hAnsi="Tahoma" w:cs="B Nazanin"/>
          <w:sz w:val="22"/>
          <w:szCs w:val="22"/>
        </w:rPr>
        <w:t>.</w:t>
      </w:r>
    </w:p>
    <w:p w:rsidR="006D61FB" w:rsidRPr="009623BC" w:rsidRDefault="006D61FB" w:rsidP="006D61FB">
      <w:pPr>
        <w:bidi/>
        <w:spacing w:line="240" w:lineRule="auto"/>
        <w:rPr>
          <w:rFonts w:ascii="Tahoma" w:hAnsi="Tahoma" w:cs="B Nazanin"/>
          <w:sz w:val="22"/>
          <w:szCs w:val="22"/>
          <w:rtl/>
        </w:rPr>
      </w:pPr>
      <w:r w:rsidRPr="009623BC">
        <w:rPr>
          <w:rFonts w:ascii="Tahoma" w:hAnsi="Tahoma" w:cs="B Nazanin" w:hint="cs"/>
          <w:sz w:val="22"/>
          <w:szCs w:val="22"/>
          <w:rtl/>
        </w:rPr>
        <w:t>شماره رفرنس و عطف به صورت پیش فرض خالی میباشد تا بعدا با آپشن این آیتم ها نیز پیشنهاد شماره داشته باشند.</w:t>
      </w:r>
    </w:p>
    <w:p w:rsidR="006D61FB" w:rsidRPr="009623BC" w:rsidRDefault="006D61FB" w:rsidP="006D61FB">
      <w:pPr>
        <w:bidi/>
        <w:spacing w:line="240" w:lineRule="auto"/>
        <w:rPr>
          <w:rFonts w:ascii="Tahoma" w:hAnsi="Tahoma" w:cs="B Nazanin"/>
          <w:sz w:val="22"/>
          <w:szCs w:val="22"/>
          <w:rtl/>
        </w:rPr>
      </w:pPr>
      <w:r w:rsidRPr="009623BC">
        <w:rPr>
          <w:rFonts w:ascii="Tahoma" w:hAnsi="Tahoma" w:cs="B Nazanin" w:hint="cs"/>
          <w:sz w:val="22"/>
          <w:szCs w:val="22"/>
          <w:rtl/>
        </w:rPr>
        <w:t xml:space="preserve">همچنین پیشنهاد تاریخ میتواند تاریخ روز باشد که این هم نیاز با تنظیمات دارد </w:t>
      </w:r>
    </w:p>
    <w:p w:rsidR="006D61FB" w:rsidRPr="009623BC" w:rsidRDefault="006D61FB" w:rsidP="006D61FB">
      <w:pPr>
        <w:bidi/>
        <w:spacing w:line="240" w:lineRule="auto"/>
        <w:rPr>
          <w:rFonts w:ascii="Tahoma" w:hAnsi="Tahoma" w:cs="B Nazanin"/>
          <w:sz w:val="22"/>
          <w:szCs w:val="22"/>
        </w:rPr>
      </w:pPr>
      <w:r w:rsidRPr="009623BC">
        <w:rPr>
          <w:rFonts w:ascii="Tahoma" w:hAnsi="Tahoma" w:cs="B Nazanin" w:hint="cs"/>
          <w:sz w:val="22"/>
          <w:szCs w:val="22"/>
          <w:rtl/>
        </w:rPr>
        <w:t>اطلاعات مورد نیاز در سند حسابداری :</w:t>
      </w:r>
    </w:p>
    <w:p w:rsidR="006D61FB" w:rsidRPr="009623BC" w:rsidRDefault="006D61FB" w:rsidP="006D61FB">
      <w:pPr>
        <w:bidi/>
        <w:spacing w:line="240" w:lineRule="auto"/>
        <w:rPr>
          <w:rFonts w:ascii="Tahoma" w:hAnsi="Tahoma" w:cs="B Nazanin"/>
          <w:sz w:val="22"/>
          <w:szCs w:val="22"/>
          <w:rtl/>
          <w:lang w:bidi="fa-IR"/>
        </w:rPr>
      </w:pPr>
      <w:r w:rsidRPr="009623BC">
        <w:rPr>
          <w:rFonts w:ascii="Tahoma" w:hAnsi="Tahoma" w:cs="B Nazanin" w:hint="cs"/>
          <w:sz w:val="22"/>
          <w:szCs w:val="22"/>
          <w:rtl/>
          <w:lang w:bidi="fa-IR"/>
        </w:rPr>
        <w:t xml:space="preserve">هر نوع سیستمی سند یک سریال مشخص خود را دارد . مثلا الگو از شماره 1 شروع شده پیش نویس از 1 </w:t>
      </w:r>
    </w:p>
    <w:p w:rsidR="006D61FB" w:rsidRPr="009623BC" w:rsidRDefault="006D61FB" w:rsidP="006D61FB">
      <w:pPr>
        <w:bidi/>
        <w:spacing w:line="240" w:lineRule="auto"/>
        <w:rPr>
          <w:rFonts w:ascii="Tahoma" w:hAnsi="Tahoma" w:cs="B Nazanin"/>
          <w:sz w:val="22"/>
          <w:szCs w:val="22"/>
          <w:rtl/>
          <w:lang w:bidi="fa-IR"/>
        </w:rPr>
      </w:pPr>
      <w:r w:rsidRPr="009623BC">
        <w:rPr>
          <w:rFonts w:ascii="Tahoma" w:hAnsi="Tahoma" w:cs="B Nazanin" w:hint="cs"/>
          <w:sz w:val="22"/>
          <w:szCs w:val="22"/>
          <w:rtl/>
          <w:lang w:bidi="fa-IR"/>
        </w:rPr>
        <w:t>از منو وارد سند حسابداری میشویم فقط سند با تایپ سیستمی سند حسابداری مشاهده میشود .</w:t>
      </w:r>
    </w:p>
    <w:p w:rsidR="006D61FB" w:rsidRPr="009623BC" w:rsidRDefault="006D61FB" w:rsidP="006D61FB">
      <w:pPr>
        <w:bidi/>
        <w:spacing w:line="240" w:lineRule="auto"/>
        <w:rPr>
          <w:rFonts w:ascii="Tahoma" w:hAnsi="Tahoma" w:cs="B Nazanin"/>
          <w:sz w:val="22"/>
          <w:szCs w:val="22"/>
          <w:rtl/>
          <w:lang w:bidi="fa-IR"/>
        </w:rPr>
      </w:pPr>
      <w:r w:rsidRPr="009623BC">
        <w:rPr>
          <w:rFonts w:ascii="Tahoma" w:hAnsi="Tahoma" w:cs="B Nazanin" w:hint="cs"/>
          <w:sz w:val="22"/>
          <w:szCs w:val="22"/>
          <w:rtl/>
          <w:lang w:bidi="fa-IR"/>
        </w:rPr>
        <w:t xml:space="preserve">در منو حسابداری _عملیات اسناد_ </w:t>
      </w:r>
    </w:p>
    <w:p w:rsidR="006D61FB" w:rsidRPr="009623BC" w:rsidRDefault="006D61FB" w:rsidP="006D61FB">
      <w:pPr>
        <w:bidi/>
        <w:spacing w:line="240" w:lineRule="auto"/>
        <w:ind w:left="1440" w:firstLine="720"/>
        <w:rPr>
          <w:rFonts w:ascii="Tahoma" w:hAnsi="Tahoma" w:cs="B Nazanin"/>
          <w:sz w:val="22"/>
          <w:szCs w:val="22"/>
          <w:rtl/>
          <w:lang w:bidi="fa-IR"/>
        </w:rPr>
      </w:pPr>
      <w:r w:rsidRPr="009623BC">
        <w:rPr>
          <w:rFonts w:ascii="Tahoma" w:hAnsi="Tahoma" w:cs="B Nazanin" w:hint="cs"/>
          <w:sz w:val="22"/>
          <w:szCs w:val="22"/>
          <w:rtl/>
          <w:lang w:bidi="fa-IR"/>
        </w:rPr>
        <w:t>سند جدید ( سند حسابداری خالی و جدید )</w:t>
      </w:r>
      <w:r w:rsidRPr="009623BC">
        <w:rPr>
          <w:rFonts w:ascii="Tahoma" w:hAnsi="Tahoma" w:cs="B Nazanin"/>
          <w:sz w:val="22"/>
          <w:szCs w:val="22"/>
          <w:lang w:bidi="fa-IR"/>
        </w:rPr>
        <w:t xml:space="preserve">  </w:t>
      </w:r>
      <w:r w:rsidRPr="009623BC">
        <w:rPr>
          <w:rFonts w:ascii="Tahoma" w:hAnsi="Tahoma" w:cs="B Nazanin" w:hint="cs"/>
          <w:sz w:val="22"/>
          <w:szCs w:val="22"/>
          <w:rtl/>
          <w:lang w:bidi="fa-IR"/>
        </w:rPr>
        <w:t xml:space="preserve"> با شماره و تاریخ پیشنهاد داده شده </w:t>
      </w:r>
    </w:p>
    <w:p w:rsidR="006D61FB" w:rsidRPr="009623BC" w:rsidRDefault="006D61FB" w:rsidP="006D61FB">
      <w:pPr>
        <w:bidi/>
        <w:spacing w:line="240" w:lineRule="auto"/>
        <w:ind w:left="2160"/>
        <w:rPr>
          <w:rFonts w:ascii="Tahoma" w:hAnsi="Tahoma" w:cs="B Nazanin"/>
          <w:sz w:val="22"/>
          <w:szCs w:val="22"/>
          <w:rtl/>
          <w:lang w:bidi="fa-IR"/>
        </w:rPr>
      </w:pPr>
      <w:r w:rsidRPr="009623BC">
        <w:rPr>
          <w:rFonts w:ascii="Tahoma" w:hAnsi="Tahoma" w:cs="B Nazanin" w:hint="cs"/>
          <w:sz w:val="22"/>
          <w:szCs w:val="22"/>
          <w:rtl/>
          <w:lang w:bidi="fa-IR"/>
        </w:rPr>
        <w:t>آخرین سند ( آخرین سند حسابداری موجود با توجه به دسترسیها)</w:t>
      </w:r>
    </w:p>
    <w:p w:rsidR="006D61FB" w:rsidRPr="009623BC" w:rsidRDefault="006D61FB" w:rsidP="006D61FB">
      <w:pPr>
        <w:bidi/>
        <w:spacing w:line="240" w:lineRule="auto"/>
        <w:ind w:left="1440" w:firstLine="720"/>
        <w:rPr>
          <w:rFonts w:ascii="Tahoma" w:hAnsi="Tahoma" w:cs="B Nazanin"/>
          <w:sz w:val="22"/>
          <w:szCs w:val="22"/>
          <w:rtl/>
          <w:lang w:bidi="fa-IR"/>
        </w:rPr>
      </w:pPr>
      <w:r w:rsidRPr="009623BC">
        <w:rPr>
          <w:rFonts w:ascii="Tahoma" w:hAnsi="Tahoma" w:cs="B Nazanin" w:hint="cs"/>
          <w:sz w:val="22"/>
          <w:szCs w:val="22"/>
          <w:rtl/>
          <w:lang w:bidi="fa-IR"/>
        </w:rPr>
        <w:t xml:space="preserve"> سند شماره ( از کاربر شماره سوال شود و با توجه به شماره وارد شده در صورت وجود دسترسی سند همان شماره نمایش داده شود )</w:t>
      </w:r>
    </w:p>
    <w:p w:rsidR="006D61FB" w:rsidRPr="009623BC" w:rsidRDefault="006D61FB" w:rsidP="006D61FB">
      <w:pPr>
        <w:bidi/>
        <w:spacing w:line="240" w:lineRule="auto"/>
        <w:ind w:left="1440" w:firstLine="720"/>
        <w:rPr>
          <w:rFonts w:ascii="Tahoma" w:hAnsi="Tahoma" w:cs="B Nazanin"/>
          <w:sz w:val="22"/>
          <w:szCs w:val="22"/>
          <w:rtl/>
          <w:lang w:bidi="fa-IR"/>
        </w:rPr>
      </w:pPr>
      <w:r w:rsidRPr="009623BC">
        <w:rPr>
          <w:rFonts w:ascii="Tahoma" w:hAnsi="Tahoma" w:cs="B Nazanin" w:hint="cs"/>
          <w:sz w:val="22"/>
          <w:szCs w:val="22"/>
          <w:rtl/>
          <w:lang w:bidi="fa-IR"/>
        </w:rPr>
        <w:t>-------------------------------------------------------------------------------</w:t>
      </w:r>
    </w:p>
    <w:p w:rsidR="006D61FB" w:rsidRPr="009623BC" w:rsidRDefault="006D61FB" w:rsidP="006D61FB">
      <w:pPr>
        <w:bidi/>
        <w:spacing w:line="240" w:lineRule="auto"/>
        <w:ind w:left="1440" w:firstLine="720"/>
        <w:rPr>
          <w:rFonts w:ascii="Tahoma" w:hAnsi="Tahoma" w:cs="B Nazanin"/>
          <w:sz w:val="22"/>
          <w:szCs w:val="22"/>
          <w:rtl/>
          <w:lang w:bidi="fa-IR"/>
        </w:rPr>
      </w:pPr>
      <w:r w:rsidRPr="009623BC">
        <w:rPr>
          <w:rFonts w:ascii="Tahoma" w:hAnsi="Tahoma" w:cs="B Nazanin"/>
          <w:sz w:val="22"/>
          <w:szCs w:val="22"/>
          <w:rtl/>
          <w:lang w:bidi="fa-IR"/>
        </w:rPr>
        <w:t>سند مفهومی ...</w:t>
      </w:r>
    </w:p>
    <w:p w:rsidR="006D61FB" w:rsidRPr="009623BC" w:rsidRDefault="006D61FB" w:rsidP="006D61FB">
      <w:pPr>
        <w:bidi/>
        <w:spacing w:line="240" w:lineRule="auto"/>
        <w:ind w:left="1440" w:firstLine="720"/>
        <w:rPr>
          <w:rFonts w:ascii="Tahoma" w:hAnsi="Tahoma" w:cs="B Nazanin"/>
          <w:sz w:val="22"/>
          <w:szCs w:val="22"/>
          <w:lang w:bidi="fa-IR"/>
        </w:rPr>
      </w:pPr>
      <w:r w:rsidRPr="009623BC">
        <w:rPr>
          <w:rFonts w:ascii="Tahoma" w:hAnsi="Tahoma" w:cs="B Nazanin"/>
          <w:sz w:val="22"/>
          <w:szCs w:val="22"/>
          <w:lang w:bidi="fa-IR"/>
        </w:rPr>
        <w:t>`</w:t>
      </w:r>
      <w:r w:rsidRPr="009623BC">
        <w:rPr>
          <w:rFonts w:ascii="Tahoma" w:hAnsi="Tahoma" w:cs="B Nazanin"/>
          <w:sz w:val="22"/>
          <w:szCs w:val="22"/>
          <w:lang w:bidi="fa-IR"/>
        </w:rPr>
        <w:tab/>
      </w:r>
      <w:r w:rsidRPr="009623BC">
        <w:rPr>
          <w:rFonts w:ascii="Tahoma" w:hAnsi="Tahoma" w:cs="B Nazanin" w:hint="cs"/>
          <w:sz w:val="22"/>
          <w:szCs w:val="22"/>
          <w:rtl/>
          <w:lang w:bidi="fa-IR"/>
        </w:rPr>
        <w:t xml:space="preserve">الگوی سند </w:t>
      </w:r>
    </w:p>
    <w:p w:rsidR="006D61FB" w:rsidRPr="009623BC" w:rsidRDefault="006D61FB" w:rsidP="006D61FB">
      <w:pPr>
        <w:bidi/>
        <w:spacing w:line="240" w:lineRule="auto"/>
        <w:ind w:left="1440" w:firstLine="720"/>
        <w:rPr>
          <w:rFonts w:ascii="Tahoma" w:hAnsi="Tahoma" w:cs="B Nazanin"/>
          <w:sz w:val="22"/>
          <w:szCs w:val="22"/>
          <w:rtl/>
          <w:lang w:bidi="fa-IR"/>
        </w:rPr>
      </w:pPr>
      <w:r w:rsidRPr="009623BC">
        <w:rPr>
          <w:rFonts w:ascii="Tahoma" w:hAnsi="Tahoma" w:cs="B Nazanin"/>
          <w:sz w:val="22"/>
          <w:szCs w:val="22"/>
          <w:lang w:bidi="fa-IR"/>
        </w:rPr>
        <w:lastRenderedPageBreak/>
        <w:tab/>
      </w:r>
      <w:r w:rsidRPr="009623BC">
        <w:rPr>
          <w:rFonts w:ascii="Tahoma" w:hAnsi="Tahoma" w:cs="B Nazanin" w:hint="cs"/>
          <w:sz w:val="22"/>
          <w:szCs w:val="22"/>
          <w:rtl/>
          <w:lang w:bidi="fa-IR"/>
        </w:rPr>
        <w:t xml:space="preserve">سند پیش نویس </w:t>
      </w:r>
    </w:p>
    <w:p w:rsidR="006D61FB" w:rsidRPr="009623BC" w:rsidRDefault="006D61FB" w:rsidP="006D61FB">
      <w:pPr>
        <w:bidi/>
        <w:spacing w:line="240" w:lineRule="auto"/>
        <w:ind w:left="1440" w:firstLine="720"/>
        <w:rPr>
          <w:rFonts w:ascii="Tahoma" w:hAnsi="Tahoma" w:cs="B Nazanin"/>
          <w:sz w:val="22"/>
          <w:szCs w:val="22"/>
          <w:rtl/>
          <w:lang w:bidi="fa-IR"/>
        </w:rPr>
      </w:pPr>
      <w:r w:rsidRPr="009623BC">
        <w:rPr>
          <w:rFonts w:ascii="Tahoma" w:hAnsi="Tahoma" w:cs="B Nazanin"/>
          <w:sz w:val="22"/>
          <w:szCs w:val="22"/>
          <w:rtl/>
          <w:lang w:bidi="fa-IR"/>
        </w:rPr>
        <w:tab/>
      </w:r>
      <w:r w:rsidRPr="009623BC">
        <w:rPr>
          <w:rFonts w:ascii="Tahoma" w:hAnsi="Tahoma" w:cs="B Nazanin" w:hint="cs"/>
          <w:sz w:val="22"/>
          <w:szCs w:val="22"/>
          <w:rtl/>
          <w:lang w:bidi="fa-IR"/>
        </w:rPr>
        <w:t xml:space="preserve">سند بودجه </w:t>
      </w:r>
    </w:p>
    <w:p w:rsidR="006D61FB" w:rsidRPr="009623BC" w:rsidRDefault="006D61FB" w:rsidP="006D61FB">
      <w:pPr>
        <w:bidi/>
        <w:spacing w:line="240" w:lineRule="auto"/>
        <w:rPr>
          <w:rFonts w:ascii="Tahoma" w:hAnsi="Tahoma" w:cs="B Nazanin"/>
          <w:sz w:val="22"/>
          <w:szCs w:val="22"/>
          <w:rtl/>
          <w:lang w:bidi="fa-IR"/>
        </w:rPr>
      </w:pPr>
      <w:r w:rsidRPr="009623BC">
        <w:rPr>
          <w:rFonts w:ascii="Tahoma" w:hAnsi="Tahoma" w:cs="B Nazanin"/>
          <w:sz w:val="22"/>
          <w:szCs w:val="22"/>
          <w:rtl/>
          <w:lang w:bidi="fa-IR"/>
        </w:rPr>
        <w:tab/>
      </w:r>
      <w:r w:rsidRPr="009623BC">
        <w:rPr>
          <w:rFonts w:ascii="Tahoma" w:hAnsi="Tahoma" w:cs="B Nazanin"/>
          <w:sz w:val="22"/>
          <w:szCs w:val="22"/>
          <w:rtl/>
          <w:lang w:bidi="fa-IR"/>
        </w:rPr>
        <w:tab/>
      </w:r>
      <w:r w:rsidRPr="009623BC">
        <w:rPr>
          <w:rFonts w:ascii="Tahoma" w:hAnsi="Tahoma" w:cs="B Nazanin"/>
          <w:sz w:val="22"/>
          <w:szCs w:val="22"/>
          <w:rtl/>
          <w:lang w:bidi="fa-IR"/>
        </w:rPr>
        <w:tab/>
      </w:r>
      <w:r w:rsidRPr="009623BC">
        <w:rPr>
          <w:rFonts w:ascii="Tahoma" w:hAnsi="Tahoma" w:cs="B Nazanin" w:hint="cs"/>
          <w:sz w:val="22"/>
          <w:szCs w:val="22"/>
          <w:rtl/>
          <w:lang w:bidi="fa-IR"/>
        </w:rPr>
        <w:t>---------------------------------------------------------------------------------</w:t>
      </w:r>
    </w:p>
    <w:p w:rsidR="006D61FB" w:rsidRPr="009623BC" w:rsidRDefault="006D61FB" w:rsidP="006D61FB">
      <w:pPr>
        <w:bidi/>
        <w:spacing w:line="240" w:lineRule="auto"/>
        <w:rPr>
          <w:rFonts w:ascii="Tahoma" w:hAnsi="Tahoma" w:cs="B Nazanin"/>
          <w:sz w:val="22"/>
          <w:szCs w:val="22"/>
          <w:rtl/>
          <w:lang w:bidi="fa-IR"/>
        </w:rPr>
      </w:pPr>
      <w:r w:rsidRPr="009623BC">
        <w:rPr>
          <w:rFonts w:ascii="Tahoma" w:hAnsi="Tahoma" w:cs="B Nazanin"/>
          <w:sz w:val="22"/>
          <w:szCs w:val="22"/>
          <w:rtl/>
          <w:lang w:bidi="fa-IR"/>
        </w:rPr>
        <w:tab/>
      </w:r>
      <w:r w:rsidRPr="009623BC">
        <w:rPr>
          <w:rFonts w:ascii="Tahoma" w:hAnsi="Tahoma" w:cs="B Nazanin"/>
          <w:sz w:val="22"/>
          <w:szCs w:val="22"/>
          <w:rtl/>
          <w:lang w:bidi="fa-IR"/>
        </w:rPr>
        <w:tab/>
      </w:r>
      <w:r w:rsidRPr="009623BC">
        <w:rPr>
          <w:rFonts w:ascii="Tahoma" w:hAnsi="Tahoma" w:cs="B Nazanin"/>
          <w:sz w:val="22"/>
          <w:szCs w:val="22"/>
          <w:rtl/>
          <w:lang w:bidi="fa-IR"/>
        </w:rPr>
        <w:tab/>
      </w:r>
      <w:r w:rsidRPr="009623BC">
        <w:rPr>
          <w:rFonts w:ascii="Tahoma" w:hAnsi="Tahoma" w:cs="B Nazanin" w:hint="cs"/>
          <w:sz w:val="22"/>
          <w:szCs w:val="22"/>
          <w:rtl/>
          <w:lang w:bidi="fa-IR"/>
        </w:rPr>
        <w:t>مدیریت اسناد حسابداری ( فرم فعلی موجود در وب  لیست کلیه اسناد در این فرم وجود دارد و امکان ایجاد سند جدید                  نیز وجود دارد)</w:t>
      </w:r>
    </w:p>
    <w:p w:rsidR="006D61FB" w:rsidRPr="009623BC" w:rsidRDefault="006D61FB" w:rsidP="006D61FB">
      <w:pPr>
        <w:bidi/>
        <w:spacing w:line="240" w:lineRule="auto"/>
        <w:rPr>
          <w:rFonts w:ascii="Tahoma" w:hAnsi="Tahoma" w:cs="B Nazanin"/>
          <w:sz w:val="22"/>
          <w:szCs w:val="22"/>
          <w:rtl/>
          <w:lang w:bidi="fa-IR"/>
        </w:rPr>
      </w:pPr>
      <w:r w:rsidRPr="009623BC">
        <w:rPr>
          <w:rFonts w:ascii="Tahoma" w:hAnsi="Tahoma" w:cs="B Nazanin"/>
          <w:sz w:val="22"/>
          <w:szCs w:val="22"/>
          <w:rtl/>
          <w:lang w:bidi="fa-IR"/>
        </w:rPr>
        <w:tab/>
      </w:r>
      <w:r w:rsidRPr="009623BC">
        <w:rPr>
          <w:rFonts w:ascii="Tahoma" w:hAnsi="Tahoma" w:cs="B Nazanin"/>
          <w:sz w:val="22"/>
          <w:szCs w:val="22"/>
          <w:rtl/>
          <w:lang w:bidi="fa-IR"/>
        </w:rPr>
        <w:tab/>
      </w:r>
      <w:r w:rsidRPr="009623BC">
        <w:rPr>
          <w:rFonts w:ascii="Tahoma" w:hAnsi="Tahoma" w:cs="B Nazanin"/>
          <w:sz w:val="22"/>
          <w:szCs w:val="22"/>
          <w:rtl/>
          <w:lang w:bidi="fa-IR"/>
        </w:rPr>
        <w:tab/>
      </w:r>
      <w:r w:rsidRPr="009623BC">
        <w:rPr>
          <w:rFonts w:ascii="Tahoma" w:hAnsi="Tahoma" w:cs="B Nazanin" w:hint="cs"/>
          <w:sz w:val="22"/>
          <w:szCs w:val="22"/>
          <w:rtl/>
          <w:lang w:bidi="fa-IR"/>
        </w:rPr>
        <w:t xml:space="preserve">ثبت و برگشت گروهی اسناد ( تحلیل این مورد بعدا ارسال خواهد شد) </w:t>
      </w:r>
    </w:p>
    <w:p w:rsidR="006D61FB" w:rsidRPr="009623BC" w:rsidRDefault="006D61FB" w:rsidP="006D61FB">
      <w:pPr>
        <w:bidi/>
        <w:spacing w:line="240" w:lineRule="auto"/>
        <w:rPr>
          <w:rFonts w:ascii="Tahoma" w:hAnsi="Tahoma" w:cs="B Nazanin"/>
          <w:sz w:val="22"/>
          <w:szCs w:val="22"/>
          <w:rtl/>
          <w:lang w:bidi="fa-IR"/>
        </w:rPr>
      </w:pPr>
    </w:p>
    <w:p w:rsidR="006D61FB" w:rsidRPr="009623BC" w:rsidRDefault="006D61FB" w:rsidP="006D61FB">
      <w:pPr>
        <w:pStyle w:val="Heading1"/>
        <w:bidi/>
        <w:rPr>
          <w:rFonts w:cs="B Nazanin"/>
          <w:sz w:val="22"/>
          <w:szCs w:val="22"/>
          <w:rtl/>
          <w:lang w:bidi="fa-IR"/>
        </w:rPr>
      </w:pPr>
      <w:bookmarkStart w:id="15" w:name="_Toc16953756"/>
      <w:r w:rsidRPr="009623BC">
        <w:rPr>
          <w:rFonts w:cs="B Nazanin" w:hint="cs"/>
          <w:sz w:val="22"/>
          <w:szCs w:val="22"/>
          <w:rtl/>
        </w:rPr>
        <w:t>طراحی جدول دیتابیس</w:t>
      </w:r>
      <w:bookmarkEnd w:id="15"/>
      <w:r w:rsidRPr="009623BC">
        <w:rPr>
          <w:rFonts w:cs="B Nazanin" w:hint="cs"/>
          <w:sz w:val="22"/>
          <w:szCs w:val="22"/>
          <w:rtl/>
        </w:rPr>
        <w:t xml:space="preserve"> </w:t>
      </w:r>
    </w:p>
    <w:p w:rsidR="006D61FB" w:rsidRPr="009623BC" w:rsidRDefault="006D61FB" w:rsidP="006D61FB">
      <w:pPr>
        <w:bidi/>
        <w:rPr>
          <w:rFonts w:cs="B Nazanin"/>
          <w:sz w:val="22"/>
          <w:szCs w:val="22"/>
          <w:lang w:bidi="fa-IR"/>
        </w:rPr>
      </w:pPr>
      <w:r w:rsidRPr="009623BC">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87"/>
        <w:gridCol w:w="1623"/>
      </w:tblGrid>
      <w:tr w:rsidR="006D61FB" w:rsidRPr="009623BC" w:rsidTr="009E1C36">
        <w:tc>
          <w:tcPr>
            <w:tcW w:w="3657" w:type="dxa"/>
          </w:tcPr>
          <w:p w:rsidR="006D61FB" w:rsidRPr="009623BC" w:rsidRDefault="006D61FB" w:rsidP="009E1C36">
            <w:pPr>
              <w:pStyle w:val="Normal4FarsiText"/>
              <w:bidi/>
              <w:jc w:val="center"/>
              <w:rPr>
                <w:sz w:val="22"/>
              </w:rPr>
            </w:pPr>
            <w:r w:rsidRPr="009623BC">
              <w:rPr>
                <w:sz w:val="22"/>
                <w:rtl/>
              </w:rPr>
              <w:t>شرح</w:t>
            </w:r>
          </w:p>
        </w:tc>
        <w:tc>
          <w:tcPr>
            <w:tcW w:w="2356" w:type="dxa"/>
          </w:tcPr>
          <w:p w:rsidR="006D61FB" w:rsidRPr="009623BC" w:rsidRDefault="006D61FB" w:rsidP="009E1C36">
            <w:pPr>
              <w:pStyle w:val="Normal4FarsiText"/>
              <w:bidi/>
              <w:jc w:val="center"/>
              <w:rPr>
                <w:sz w:val="22"/>
              </w:rPr>
            </w:pPr>
            <w:r w:rsidRPr="009623BC">
              <w:rPr>
                <w:sz w:val="22"/>
                <w:rtl/>
              </w:rPr>
              <w:t>عنوان</w:t>
            </w:r>
          </w:p>
        </w:tc>
        <w:tc>
          <w:tcPr>
            <w:tcW w:w="963" w:type="dxa"/>
          </w:tcPr>
          <w:p w:rsidR="006D61FB" w:rsidRPr="009623BC" w:rsidRDefault="006D61FB" w:rsidP="009E1C36">
            <w:pPr>
              <w:pStyle w:val="Normal4FarsiText"/>
              <w:bidi/>
              <w:jc w:val="center"/>
              <w:rPr>
                <w:sz w:val="22"/>
              </w:rPr>
            </w:pPr>
            <w:r w:rsidRPr="009623BC">
              <w:rPr>
                <w:rFonts w:hint="cs"/>
                <w:sz w:val="22"/>
                <w:rtl/>
              </w:rPr>
              <w:t xml:space="preserve">نوع </w:t>
            </w:r>
          </w:p>
        </w:tc>
        <w:tc>
          <w:tcPr>
            <w:tcW w:w="1220" w:type="dxa"/>
          </w:tcPr>
          <w:p w:rsidR="006D61FB" w:rsidRPr="009623BC" w:rsidRDefault="006D61FB" w:rsidP="009E1C36">
            <w:pPr>
              <w:pStyle w:val="Normal4FarsiText"/>
              <w:bidi/>
              <w:jc w:val="center"/>
              <w:rPr>
                <w:sz w:val="22"/>
              </w:rPr>
            </w:pPr>
            <w:r w:rsidRPr="009623BC">
              <w:rPr>
                <w:sz w:val="22"/>
                <w:rtl/>
              </w:rPr>
              <w:t>نام فیلد</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شناسه</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rPr>
            </w:pPr>
            <w:r w:rsidRPr="009623BC">
              <w:rPr>
                <w:sz w:val="22"/>
                <w:rtl/>
              </w:rPr>
              <w:t>دوره مالی</w:t>
            </w:r>
          </w:p>
        </w:tc>
        <w:tc>
          <w:tcPr>
            <w:tcW w:w="963" w:type="dxa"/>
          </w:tcPr>
          <w:p w:rsidR="006D61FB" w:rsidRPr="009623BC" w:rsidRDefault="006D61FB" w:rsidP="009E1C36">
            <w:pPr>
              <w:pStyle w:val="Normal4FarsiText"/>
              <w:bidi/>
              <w:jc w:val="center"/>
              <w:rPr>
                <w:sz w:val="22"/>
                <w:rtl/>
              </w:rPr>
            </w:pPr>
            <w:r w:rsidRPr="009623BC">
              <w:rPr>
                <w:sz w:val="22"/>
              </w:rPr>
              <w:t>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FiscalperiodID</w:t>
            </w:r>
          </w:p>
        </w:tc>
      </w:tr>
      <w:tr w:rsidR="006D61FB" w:rsidRPr="009623BC" w:rsidTr="009E1C36">
        <w:trPr>
          <w:trHeight w:val="554"/>
        </w:trPr>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شعبه</w:t>
            </w:r>
          </w:p>
        </w:tc>
        <w:tc>
          <w:tcPr>
            <w:tcW w:w="963" w:type="dxa"/>
          </w:tcPr>
          <w:p w:rsidR="006D61FB" w:rsidRPr="009623BC" w:rsidRDefault="006D61FB" w:rsidP="009E1C36">
            <w:pPr>
              <w:pStyle w:val="Normal4FarsiText"/>
              <w:bidi/>
              <w:jc w:val="center"/>
              <w:rPr>
                <w:sz w:val="22"/>
                <w:rtl/>
              </w:rPr>
            </w:pPr>
            <w:r w:rsidRPr="009623BC">
              <w:rPr>
                <w:sz w:val="22"/>
              </w:rPr>
              <w:t>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BranchID</w:t>
            </w:r>
          </w:p>
        </w:tc>
      </w:tr>
      <w:tr w:rsidR="006D61FB" w:rsidRPr="009623BC" w:rsidTr="009E1C36">
        <w:tc>
          <w:tcPr>
            <w:tcW w:w="3657" w:type="dxa"/>
          </w:tcPr>
          <w:p w:rsidR="006D61FB" w:rsidRPr="009623BC" w:rsidRDefault="006D61FB" w:rsidP="009E1C36">
            <w:pPr>
              <w:pStyle w:val="Normal4FarsiText"/>
              <w:bidi/>
              <w:jc w:val="center"/>
              <w:rPr>
                <w:color w:val="FF0000"/>
                <w:sz w:val="22"/>
              </w:rPr>
            </w:pPr>
            <w:r w:rsidRPr="009623BC">
              <w:rPr>
                <w:rFonts w:hint="cs"/>
                <w:sz w:val="22"/>
                <w:rtl/>
              </w:rPr>
              <w:t xml:space="preserve">پیشنهاد شماره بر اساس </w:t>
            </w:r>
            <w:r w:rsidRPr="009623BC">
              <w:rPr>
                <w:color w:val="FF0000"/>
                <w:sz w:val="22"/>
              </w:rPr>
              <w:t xml:space="preserve">Type </w:t>
            </w:r>
            <w:r w:rsidRPr="009623BC">
              <w:rPr>
                <w:rFonts w:hint="cs"/>
                <w:color w:val="FF0000"/>
                <w:sz w:val="22"/>
                <w:rtl/>
              </w:rPr>
              <w:t xml:space="preserve">2 و </w:t>
            </w:r>
            <w:r w:rsidRPr="009623BC">
              <w:rPr>
                <w:color w:val="FF0000"/>
                <w:sz w:val="22"/>
              </w:rPr>
              <w:t>FiscalperiodID</w:t>
            </w:r>
          </w:p>
        </w:tc>
        <w:tc>
          <w:tcPr>
            <w:tcW w:w="2356" w:type="dxa"/>
          </w:tcPr>
          <w:p w:rsidR="006D61FB" w:rsidRPr="009623BC" w:rsidRDefault="006D61FB" w:rsidP="009E1C36">
            <w:pPr>
              <w:pStyle w:val="Normal4FarsiText"/>
              <w:bidi/>
              <w:jc w:val="center"/>
              <w:rPr>
                <w:sz w:val="22"/>
              </w:rPr>
            </w:pPr>
            <w:r w:rsidRPr="009623BC">
              <w:rPr>
                <w:sz w:val="22"/>
                <w:rtl/>
              </w:rPr>
              <w:t>شماره</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No</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شماره عطف</w:t>
            </w:r>
          </w:p>
        </w:tc>
        <w:tc>
          <w:tcPr>
            <w:tcW w:w="963" w:type="dxa"/>
          </w:tcPr>
          <w:p w:rsidR="006D61FB" w:rsidRPr="009623BC" w:rsidRDefault="006D61FB" w:rsidP="009E1C36">
            <w:pPr>
              <w:pStyle w:val="Normal4FarsiText"/>
              <w:bidi/>
              <w:rPr>
                <w:sz w:val="22"/>
              </w:rPr>
            </w:pPr>
            <w:r w:rsidRPr="009623BC">
              <w:rPr>
                <w:sz w:val="22"/>
              </w:rPr>
              <w:t>Varchar</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RefNo1</w:t>
            </w:r>
          </w:p>
        </w:tc>
      </w:tr>
      <w:tr w:rsidR="006D61FB" w:rsidRPr="009623BC" w:rsidTr="009E1C36">
        <w:tc>
          <w:tcPr>
            <w:tcW w:w="3657" w:type="dxa"/>
          </w:tcPr>
          <w:p w:rsidR="006D61FB" w:rsidRPr="009623BC" w:rsidRDefault="006D61FB" w:rsidP="009E1C36">
            <w:pPr>
              <w:pStyle w:val="Normal4FarsiText"/>
              <w:bidi/>
              <w:rPr>
                <w:sz w:val="22"/>
                <w:rtl/>
                <w:lang w:bidi="fa-IR"/>
              </w:rPr>
            </w:pPr>
            <w:r w:rsidRPr="009623BC">
              <w:rPr>
                <w:rFonts w:hint="cs"/>
                <w:sz w:val="22"/>
                <w:rtl/>
                <w:lang w:bidi="fa-IR"/>
              </w:rPr>
              <w:t xml:space="preserve">شماره سند در هر تاریخ . </w:t>
            </w:r>
          </w:p>
          <w:p w:rsidR="006D61FB" w:rsidRPr="009623BC" w:rsidRDefault="006D61FB" w:rsidP="009E1C36">
            <w:pPr>
              <w:pStyle w:val="Normal4FarsiText"/>
              <w:bidi/>
              <w:rPr>
                <w:sz w:val="22"/>
                <w:rtl/>
                <w:lang w:bidi="fa-IR"/>
              </w:rPr>
            </w:pPr>
            <w:r w:rsidRPr="009623BC">
              <w:rPr>
                <w:rFonts w:hint="cs"/>
                <w:sz w:val="22"/>
                <w:rtl/>
                <w:lang w:bidi="fa-IR"/>
              </w:rPr>
              <w:t xml:space="preserve"> این شماره در هر تاریخ نمیتواند تکراری باشد. </w:t>
            </w:r>
          </w:p>
          <w:p w:rsidR="006D61FB" w:rsidRPr="009623BC" w:rsidRDefault="006D61FB" w:rsidP="009E1C36">
            <w:pPr>
              <w:pStyle w:val="Normal4FarsiText"/>
              <w:bidi/>
              <w:rPr>
                <w:sz w:val="22"/>
                <w:rtl/>
                <w:lang w:bidi="fa-IR"/>
              </w:rPr>
            </w:pPr>
            <w:r w:rsidRPr="009623BC">
              <w:rPr>
                <w:rFonts w:hint="cs"/>
                <w:sz w:val="22"/>
                <w:rtl/>
                <w:lang w:bidi="fa-IR"/>
              </w:rPr>
              <w:t>نحوه پیشنهاد آن بزرگترین شماره سند در هر تاریخ با توجه به نوع سند +1 میباشد.</w:t>
            </w:r>
          </w:p>
          <w:p w:rsidR="006D61FB" w:rsidRPr="009623BC" w:rsidRDefault="006D61FB" w:rsidP="009E1C36">
            <w:pPr>
              <w:pStyle w:val="Normal4FarsiText"/>
              <w:bidi/>
              <w:rPr>
                <w:sz w:val="22"/>
                <w:rtl/>
                <w:lang w:bidi="fa-IR"/>
              </w:rPr>
            </w:pPr>
            <w:r w:rsidRPr="009623BC">
              <w:rPr>
                <w:rFonts w:hint="cs"/>
                <w:sz w:val="22"/>
                <w:rtl/>
                <w:lang w:bidi="fa-IR"/>
              </w:rPr>
              <w:t xml:space="preserve">اجباری نیست. </w:t>
            </w:r>
            <w:r w:rsidRPr="009623BC">
              <w:rPr>
                <w:sz w:val="22"/>
                <w:rtl/>
                <w:lang w:bidi="fa-IR"/>
              </w:rPr>
              <w:br/>
            </w: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شماره روزانه</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20" w:type="dxa"/>
          </w:tcPr>
          <w:p w:rsidR="006D61FB" w:rsidRPr="009623BC" w:rsidRDefault="006D61FB" w:rsidP="009E1C36">
            <w:pPr>
              <w:pStyle w:val="Normal4LatinText"/>
              <w:jc w:val="center"/>
              <w:rPr>
                <w:rFonts w:cs="B Nazanin"/>
                <w:sz w:val="22"/>
              </w:rPr>
            </w:pPr>
            <w:r w:rsidRPr="009623BC">
              <w:rPr>
                <w:rFonts w:cs="B Nazanin" w:hint="cs"/>
                <w:sz w:val="22"/>
                <w:rtl/>
              </w:rPr>
              <w:t xml:space="preserve"> </w:t>
            </w:r>
            <w:r w:rsidRPr="009623BC">
              <w:rPr>
                <w:rFonts w:cs="B Nazanin"/>
                <w:sz w:val="22"/>
              </w:rPr>
              <w:t>DailyNo</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رفرنس</w:t>
            </w:r>
          </w:p>
        </w:tc>
        <w:tc>
          <w:tcPr>
            <w:tcW w:w="963" w:type="dxa"/>
          </w:tcPr>
          <w:p w:rsidR="006D61FB" w:rsidRPr="009623BC" w:rsidRDefault="006D61FB" w:rsidP="009E1C36">
            <w:pPr>
              <w:pStyle w:val="Normal4FarsiText"/>
              <w:bidi/>
              <w:jc w:val="center"/>
              <w:rPr>
                <w:sz w:val="22"/>
                <w:rtl/>
                <w:lang w:bidi="fa-IR"/>
              </w:rPr>
            </w:pPr>
            <w:r w:rsidRPr="009623BC">
              <w:rPr>
                <w:sz w:val="22"/>
              </w:rPr>
              <w:t>varchar</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RefNo2</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rPr>
            </w:pPr>
            <w:r w:rsidRPr="009623BC">
              <w:rPr>
                <w:sz w:val="22"/>
                <w:rtl/>
              </w:rPr>
              <w:t>تاریخ سند</w:t>
            </w:r>
          </w:p>
        </w:tc>
        <w:tc>
          <w:tcPr>
            <w:tcW w:w="963" w:type="dxa"/>
          </w:tcPr>
          <w:p w:rsidR="006D61FB" w:rsidRPr="009623BC" w:rsidRDefault="006D61FB" w:rsidP="009E1C36">
            <w:pPr>
              <w:pStyle w:val="Normal4FarsiText"/>
              <w:bidi/>
              <w:jc w:val="center"/>
              <w:rPr>
                <w:sz w:val="22"/>
              </w:rPr>
            </w:pPr>
            <w:r w:rsidRPr="009623BC">
              <w:rPr>
                <w:sz w:val="22"/>
              </w:rPr>
              <w:t>Date time</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Date</w:t>
            </w:r>
          </w:p>
        </w:tc>
      </w:tr>
      <w:tr w:rsidR="006D61FB" w:rsidRPr="009623BC" w:rsidTr="009E1C36">
        <w:tc>
          <w:tcPr>
            <w:tcW w:w="3657" w:type="dxa"/>
          </w:tcPr>
          <w:p w:rsidR="006D61FB" w:rsidRPr="009623BC" w:rsidRDefault="006D61FB" w:rsidP="006D61FB">
            <w:pPr>
              <w:pStyle w:val="Normal4FarsiText"/>
              <w:bidi/>
              <w:jc w:val="center"/>
              <w:rPr>
                <w:sz w:val="22"/>
              </w:rPr>
            </w:pPr>
            <w:r w:rsidRPr="009623BC">
              <w:rPr>
                <w:sz w:val="22"/>
                <w:rtl/>
              </w:rPr>
              <w:t xml:space="preserve">0 = </w:t>
            </w:r>
            <w:r w:rsidRPr="009623BC">
              <w:rPr>
                <w:rFonts w:hint="cs"/>
                <w:sz w:val="22"/>
                <w:rtl/>
                <w:lang w:bidi="fa-IR"/>
              </w:rPr>
              <w:t xml:space="preserve">ثبت نشده </w:t>
            </w:r>
            <w:r w:rsidRPr="009623BC">
              <w:rPr>
                <w:sz w:val="22"/>
                <w:rtl/>
              </w:rPr>
              <w:t>1 = ثبت شده</w:t>
            </w:r>
            <w:r w:rsidRPr="009623BC">
              <w:rPr>
                <w:rFonts w:hint="cs"/>
                <w:sz w:val="22"/>
                <w:rtl/>
              </w:rPr>
              <w:t xml:space="preserve"> </w:t>
            </w:r>
            <w:r w:rsidRPr="009623BC">
              <w:rPr>
                <w:sz w:val="22"/>
                <w:rtl/>
              </w:rPr>
              <w:t>2 = ثبت قطعی</w:t>
            </w:r>
          </w:p>
        </w:tc>
        <w:tc>
          <w:tcPr>
            <w:tcW w:w="2356" w:type="dxa"/>
          </w:tcPr>
          <w:p w:rsidR="006D61FB" w:rsidRPr="009623BC" w:rsidRDefault="006D61FB" w:rsidP="009E1C36">
            <w:pPr>
              <w:pStyle w:val="Normal4FarsiText"/>
              <w:bidi/>
              <w:jc w:val="center"/>
              <w:rPr>
                <w:sz w:val="22"/>
              </w:rPr>
            </w:pPr>
            <w:r w:rsidRPr="009623BC">
              <w:rPr>
                <w:rFonts w:hint="cs"/>
                <w:sz w:val="22"/>
                <w:rtl/>
              </w:rPr>
              <w:t xml:space="preserve">وضعیت </w:t>
            </w:r>
            <w:r w:rsidRPr="009623BC">
              <w:rPr>
                <w:sz w:val="22"/>
                <w:rtl/>
              </w:rPr>
              <w:t>ثبت</w:t>
            </w:r>
          </w:p>
        </w:tc>
        <w:tc>
          <w:tcPr>
            <w:tcW w:w="963" w:type="dxa"/>
          </w:tcPr>
          <w:p w:rsidR="006D61FB" w:rsidRPr="009623BC" w:rsidRDefault="006D61FB" w:rsidP="009E1C36">
            <w:pPr>
              <w:pStyle w:val="Normal4FarsiText"/>
              <w:bidi/>
              <w:jc w:val="center"/>
              <w:rPr>
                <w:sz w:val="22"/>
              </w:rPr>
            </w:pPr>
            <w:r w:rsidRPr="009623BC">
              <w:rPr>
                <w:sz w:val="22"/>
              </w:rPr>
              <w:t>small 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Status</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تراز</w:t>
            </w:r>
          </w:p>
        </w:tc>
        <w:tc>
          <w:tcPr>
            <w:tcW w:w="963" w:type="dxa"/>
          </w:tcPr>
          <w:p w:rsidR="006D61FB" w:rsidRPr="009623BC" w:rsidRDefault="006D61FB" w:rsidP="009E1C36">
            <w:pPr>
              <w:pStyle w:val="Normal4FarsiText"/>
              <w:bidi/>
              <w:jc w:val="center"/>
              <w:rPr>
                <w:sz w:val="22"/>
              </w:rPr>
            </w:pPr>
            <w:r w:rsidRPr="009623BC">
              <w:rPr>
                <w:sz w:val="22"/>
              </w:rPr>
              <w:t>small 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Balanced</w:t>
            </w:r>
          </w:p>
        </w:tc>
      </w:tr>
      <w:tr w:rsidR="006D61FB" w:rsidRPr="009623BC" w:rsidTr="009E1C36">
        <w:trPr>
          <w:trHeight w:val="696"/>
        </w:trPr>
        <w:tc>
          <w:tcPr>
            <w:tcW w:w="3657" w:type="dxa"/>
          </w:tcPr>
          <w:p w:rsidR="006D61FB" w:rsidRPr="009623BC" w:rsidRDefault="006D61FB" w:rsidP="009E1C36">
            <w:pPr>
              <w:pStyle w:val="Normal4FarsiText"/>
              <w:bidi/>
              <w:jc w:val="center"/>
              <w:rPr>
                <w:sz w:val="22"/>
                <w:rtl/>
              </w:rPr>
            </w:pPr>
          </w:p>
          <w:p w:rsidR="006D61FB" w:rsidRPr="009623BC" w:rsidRDefault="006D61FB" w:rsidP="006D61FB">
            <w:pPr>
              <w:pStyle w:val="Normal4FarsiText"/>
              <w:numPr>
                <w:ilvl w:val="0"/>
                <w:numId w:val="35"/>
              </w:numPr>
              <w:bidi/>
              <w:jc w:val="center"/>
              <w:rPr>
                <w:sz w:val="22"/>
                <w:rtl/>
                <w:lang w:bidi="fa-IR"/>
              </w:rPr>
            </w:pPr>
            <w:r w:rsidRPr="009623BC">
              <w:rPr>
                <w:rFonts w:hint="cs"/>
                <w:sz w:val="22"/>
                <w:rtl/>
              </w:rPr>
              <w:t>(</w:t>
            </w:r>
            <w:r w:rsidRPr="009623BC">
              <w:rPr>
                <w:rFonts w:hint="cs"/>
                <w:sz w:val="22"/>
                <w:rtl/>
                <w:lang w:bidi="fa-IR"/>
              </w:rPr>
              <w:t>سند عادی)</w:t>
            </w:r>
            <w:r w:rsidRPr="009623BC">
              <w:rPr>
                <w:sz w:val="22"/>
                <w:lang w:bidi="fa-IR"/>
              </w:rPr>
              <w:t>_</w:t>
            </w:r>
            <w:r w:rsidRPr="009623BC">
              <w:rPr>
                <w:rFonts w:hint="cs"/>
                <w:sz w:val="22"/>
                <w:rtl/>
              </w:rPr>
              <w:t xml:space="preserve"> 2</w:t>
            </w:r>
            <w:r w:rsidRPr="009623BC">
              <w:rPr>
                <w:sz w:val="22"/>
                <w:rtl/>
              </w:rPr>
              <w:t xml:space="preserve"> (افتتاحیه)</w:t>
            </w:r>
            <w:r w:rsidRPr="009623BC">
              <w:rPr>
                <w:sz w:val="22"/>
              </w:rPr>
              <w:t>_</w:t>
            </w:r>
            <w:r w:rsidRPr="009623BC">
              <w:rPr>
                <w:rFonts w:hint="cs"/>
                <w:sz w:val="22"/>
                <w:rtl/>
              </w:rPr>
              <w:t xml:space="preserve"> 3</w:t>
            </w:r>
            <w:r w:rsidRPr="009623BC">
              <w:rPr>
                <w:sz w:val="22"/>
                <w:rtl/>
              </w:rPr>
              <w:t xml:space="preserve"> (اختتامیه)</w:t>
            </w:r>
            <w:r w:rsidRPr="009623BC">
              <w:rPr>
                <w:sz w:val="22"/>
              </w:rPr>
              <w:t>_</w:t>
            </w:r>
            <w:r w:rsidRPr="009623BC">
              <w:rPr>
                <w:rFonts w:hint="cs"/>
                <w:sz w:val="22"/>
                <w:rtl/>
              </w:rPr>
              <w:t xml:space="preserve"> 4</w:t>
            </w:r>
            <w:r w:rsidRPr="009623BC">
              <w:rPr>
                <w:sz w:val="22"/>
                <w:rtl/>
              </w:rPr>
              <w:t xml:space="preserve"> (بستن حسابهای موقت)</w:t>
            </w:r>
            <w:r w:rsidRPr="009623BC">
              <w:rPr>
                <w:rFonts w:hint="cs"/>
                <w:sz w:val="22"/>
                <w:rtl/>
                <w:lang w:bidi="fa-IR"/>
              </w:rPr>
              <w:t xml:space="preserve"> و....</w:t>
            </w:r>
          </w:p>
          <w:p w:rsidR="006D61FB" w:rsidRPr="009623BC" w:rsidRDefault="006D61FB" w:rsidP="009E1C36">
            <w:pPr>
              <w:pStyle w:val="Normal4FarsiText"/>
              <w:bidi/>
              <w:ind w:left="720"/>
              <w:rPr>
                <w:sz w:val="22"/>
                <w:lang w:bidi="fa-IR"/>
              </w:rPr>
            </w:pPr>
            <w:r w:rsidRPr="009623BC">
              <w:rPr>
                <w:rFonts w:hint="cs"/>
                <w:sz w:val="22"/>
                <w:rtl/>
                <w:lang w:bidi="fa-IR"/>
              </w:rPr>
              <w:t xml:space="preserve">اجباریست و حتما باید یک مورد انتخاب شود. ر کننده </w:t>
            </w:r>
          </w:p>
        </w:tc>
        <w:tc>
          <w:tcPr>
            <w:tcW w:w="2356" w:type="dxa"/>
          </w:tcPr>
          <w:p w:rsidR="006D61FB" w:rsidRPr="009623BC" w:rsidRDefault="006D61FB" w:rsidP="009E1C36">
            <w:pPr>
              <w:pStyle w:val="Normal4FarsiText"/>
              <w:bidi/>
              <w:jc w:val="center"/>
              <w:rPr>
                <w:sz w:val="22"/>
              </w:rPr>
            </w:pPr>
            <w:r w:rsidRPr="009623BC">
              <w:rPr>
                <w:sz w:val="22"/>
                <w:rtl/>
              </w:rPr>
              <w:t>نوع (سیستمی)</w:t>
            </w:r>
          </w:p>
        </w:tc>
        <w:tc>
          <w:tcPr>
            <w:tcW w:w="963" w:type="dxa"/>
          </w:tcPr>
          <w:p w:rsidR="006D61FB" w:rsidRPr="009623BC" w:rsidRDefault="006D61FB" w:rsidP="009E1C36">
            <w:pPr>
              <w:pStyle w:val="Normal4FarsiText"/>
              <w:bidi/>
              <w:jc w:val="center"/>
              <w:rPr>
                <w:sz w:val="22"/>
              </w:rPr>
            </w:pPr>
            <w:r w:rsidRPr="009623BC">
              <w:rPr>
                <w:sz w:val="22"/>
              </w:rPr>
              <w:t>small 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Type</w:t>
            </w:r>
          </w:p>
        </w:tc>
      </w:tr>
      <w:tr w:rsidR="006D61FB" w:rsidRPr="009623BC" w:rsidTr="009E1C36">
        <w:tc>
          <w:tcPr>
            <w:tcW w:w="3657" w:type="dxa"/>
          </w:tcPr>
          <w:p w:rsidR="006D61FB" w:rsidRPr="009623BC" w:rsidRDefault="006D61FB" w:rsidP="009E1C36">
            <w:pPr>
              <w:pStyle w:val="Normal4FarsiText"/>
              <w:bidi/>
              <w:jc w:val="center"/>
              <w:rPr>
                <w:sz w:val="22"/>
                <w:rtl/>
              </w:rPr>
            </w:pPr>
            <w:r w:rsidRPr="009623BC">
              <w:rPr>
                <w:rFonts w:hint="cs"/>
                <w:sz w:val="22"/>
                <w:rtl/>
              </w:rPr>
              <w:t>0 (سند حسابداری)</w:t>
            </w:r>
            <w:r w:rsidRPr="009623BC">
              <w:rPr>
                <w:sz w:val="22"/>
              </w:rPr>
              <w:t xml:space="preserve">_ </w:t>
            </w:r>
            <w:r w:rsidRPr="009623BC">
              <w:rPr>
                <w:rFonts w:hint="cs"/>
                <w:sz w:val="22"/>
                <w:rtl/>
              </w:rPr>
              <w:t>1(سند پیش نویس)</w:t>
            </w:r>
            <w:r w:rsidRPr="009623BC">
              <w:rPr>
                <w:sz w:val="22"/>
              </w:rPr>
              <w:t>2 _</w:t>
            </w:r>
            <w:r w:rsidRPr="009623BC">
              <w:rPr>
                <w:rFonts w:hint="cs"/>
                <w:sz w:val="22"/>
                <w:rtl/>
              </w:rPr>
              <w:t>( سند بودجه )</w:t>
            </w:r>
            <w:r w:rsidRPr="009623BC">
              <w:rPr>
                <w:sz w:val="22"/>
              </w:rPr>
              <w:t xml:space="preserve">_ </w:t>
            </w:r>
            <w:r w:rsidRPr="009623BC">
              <w:rPr>
                <w:rFonts w:hint="cs"/>
                <w:sz w:val="22"/>
                <w:rtl/>
              </w:rPr>
              <w:t xml:space="preserve">3(الگوی سند) </w:t>
            </w:r>
          </w:p>
        </w:tc>
        <w:tc>
          <w:tcPr>
            <w:tcW w:w="2356" w:type="dxa"/>
          </w:tcPr>
          <w:p w:rsidR="006D61FB" w:rsidRPr="009623BC" w:rsidRDefault="006D61FB" w:rsidP="009E1C36">
            <w:pPr>
              <w:pStyle w:val="Normal4FarsiText"/>
              <w:bidi/>
              <w:jc w:val="center"/>
              <w:rPr>
                <w:sz w:val="22"/>
                <w:rtl/>
                <w:lang w:bidi="fa-IR"/>
              </w:rPr>
            </w:pPr>
            <w:r w:rsidRPr="009623BC">
              <w:rPr>
                <w:sz w:val="22"/>
                <w:rtl/>
                <w:lang w:bidi="fa-IR"/>
              </w:rPr>
              <w:t>نوع (مفهومی)</w:t>
            </w:r>
            <w:r w:rsidRPr="009623BC">
              <w:rPr>
                <w:rFonts w:hint="cs"/>
                <w:sz w:val="22"/>
                <w:rtl/>
                <w:lang w:bidi="fa-IR"/>
              </w:rPr>
              <w:t xml:space="preserve"> </w:t>
            </w:r>
          </w:p>
        </w:tc>
        <w:tc>
          <w:tcPr>
            <w:tcW w:w="963" w:type="dxa"/>
          </w:tcPr>
          <w:p w:rsidR="006D61FB" w:rsidRPr="009623BC" w:rsidRDefault="006D61FB" w:rsidP="009E1C36">
            <w:pPr>
              <w:pStyle w:val="Normal4FarsiText"/>
              <w:bidi/>
              <w:jc w:val="center"/>
              <w:rPr>
                <w:sz w:val="22"/>
              </w:rPr>
            </w:pPr>
            <w:r w:rsidRPr="009623BC">
              <w:rPr>
                <w:sz w:val="22"/>
              </w:rPr>
              <w:t>small 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SubjectType</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شرح سند</w:t>
            </w:r>
          </w:p>
        </w:tc>
        <w:tc>
          <w:tcPr>
            <w:tcW w:w="963" w:type="dxa"/>
          </w:tcPr>
          <w:p w:rsidR="006D61FB" w:rsidRPr="009623BC" w:rsidRDefault="006D61FB" w:rsidP="009E1C36">
            <w:pPr>
              <w:pStyle w:val="Normal4FarsiText"/>
              <w:bidi/>
              <w:jc w:val="center"/>
              <w:rPr>
                <w:sz w:val="22"/>
              </w:rPr>
            </w:pPr>
            <w:r w:rsidRPr="009623BC">
              <w:rPr>
                <w:sz w:val="22"/>
              </w:rPr>
              <w:t>varchar</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Description</w:t>
            </w:r>
          </w:p>
        </w:tc>
      </w:tr>
      <w:tr w:rsidR="006D61FB" w:rsidRPr="009623BC" w:rsidTr="009E1C36">
        <w:tc>
          <w:tcPr>
            <w:tcW w:w="3657" w:type="dxa"/>
          </w:tcPr>
          <w:p w:rsidR="006D61FB" w:rsidRPr="009623BC" w:rsidRDefault="006D61FB" w:rsidP="009E1C36">
            <w:pPr>
              <w:pStyle w:val="Normal4FarsiText"/>
              <w:bidi/>
              <w:jc w:val="center"/>
              <w:rPr>
                <w:sz w:val="22"/>
              </w:rPr>
            </w:pPr>
            <w:r w:rsidRPr="009623BC">
              <w:rPr>
                <w:rFonts w:hint="cs"/>
                <w:sz w:val="22"/>
                <w:rtl/>
              </w:rPr>
              <w:t>به ازای هر بار ثبت سند یه شماره به نسخه اضافه میشود.</w:t>
            </w:r>
          </w:p>
        </w:tc>
        <w:tc>
          <w:tcPr>
            <w:tcW w:w="2356" w:type="dxa"/>
          </w:tcPr>
          <w:p w:rsidR="006D61FB" w:rsidRPr="009623BC" w:rsidRDefault="006D61FB" w:rsidP="009E1C36">
            <w:pPr>
              <w:pStyle w:val="Normal4FarsiText"/>
              <w:bidi/>
              <w:jc w:val="center"/>
              <w:rPr>
                <w:sz w:val="22"/>
              </w:rPr>
            </w:pPr>
            <w:r w:rsidRPr="009623BC">
              <w:rPr>
                <w:sz w:val="22"/>
                <w:rtl/>
              </w:rPr>
              <w:t>نسخه</w:t>
            </w:r>
          </w:p>
        </w:tc>
        <w:tc>
          <w:tcPr>
            <w:tcW w:w="963" w:type="dxa"/>
          </w:tcPr>
          <w:p w:rsidR="006D61FB" w:rsidRPr="009623BC" w:rsidRDefault="006D61FB" w:rsidP="009E1C36">
            <w:pPr>
              <w:pStyle w:val="Normal4FarsiText"/>
              <w:bidi/>
              <w:jc w:val="center"/>
              <w:rPr>
                <w:sz w:val="22"/>
              </w:rPr>
            </w:pPr>
            <w:r w:rsidRPr="009623BC">
              <w:rPr>
                <w:sz w:val="22"/>
              </w:rPr>
              <w:t>small 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SabtCount</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rPr>
                <w:sz w:val="22"/>
                <w:rtl/>
                <w:lang w:bidi="fa-IR"/>
              </w:rPr>
            </w:pPr>
            <w:r w:rsidRPr="009623BC">
              <w:rPr>
                <w:rFonts w:hint="cs"/>
                <w:sz w:val="22"/>
                <w:rtl/>
                <w:lang w:bidi="fa-IR"/>
              </w:rPr>
              <w:t>نام آخرین تغییر دهنده سند</w:t>
            </w:r>
          </w:p>
        </w:tc>
        <w:tc>
          <w:tcPr>
            <w:tcW w:w="963" w:type="dxa"/>
          </w:tcPr>
          <w:p w:rsidR="006D61FB" w:rsidRPr="009623BC" w:rsidRDefault="006D61FB" w:rsidP="009E1C36">
            <w:pPr>
              <w:pStyle w:val="Normal4FarsiText"/>
              <w:bidi/>
              <w:jc w:val="center"/>
              <w:rPr>
                <w:sz w:val="22"/>
              </w:rPr>
            </w:pPr>
            <w:r w:rsidRPr="009623BC">
              <w:rPr>
                <w:sz w:val="22"/>
              </w:rPr>
              <w:t>varchar</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modifiedBy</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rPr>
            </w:pPr>
            <w:r w:rsidRPr="009623BC">
              <w:rPr>
                <w:rFonts w:hint="cs"/>
                <w:sz w:val="22"/>
                <w:rtl/>
              </w:rPr>
              <w:t>تاریخ آخرین تغییر سند</w:t>
            </w:r>
          </w:p>
        </w:tc>
        <w:tc>
          <w:tcPr>
            <w:tcW w:w="963" w:type="dxa"/>
          </w:tcPr>
          <w:p w:rsidR="006D61FB" w:rsidRPr="009623BC" w:rsidRDefault="006D61FB" w:rsidP="009E1C36">
            <w:pPr>
              <w:pStyle w:val="Normal4FarsiText"/>
              <w:bidi/>
              <w:jc w:val="center"/>
              <w:rPr>
                <w:sz w:val="22"/>
              </w:rPr>
            </w:pPr>
            <w:r w:rsidRPr="009623BC">
              <w:rPr>
                <w:sz w:val="22"/>
              </w:rPr>
              <w:t>Date time</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modifiedDate</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کاربر</w:t>
            </w:r>
            <w:r w:rsidRPr="009623BC">
              <w:rPr>
                <w:rFonts w:hint="cs"/>
                <w:sz w:val="22"/>
                <w:rtl/>
              </w:rPr>
              <w:t xml:space="preserve"> صادر کننده</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User 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نام کاربر</w:t>
            </w:r>
            <w:r w:rsidRPr="009623BC">
              <w:rPr>
                <w:rFonts w:hint="cs"/>
                <w:sz w:val="22"/>
                <w:rtl/>
              </w:rPr>
              <w:t xml:space="preserve"> صادر کننده</w:t>
            </w:r>
          </w:p>
        </w:tc>
        <w:tc>
          <w:tcPr>
            <w:tcW w:w="963" w:type="dxa"/>
          </w:tcPr>
          <w:p w:rsidR="006D61FB" w:rsidRPr="009623BC" w:rsidRDefault="006D61FB" w:rsidP="009E1C36">
            <w:pPr>
              <w:pStyle w:val="Normal4FarsiText"/>
              <w:bidi/>
              <w:jc w:val="center"/>
              <w:rPr>
                <w:sz w:val="22"/>
              </w:rPr>
            </w:pPr>
            <w:r w:rsidRPr="009623BC">
              <w:rPr>
                <w:sz w:val="22"/>
              </w:rPr>
              <w:t>varchar</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User Name</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تایید کننده</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Verifier 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rFonts w:hint="cs"/>
                <w:sz w:val="22"/>
                <w:rtl/>
              </w:rPr>
              <w:t xml:space="preserve">نام </w:t>
            </w:r>
            <w:r w:rsidRPr="009623BC">
              <w:rPr>
                <w:sz w:val="22"/>
                <w:rtl/>
              </w:rPr>
              <w:t>تایید کننده</w:t>
            </w:r>
          </w:p>
        </w:tc>
        <w:tc>
          <w:tcPr>
            <w:tcW w:w="963" w:type="dxa"/>
          </w:tcPr>
          <w:p w:rsidR="006D61FB" w:rsidRPr="009623BC" w:rsidRDefault="006D61FB" w:rsidP="009E1C36">
            <w:pPr>
              <w:pStyle w:val="Normal4FarsiText"/>
              <w:bidi/>
              <w:jc w:val="center"/>
              <w:rPr>
                <w:sz w:val="22"/>
              </w:rPr>
            </w:pPr>
            <w:r w:rsidRPr="009623BC">
              <w:rPr>
                <w:sz w:val="22"/>
              </w:rPr>
              <w:t>varchar</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Verifier Name</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تصویب کننده</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Approver 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rFonts w:hint="cs"/>
                <w:sz w:val="22"/>
                <w:rtl/>
              </w:rPr>
              <w:t xml:space="preserve">نام </w:t>
            </w:r>
            <w:r w:rsidRPr="009623BC">
              <w:rPr>
                <w:sz w:val="22"/>
                <w:rtl/>
              </w:rPr>
              <w:t>تصویب کننده</w:t>
            </w:r>
          </w:p>
        </w:tc>
        <w:tc>
          <w:tcPr>
            <w:tcW w:w="963" w:type="dxa"/>
          </w:tcPr>
          <w:p w:rsidR="006D61FB" w:rsidRPr="009623BC" w:rsidRDefault="006D61FB" w:rsidP="009E1C36">
            <w:pPr>
              <w:pStyle w:val="Normal4FarsiText"/>
              <w:bidi/>
              <w:jc w:val="center"/>
              <w:rPr>
                <w:sz w:val="22"/>
              </w:rPr>
            </w:pPr>
            <w:r w:rsidRPr="009623BC">
              <w:rPr>
                <w:sz w:val="22"/>
              </w:rPr>
              <w:t>varchar</w:t>
            </w:r>
          </w:p>
        </w:tc>
        <w:tc>
          <w:tcPr>
            <w:tcW w:w="1220" w:type="dxa"/>
          </w:tcPr>
          <w:p w:rsidR="006D61FB" w:rsidRPr="009623BC" w:rsidRDefault="006D61FB" w:rsidP="009E1C36">
            <w:pPr>
              <w:pStyle w:val="Normal4LatinText"/>
              <w:jc w:val="center"/>
              <w:rPr>
                <w:rFonts w:cs="B Nazanin"/>
                <w:sz w:val="22"/>
              </w:rPr>
            </w:pPr>
            <w:r w:rsidRPr="009623BC">
              <w:rPr>
                <w:rFonts w:cs="B Nazanin"/>
                <w:sz w:val="22"/>
              </w:rPr>
              <w:t>Approver Name</w:t>
            </w:r>
          </w:p>
        </w:tc>
      </w:tr>
    </w:tbl>
    <w:p w:rsidR="006D61FB" w:rsidRPr="009623BC" w:rsidRDefault="006D61FB" w:rsidP="006D61FB">
      <w:pPr>
        <w:rPr>
          <w:rFonts w:cs="B Nazanin"/>
          <w:sz w:val="22"/>
          <w:szCs w:val="22"/>
        </w:rPr>
      </w:pPr>
    </w:p>
    <w:p w:rsidR="006D61FB" w:rsidRPr="009623BC" w:rsidRDefault="006D61FB" w:rsidP="006D61FB">
      <w:pPr>
        <w:bidi/>
        <w:ind w:left="360"/>
        <w:rPr>
          <w:rFonts w:ascii="Tahoma" w:hAnsi="Tahoma" w:cs="B Nazanin"/>
          <w:color w:val="000000"/>
          <w:sz w:val="22"/>
          <w:szCs w:val="22"/>
          <w:shd w:val="clear" w:color="auto" w:fill="FFFFFF"/>
          <w:rtl/>
        </w:rPr>
      </w:pPr>
      <w:r w:rsidRPr="009623BC">
        <w:rPr>
          <w:rFonts w:ascii="Tahoma" w:hAnsi="Tahoma" w:cs="B Nazanin" w:hint="cs"/>
          <w:color w:val="000000"/>
          <w:sz w:val="22"/>
          <w:szCs w:val="22"/>
          <w:shd w:val="clear" w:color="auto" w:fill="FFFFFF"/>
          <w:rtl/>
        </w:rPr>
        <w:t>توضیح تکمیلی برای نگهداری نام در سند :</w:t>
      </w:r>
    </w:p>
    <w:p w:rsidR="006D61FB" w:rsidRPr="009623BC" w:rsidRDefault="006D61FB" w:rsidP="006D61FB">
      <w:pPr>
        <w:bidi/>
        <w:ind w:left="360"/>
        <w:rPr>
          <w:rFonts w:ascii="Tahoma" w:hAnsi="Tahoma" w:cs="B Nazanin"/>
          <w:color w:val="000000"/>
          <w:sz w:val="22"/>
          <w:szCs w:val="22"/>
          <w:shd w:val="clear" w:color="auto" w:fill="FFFFFF"/>
          <w:rtl/>
        </w:rPr>
      </w:pPr>
      <w:r w:rsidRPr="009623BC">
        <w:rPr>
          <w:rFonts w:ascii="Tahoma" w:hAnsi="Tahoma" w:cs="B Nazanin"/>
          <w:color w:val="000000"/>
          <w:sz w:val="22"/>
          <w:szCs w:val="22"/>
          <w:shd w:val="clear" w:color="auto" w:fill="FFFFFF"/>
          <w:rtl/>
        </w:rPr>
        <w:lastRenderedPageBreak/>
        <w:t>در مورد نگهداری نام کاربران در فرم سند، علت اصلی این بود که جدول کاربران در پایگاه داده‌ای جدای از دیتابیس مالی نگهداری می‌شد و با جابجایی پایگاه داده شرکت، ممکن بود اسامی صادرکننده و تایید کننده سند از دست برود یا به</w:t>
      </w:r>
      <w:r w:rsidRPr="009623BC">
        <w:rPr>
          <w:rFonts w:ascii="Tahoma" w:hAnsi="Tahoma" w:cs="B Nazanin"/>
          <w:color w:val="000000"/>
          <w:sz w:val="22"/>
          <w:szCs w:val="22"/>
          <w:shd w:val="clear" w:color="auto" w:fill="FFFFFF"/>
        </w:rPr>
        <w:t xml:space="preserve"> id </w:t>
      </w:r>
      <w:r w:rsidRPr="009623BC">
        <w:rPr>
          <w:rFonts w:ascii="Tahoma" w:hAnsi="Tahoma" w:cs="B Nazanin"/>
          <w:color w:val="000000"/>
          <w:sz w:val="22"/>
          <w:szCs w:val="22"/>
          <w:shd w:val="clear" w:color="auto" w:fill="FFFFFF"/>
          <w:rtl/>
        </w:rPr>
        <w:t>کاربر دیگری وصل شود</w:t>
      </w:r>
      <w:r w:rsidRPr="009623BC">
        <w:rPr>
          <w:rFonts w:ascii="Tahoma" w:hAnsi="Tahoma" w:cs="B Nazanin"/>
          <w:color w:val="000000"/>
          <w:sz w:val="22"/>
          <w:szCs w:val="22"/>
          <w:shd w:val="clear" w:color="auto" w:fill="FFFFFF"/>
        </w:rPr>
        <w:t>.</w:t>
      </w:r>
      <w:r w:rsidRPr="009623BC">
        <w:rPr>
          <w:rFonts w:ascii="Tahoma" w:hAnsi="Tahoma" w:cs="B Nazanin"/>
          <w:color w:val="000000"/>
          <w:sz w:val="22"/>
          <w:szCs w:val="22"/>
        </w:rPr>
        <w:br/>
      </w:r>
      <w:r w:rsidRPr="009623BC">
        <w:rPr>
          <w:rFonts w:ascii="Tahoma" w:hAnsi="Tahoma" w:cs="B Nazanin"/>
          <w:color w:val="000000"/>
          <w:sz w:val="22"/>
          <w:szCs w:val="22"/>
          <w:shd w:val="clear" w:color="auto" w:fill="FFFFFF"/>
          <w:rtl/>
        </w:rPr>
        <w:t>اگر در سیستم جدید، جدول کاربران همواره درون دیتابیس شرکت باشد، دیگر نیاز جدی به این کار نخواهیم داشت، هر چند در مواقع ایمپورت و اکسپورت اطلاعات باز هم ممکن است با مشکلاتی برخورد کنیم</w:t>
      </w:r>
      <w:r w:rsidRPr="009623BC">
        <w:rPr>
          <w:rFonts w:ascii="Tahoma" w:hAnsi="Tahoma" w:cs="B Nazanin"/>
          <w:color w:val="000000"/>
          <w:sz w:val="22"/>
          <w:szCs w:val="22"/>
          <w:shd w:val="clear" w:color="auto" w:fill="FFFFFF"/>
        </w:rPr>
        <w:t>.</w:t>
      </w:r>
    </w:p>
    <w:p w:rsidR="006D61FB" w:rsidRPr="009623BC" w:rsidRDefault="006D61FB" w:rsidP="006D61FB">
      <w:pPr>
        <w:bidi/>
        <w:ind w:left="360"/>
        <w:rPr>
          <w:rFonts w:ascii="Cambria" w:hAnsi="Cambria" w:cs="B Nazanin"/>
          <w:sz w:val="22"/>
          <w:szCs w:val="22"/>
          <w:rtl/>
          <w:lang w:bidi="fa-IR"/>
        </w:rPr>
      </w:pPr>
    </w:p>
    <w:p w:rsidR="006D61FB" w:rsidRPr="009623BC" w:rsidRDefault="006D61FB" w:rsidP="006D61FB">
      <w:pPr>
        <w:bidi/>
        <w:ind w:left="360"/>
        <w:rPr>
          <w:rFonts w:ascii="Cambria" w:hAnsi="Cambria" w:cs="B Nazanin"/>
          <w:sz w:val="22"/>
          <w:szCs w:val="22"/>
          <w:rtl/>
          <w:lang w:bidi="fa-IR"/>
        </w:rPr>
      </w:pPr>
      <w:r w:rsidRPr="009623BC">
        <w:rPr>
          <w:rFonts w:ascii="Cambria" w:hAnsi="Cambria" w:cs="B Nazanin"/>
          <w:sz w:val="22"/>
          <w:szCs w:val="22"/>
          <w:rtl/>
          <w:lang w:bidi="fa-IR"/>
        </w:rPr>
        <w:t>سند مفهومی</w:t>
      </w:r>
    </w:p>
    <w:p w:rsidR="006D61FB" w:rsidRPr="009623BC" w:rsidRDefault="006D61FB" w:rsidP="006D61FB">
      <w:pPr>
        <w:bidi/>
        <w:ind w:left="360"/>
        <w:rPr>
          <w:rFonts w:ascii="Cambria" w:hAnsi="Cambria" w:cs="B Nazanin"/>
          <w:sz w:val="22"/>
          <w:szCs w:val="22"/>
          <w:rtl/>
          <w:lang w:bidi="fa-IR"/>
        </w:rPr>
      </w:pPr>
      <w:r w:rsidRPr="009623BC">
        <w:rPr>
          <w:rFonts w:ascii="Cambria" w:hAnsi="Cambria" w:cs="B Nazanin"/>
          <w:sz w:val="22"/>
          <w:szCs w:val="22"/>
          <w:rtl/>
          <w:lang w:bidi="fa-IR"/>
        </w:rPr>
        <w:t>سندی است که در دفاتر، ترازها و گزارشهای عادی حسابداری تاثیر نمی‌گذارد و فقط ارزش گزارشگیری دارد، مانند سند بودجه، سند پیش‌نویس، سند الگو و ... . کاربر در آینده امکان تعریف انواع جدید از اسناد مفهومی را خواهد داشت. با انتخاب آیتم سند مفهومی از منوی برنامه، نخست انواع سند مفهومی تعریف شده (سیستمی یا تعریف‌شده توسط کاربر) را به کاربر نمایش می‌دهیم تا نوع مورد نظرش را انتخاب کند و سپس فرم سند مرتبط با آن مفهوم را باز می‌کنیم. پیشنهاد شماره برای هر نوع سند مفهومی به صورت جداگانه انجام میشود(با شروع از عدد ۱).</w:t>
      </w:r>
    </w:p>
    <w:p w:rsidR="006D61FB" w:rsidRPr="009623BC" w:rsidRDefault="006D61FB" w:rsidP="006D61FB">
      <w:pPr>
        <w:bidi/>
        <w:ind w:left="360"/>
        <w:rPr>
          <w:rFonts w:ascii="Cambria" w:hAnsi="Cambria" w:cs="B Nazanin"/>
          <w:sz w:val="22"/>
          <w:szCs w:val="22"/>
          <w:rtl/>
          <w:lang w:bidi="fa-IR"/>
        </w:rPr>
      </w:pPr>
      <w:r w:rsidRPr="009623BC">
        <w:rPr>
          <w:rFonts w:ascii="Cambria" w:hAnsi="Cambria" w:cs="B Nazanin" w:hint="cs"/>
          <w:sz w:val="22"/>
          <w:szCs w:val="22"/>
          <w:rtl/>
          <w:lang w:bidi="fa-IR"/>
        </w:rPr>
        <w:t xml:space="preserve">توضیحات سند پیش نویس : سندیست که اصولا به صورت موقت ایجاد میشود و امکان تبدیل شدن به سند حسابداری را دارد. اما باید سند های پیش نویسی که به سند حسابداری تبدیل شده از پیش نویس های تبدیل نشده قابل تشخیص باشد. همچنین امکان دارد چندین سند پیش </w:t>
      </w:r>
      <w:r w:rsidRPr="009623BC">
        <w:rPr>
          <w:rFonts w:ascii="Cambria" w:hAnsi="Cambria" w:cs="B Nazanin"/>
          <w:sz w:val="22"/>
          <w:szCs w:val="22"/>
          <w:rtl/>
          <w:lang w:bidi="fa-IR"/>
        </w:rPr>
        <w:t>نویس</w:t>
      </w:r>
      <w:r w:rsidRPr="009623BC">
        <w:rPr>
          <w:rFonts w:ascii="Cambria" w:hAnsi="Cambria" w:cs="B Nazanin" w:hint="cs"/>
          <w:sz w:val="22"/>
          <w:szCs w:val="22"/>
          <w:rtl/>
          <w:lang w:bidi="fa-IR"/>
        </w:rPr>
        <w:t xml:space="preserve"> به یک سند حسابداری انتقال داده شود.  وضعیت های ثبت و تایید همانند سند حسابداری</w:t>
      </w:r>
      <w:r w:rsidRPr="009623BC">
        <w:rPr>
          <w:rFonts w:ascii="Cambria" w:hAnsi="Cambria" w:cs="B Nazanin"/>
          <w:sz w:val="22"/>
          <w:szCs w:val="22"/>
          <w:rtl/>
          <w:lang w:bidi="fa-IR"/>
        </w:rPr>
        <w:t xml:space="preserve"> عادی</w:t>
      </w:r>
      <w:r w:rsidRPr="009623BC">
        <w:rPr>
          <w:rFonts w:ascii="Cambria" w:hAnsi="Cambria" w:cs="B Nazanin" w:hint="cs"/>
          <w:sz w:val="22"/>
          <w:szCs w:val="22"/>
          <w:rtl/>
          <w:lang w:bidi="fa-IR"/>
        </w:rPr>
        <w:t xml:space="preserve"> میباشد</w:t>
      </w:r>
      <w:r w:rsidRPr="009623BC">
        <w:rPr>
          <w:rFonts w:ascii="Cambria" w:hAnsi="Cambria" w:cs="B Nazanin"/>
          <w:sz w:val="22"/>
          <w:szCs w:val="22"/>
          <w:rtl/>
          <w:lang w:bidi="fa-IR"/>
        </w:rPr>
        <w:t>(البته ثبت قطعی برای سند پیش‌نویس فاقد معنی است)</w:t>
      </w:r>
      <w:r w:rsidRPr="009623BC">
        <w:rPr>
          <w:rFonts w:ascii="Cambria" w:hAnsi="Cambria" w:cs="B Nazanin" w:hint="cs"/>
          <w:sz w:val="22"/>
          <w:szCs w:val="22"/>
          <w:rtl/>
          <w:lang w:bidi="fa-IR"/>
        </w:rPr>
        <w:t>. اما دسترسی این سند با سند عادی متفاوت است. در گزارشات نیز باید امکان مشاهده این اسناد نیز وجود داشته باشد که در هر گزارش به صورت جداگانه توضیح داده خ</w:t>
      </w:r>
      <w:r w:rsidRPr="009623BC">
        <w:rPr>
          <w:rFonts w:ascii="Cambria" w:hAnsi="Cambria" w:cs="B Nazanin"/>
          <w:sz w:val="22"/>
          <w:szCs w:val="22"/>
          <w:rtl/>
          <w:lang w:bidi="fa-IR"/>
        </w:rPr>
        <w:t>و</w:t>
      </w:r>
      <w:r w:rsidRPr="009623BC">
        <w:rPr>
          <w:rFonts w:ascii="Cambria" w:hAnsi="Cambria" w:cs="B Nazanin" w:hint="cs"/>
          <w:sz w:val="22"/>
          <w:szCs w:val="22"/>
          <w:rtl/>
          <w:lang w:bidi="fa-IR"/>
        </w:rPr>
        <w:t>اهد شد.</w:t>
      </w:r>
    </w:p>
    <w:p w:rsidR="006D61FB" w:rsidRPr="009623BC" w:rsidRDefault="006D61FB" w:rsidP="006D61FB">
      <w:pPr>
        <w:bidi/>
        <w:rPr>
          <w:rFonts w:ascii="Cambria" w:hAnsi="Cambria" w:cs="B Nazanin"/>
          <w:sz w:val="22"/>
          <w:szCs w:val="22"/>
          <w:rtl/>
          <w:lang w:bidi="fa-IR"/>
        </w:rPr>
      </w:pPr>
    </w:p>
    <w:p w:rsidR="006D61FB" w:rsidRPr="009623BC" w:rsidRDefault="006D61FB" w:rsidP="006D61FB">
      <w:pPr>
        <w:bidi/>
        <w:ind w:left="360"/>
        <w:rPr>
          <w:rFonts w:ascii="Cambria" w:hAnsi="Cambria" w:cs="B Nazanin"/>
          <w:sz w:val="22"/>
          <w:szCs w:val="22"/>
          <w:rtl/>
          <w:lang w:bidi="fa-IR"/>
        </w:rPr>
      </w:pPr>
    </w:p>
    <w:p w:rsidR="006D61FB" w:rsidRPr="009623BC" w:rsidRDefault="006D61FB" w:rsidP="006D61FB">
      <w:pPr>
        <w:bidi/>
        <w:ind w:left="168"/>
        <w:rPr>
          <w:rFonts w:ascii="Cambria" w:hAnsi="Cambria" w:cs="B Nazanin"/>
          <w:sz w:val="22"/>
          <w:szCs w:val="22"/>
          <w:rtl/>
          <w:lang w:bidi="fa-IR"/>
        </w:rPr>
      </w:pPr>
      <w:r w:rsidRPr="009623BC">
        <w:rPr>
          <w:rFonts w:ascii="Cambria" w:hAnsi="Cambria" w:cs="B Nazanin" w:hint="cs"/>
          <w:sz w:val="22"/>
          <w:szCs w:val="22"/>
          <w:rtl/>
          <w:lang w:bidi="fa-IR"/>
        </w:rPr>
        <w:t xml:space="preserve">     الگوی سند حسابداری :</w:t>
      </w:r>
    </w:p>
    <w:p w:rsidR="006D61FB" w:rsidRPr="009623BC" w:rsidRDefault="006D61FB" w:rsidP="006D61FB">
      <w:pPr>
        <w:bidi/>
        <w:ind w:left="451"/>
        <w:rPr>
          <w:rFonts w:ascii="Cambria" w:hAnsi="Cambria" w:cs="B Nazanin"/>
          <w:sz w:val="22"/>
          <w:szCs w:val="22"/>
          <w:rtl/>
        </w:rPr>
      </w:pPr>
      <w:r w:rsidRPr="009623BC">
        <w:rPr>
          <w:rFonts w:ascii="Cambria" w:hAnsi="Cambria" w:cs="Cambria" w:hint="cs"/>
          <w:sz w:val="22"/>
          <w:szCs w:val="22"/>
          <w:rtl/>
        </w:rPr>
        <w:t> </w:t>
      </w:r>
      <w:r w:rsidRPr="009623BC">
        <w:rPr>
          <w:rFonts w:ascii="Cambria" w:hAnsi="Cambria" w:cs="B Nazanin" w:hint="cs"/>
          <w:sz w:val="22"/>
          <w:szCs w:val="22"/>
          <w:rtl/>
        </w:rPr>
        <w:t>این فرم جهت الگویی برای سند عادی یا پیش نویس  و یا هر نوع سند دیگر قابل استفاده میباشد. در این نوع از سند ورود مقادیر بدهکار و بستانکار اجباری نیست و صرفا میتواند در حد انتخاب حساب و شرح باشد. ارتباطی بین الگو و سند لازم نیست نگهداری شود. احتمالا با ایجاد دوره مالی باید این الگو ها به سال مالی بعد منتقل شود یا الگو در کلیه دوره های مالی مشاهده شود . اسنادی که از روی سند الگو ایجاد میشوند غیر از شماره و تاریخ</w:t>
      </w:r>
      <w:r w:rsidRPr="009623BC">
        <w:rPr>
          <w:rFonts w:ascii="Cambria" w:hAnsi="Cambria" w:cs="B Nazanin"/>
          <w:sz w:val="22"/>
          <w:szCs w:val="22"/>
          <w:rtl/>
        </w:rPr>
        <w:t xml:space="preserve"> و اطلاعات سیستمی</w:t>
      </w:r>
      <w:r w:rsidRPr="009623BC">
        <w:rPr>
          <w:rFonts w:ascii="Cambria" w:hAnsi="Cambria" w:cs="B Nazanin" w:hint="cs"/>
          <w:sz w:val="22"/>
          <w:szCs w:val="22"/>
          <w:rtl/>
        </w:rPr>
        <w:t xml:space="preserve"> </w:t>
      </w:r>
      <w:r w:rsidRPr="009623BC">
        <w:rPr>
          <w:rFonts w:ascii="Cambria" w:hAnsi="Cambria" w:cs="B Nazanin"/>
          <w:sz w:val="22"/>
          <w:szCs w:val="22"/>
          <w:rtl/>
        </w:rPr>
        <w:t>(مانند تاریخ ایجاد و ایجادکننده و شناسه و ...)</w:t>
      </w:r>
      <w:r w:rsidRPr="009623BC">
        <w:rPr>
          <w:rFonts w:ascii="Cambria" w:hAnsi="Cambria" w:cs="B Nazanin" w:hint="cs"/>
          <w:sz w:val="22"/>
          <w:szCs w:val="22"/>
          <w:rtl/>
        </w:rPr>
        <w:t xml:space="preserve">  کلیه اطلاعات</w:t>
      </w:r>
      <w:r w:rsidRPr="009623BC">
        <w:rPr>
          <w:rFonts w:ascii="Cambria" w:hAnsi="Cambria" w:cs="B Nazanin"/>
          <w:sz w:val="22"/>
          <w:szCs w:val="22"/>
          <w:rtl/>
        </w:rPr>
        <w:t xml:space="preserve"> سند و</w:t>
      </w:r>
      <w:r w:rsidRPr="009623BC">
        <w:rPr>
          <w:rFonts w:ascii="Cambria" w:hAnsi="Cambria" w:cs="B Nazanin" w:hint="cs"/>
          <w:sz w:val="22"/>
          <w:szCs w:val="22"/>
          <w:rtl/>
        </w:rPr>
        <w:t xml:space="preserve"> آرتیکل ها</w:t>
      </w:r>
      <w:r w:rsidRPr="009623BC">
        <w:rPr>
          <w:rFonts w:ascii="Cambria" w:hAnsi="Cambria" w:cs="B Nazanin"/>
          <w:sz w:val="22"/>
          <w:szCs w:val="22"/>
          <w:rtl/>
        </w:rPr>
        <w:t>ی آن را</w:t>
      </w:r>
      <w:r w:rsidRPr="009623BC">
        <w:rPr>
          <w:rFonts w:ascii="Cambria" w:hAnsi="Cambria" w:cs="B Nazanin" w:hint="cs"/>
          <w:sz w:val="22"/>
          <w:szCs w:val="22"/>
          <w:rtl/>
        </w:rPr>
        <w:t xml:space="preserve"> از الگو کپی خواه</w:t>
      </w:r>
      <w:r w:rsidRPr="009623BC">
        <w:rPr>
          <w:rFonts w:ascii="Cambria" w:hAnsi="Cambria" w:cs="B Nazanin"/>
          <w:sz w:val="22"/>
          <w:szCs w:val="22"/>
          <w:rtl/>
        </w:rPr>
        <w:t>ن</w:t>
      </w:r>
      <w:r w:rsidRPr="009623BC">
        <w:rPr>
          <w:rFonts w:ascii="Cambria" w:hAnsi="Cambria" w:cs="B Nazanin" w:hint="cs"/>
          <w:sz w:val="22"/>
          <w:szCs w:val="22"/>
          <w:rtl/>
        </w:rPr>
        <w:t>د کرد.</w:t>
      </w:r>
    </w:p>
    <w:p w:rsidR="006D61FB" w:rsidRPr="009623BC" w:rsidRDefault="006D61FB" w:rsidP="006D61FB">
      <w:pPr>
        <w:bidi/>
        <w:ind w:left="451"/>
        <w:rPr>
          <w:rFonts w:ascii="Cambria" w:hAnsi="Cambria" w:cs="B Nazanin"/>
          <w:sz w:val="22"/>
          <w:szCs w:val="22"/>
          <w:rtl/>
        </w:rPr>
      </w:pPr>
    </w:p>
    <w:p w:rsidR="006D61FB" w:rsidRPr="009623BC" w:rsidRDefault="006D61FB" w:rsidP="006D61FB">
      <w:pPr>
        <w:bidi/>
        <w:ind w:left="451"/>
        <w:rPr>
          <w:rFonts w:ascii="Cambria" w:hAnsi="Cambria" w:cs="B Nazanin"/>
          <w:sz w:val="22"/>
          <w:szCs w:val="22"/>
          <w:rtl/>
        </w:rPr>
      </w:pPr>
      <w:r w:rsidRPr="009623BC">
        <w:rPr>
          <w:rFonts w:ascii="Cambria" w:hAnsi="Cambria" w:cs="B Nazanin" w:hint="cs"/>
          <w:sz w:val="22"/>
          <w:szCs w:val="22"/>
          <w:rtl/>
        </w:rPr>
        <w:t>سایر امکانات سند :</w:t>
      </w:r>
    </w:p>
    <w:p w:rsidR="006D61FB" w:rsidRPr="009623BC" w:rsidRDefault="006D61FB" w:rsidP="006D61FB">
      <w:pPr>
        <w:bidi/>
        <w:ind w:left="451"/>
        <w:rPr>
          <w:rFonts w:ascii="Cambria" w:hAnsi="Cambria" w:cs="B Nazanin"/>
          <w:sz w:val="22"/>
          <w:szCs w:val="22"/>
          <w:rtl/>
        </w:rPr>
      </w:pPr>
      <w:r w:rsidRPr="009623BC">
        <w:rPr>
          <w:rFonts w:ascii="Cambria" w:hAnsi="Cambria" w:cs="B Nazanin" w:hint="cs"/>
          <w:sz w:val="22"/>
          <w:szCs w:val="22"/>
          <w:rtl/>
        </w:rPr>
        <w:t>امکان ثبت سند و برگشت از ثبت سند. ( سند ثبت شده غیر قابل تغییر است (فقط قابل تایید و تصویب شدن و حرکت روی اسناد قابل استفاده میباشد) و برای اصلاح آرتیکل و اطلاعات سند باید این فرم برگشت داده شود . )</w:t>
      </w:r>
    </w:p>
    <w:p w:rsidR="006D61FB" w:rsidRPr="009623BC" w:rsidRDefault="006D61FB" w:rsidP="006D61FB">
      <w:pPr>
        <w:bidi/>
        <w:ind w:left="451"/>
        <w:rPr>
          <w:rFonts w:ascii="Cambria" w:hAnsi="Cambria" w:cs="B Nazanin"/>
          <w:sz w:val="22"/>
          <w:szCs w:val="22"/>
          <w:rtl/>
        </w:rPr>
      </w:pPr>
      <w:r w:rsidRPr="009623BC">
        <w:rPr>
          <w:rFonts w:ascii="Cambria" w:hAnsi="Cambria" w:cs="B Nazanin" w:hint="cs"/>
          <w:sz w:val="22"/>
          <w:szCs w:val="22"/>
          <w:rtl/>
        </w:rPr>
        <w:lastRenderedPageBreak/>
        <w:t>تایید سند ( فقط سند ثبت شده امکان تایید دارد و در صورت تایید امکان برگشت از ثبت نیز نباید وجود داشته باشد) پیغام خطا : برای برگشت اسناد لازم است سند را از حالت تایید خارج نمایید.</w:t>
      </w:r>
    </w:p>
    <w:p w:rsidR="006D61FB" w:rsidRPr="009623BC" w:rsidRDefault="006D61FB" w:rsidP="006D61FB">
      <w:pPr>
        <w:bidi/>
        <w:ind w:left="451"/>
        <w:rPr>
          <w:rFonts w:ascii="Cambria" w:hAnsi="Cambria" w:cs="B Nazanin"/>
          <w:sz w:val="22"/>
          <w:szCs w:val="22"/>
          <w:rtl/>
        </w:rPr>
      </w:pPr>
      <w:r w:rsidRPr="009623BC">
        <w:rPr>
          <w:rFonts w:ascii="Cambria" w:hAnsi="Cambria" w:cs="B Nazanin" w:hint="cs"/>
          <w:sz w:val="22"/>
          <w:szCs w:val="22"/>
          <w:rtl/>
        </w:rPr>
        <w:t xml:space="preserve"> تصویب سند( فقط اسناد تایید شده امکان تصویب شدن دارند و سند تصویب شده نمیتواند رفع تایید شود) پیغام خطا : برای برگشتاز تایید  اسناد لازم است سند را از حالت تصویب خارج نمایید.</w:t>
      </w:r>
    </w:p>
    <w:p w:rsidR="006D61FB" w:rsidRPr="009623BC" w:rsidRDefault="006D61FB" w:rsidP="006D61FB">
      <w:pPr>
        <w:bidi/>
        <w:ind w:left="451"/>
        <w:rPr>
          <w:rFonts w:ascii="Cambria" w:hAnsi="Cambria" w:cs="B Nazanin"/>
          <w:sz w:val="22"/>
          <w:szCs w:val="22"/>
          <w:rtl/>
        </w:rPr>
      </w:pPr>
      <w:r w:rsidRPr="009623BC">
        <w:rPr>
          <w:rFonts w:ascii="Cambria" w:hAnsi="Cambria" w:cs="B Nazanin" w:hint="cs"/>
          <w:sz w:val="22"/>
          <w:szCs w:val="22"/>
          <w:rtl/>
        </w:rPr>
        <w:t>امکان حرکت روی اسناد  ( سند قبلی _ بعدی_ اولین سند و آخرین سند) با ورود شماره در فیلد شماره و انتخاب اینتر نیز باید سند همان شماره نمایش داده شود . همچنین امکان جستجو یر اساس همه فیلد های موجود در سند نیز وجود داشته باشد. همواره نمایش سند با توجه به دسترسی میباشد. در واقع اولین یا آخرین سند قابل مشاهده برای کاربر باید با جستجو از هر روش نمایش داده شود.</w:t>
      </w:r>
    </w:p>
    <w:p w:rsidR="006D61FB" w:rsidRPr="009623BC" w:rsidRDefault="006D61FB" w:rsidP="006D61FB">
      <w:pPr>
        <w:bidi/>
        <w:rPr>
          <w:rFonts w:cs="B Nazanin"/>
          <w:sz w:val="22"/>
          <w:szCs w:val="22"/>
          <w:rtl/>
          <w:lang w:bidi="fa-IR"/>
        </w:rPr>
      </w:pPr>
    </w:p>
    <w:p w:rsidR="006D61FB" w:rsidRPr="009623BC" w:rsidRDefault="006D61FB" w:rsidP="006D61FB">
      <w:pPr>
        <w:pStyle w:val="Heading2"/>
        <w:numPr>
          <w:ilvl w:val="0"/>
          <w:numId w:val="0"/>
        </w:numPr>
        <w:bidi/>
        <w:ind w:left="360"/>
        <w:rPr>
          <w:rFonts w:cs="B Nazanin"/>
          <w:sz w:val="22"/>
          <w:szCs w:val="22"/>
          <w:lang w:bidi="fa-IR"/>
        </w:rPr>
      </w:pPr>
      <w:bookmarkStart w:id="16" w:name="_Toc16953757"/>
      <w:r w:rsidRPr="009623BC">
        <w:rPr>
          <w:rFonts w:cs="B Nazanin" w:hint="cs"/>
          <w:sz w:val="22"/>
          <w:szCs w:val="22"/>
          <w:rtl/>
          <w:lang w:bidi="fa-IR"/>
        </w:rPr>
        <w:t>آرتیکل سند</w:t>
      </w:r>
      <w:bookmarkEnd w:id="16"/>
      <w:r w:rsidRPr="009623BC">
        <w:rPr>
          <w:rFonts w:cs="B Nazanin" w:hint="cs"/>
          <w:sz w:val="22"/>
          <w:szCs w:val="22"/>
          <w:rtl/>
          <w:lang w:bidi="fa-IR"/>
        </w:rPr>
        <w:t xml:space="preserve"> </w:t>
      </w:r>
    </w:p>
    <w:p w:rsidR="006D61FB" w:rsidRPr="009623BC" w:rsidRDefault="006D61FB" w:rsidP="006D61FB">
      <w:pPr>
        <w:bidi/>
        <w:spacing w:line="240" w:lineRule="auto"/>
        <w:rPr>
          <w:rFonts w:ascii="Tahoma" w:hAnsi="Tahoma" w:cs="B Nazanin"/>
          <w:sz w:val="22"/>
          <w:szCs w:val="22"/>
          <w:rtl/>
        </w:rPr>
      </w:pPr>
      <w:r w:rsidRPr="009623BC">
        <w:rPr>
          <w:rFonts w:cs="B Nazanin" w:hint="cs"/>
          <w:sz w:val="22"/>
          <w:szCs w:val="22"/>
          <w:rtl/>
        </w:rPr>
        <w:t>از منوی حسابداری</w:t>
      </w:r>
      <w:r w:rsidRPr="009623BC">
        <w:rPr>
          <w:rFonts w:cs="B Nazanin"/>
          <w:sz w:val="22"/>
          <w:szCs w:val="22"/>
        </w:rPr>
        <w:t> </w:t>
      </w:r>
      <w:r w:rsidRPr="009623BC">
        <w:rPr>
          <w:rFonts w:ascii="Tahoma" w:hAnsi="Tahoma" w:cs="B Nazanin"/>
          <w:sz w:val="22"/>
          <w:szCs w:val="22"/>
          <w:rtl/>
        </w:rPr>
        <w:t>با كليك روى گزينه</w:t>
      </w:r>
      <w:r w:rsidRPr="009623BC">
        <w:rPr>
          <w:rFonts w:ascii="Tahoma" w:hAnsi="Tahoma" w:cs="B Nazanin"/>
          <w:color w:val="008888"/>
          <w:sz w:val="22"/>
          <w:szCs w:val="22"/>
          <w:rtl/>
        </w:rPr>
        <w:t xml:space="preserve"> سند جديد</w:t>
      </w:r>
      <w:r w:rsidRPr="009623BC">
        <w:rPr>
          <w:rFonts w:ascii="Tahoma" w:hAnsi="Tahoma" w:cs="B Nazanin"/>
          <w:sz w:val="22"/>
          <w:szCs w:val="22"/>
          <w:rtl/>
        </w:rPr>
        <w:t xml:space="preserve"> فرم </w:t>
      </w:r>
      <w:r w:rsidRPr="009623BC">
        <w:rPr>
          <w:rFonts w:ascii="Tahoma" w:hAnsi="Tahoma" w:cs="B Nazanin"/>
          <w:color w:val="008080"/>
          <w:sz w:val="22"/>
          <w:szCs w:val="22"/>
          <w:rtl/>
        </w:rPr>
        <w:t>ايجاد/اصلاح سند</w:t>
      </w:r>
      <w:r w:rsidRPr="009623BC">
        <w:rPr>
          <w:rFonts w:ascii="Tahoma" w:hAnsi="Tahoma" w:cs="B Nazanin"/>
          <w:sz w:val="22"/>
          <w:szCs w:val="22"/>
          <w:rtl/>
        </w:rPr>
        <w:t xml:space="preserve"> نمایش داده </w:t>
      </w:r>
      <w:r w:rsidRPr="009623BC">
        <w:rPr>
          <w:rFonts w:ascii="Tahoma" w:hAnsi="Tahoma" w:cs="B Nazanin" w:hint="cs"/>
          <w:sz w:val="22"/>
          <w:szCs w:val="22"/>
          <w:rtl/>
        </w:rPr>
        <w:t xml:space="preserve">شود. با انتخاب دکمه جدید فرم </w:t>
      </w:r>
      <w:r w:rsidRPr="009623BC">
        <w:rPr>
          <w:rFonts w:ascii="Tahoma" w:hAnsi="Tahoma" w:cs="B Nazanin" w:hint="cs"/>
          <w:color w:val="008080"/>
          <w:sz w:val="22"/>
          <w:szCs w:val="22"/>
          <w:rtl/>
        </w:rPr>
        <w:t>ایجاد اصلاح آرتیکل سند</w:t>
      </w:r>
      <w:r w:rsidRPr="009623BC">
        <w:rPr>
          <w:rFonts w:ascii="Tahoma" w:hAnsi="Tahoma" w:cs="B Nazanin" w:hint="cs"/>
          <w:sz w:val="22"/>
          <w:szCs w:val="22"/>
          <w:rtl/>
        </w:rPr>
        <w:t xml:space="preserve">  نمایش داده میشود .</w:t>
      </w:r>
    </w:p>
    <w:p w:rsidR="006D61FB" w:rsidRPr="009623BC" w:rsidRDefault="006D61FB" w:rsidP="006D61FB">
      <w:pPr>
        <w:bidi/>
        <w:spacing w:line="240" w:lineRule="auto"/>
        <w:rPr>
          <w:rFonts w:ascii="Tahoma" w:hAnsi="Tahoma" w:cs="B Nazanin"/>
          <w:sz w:val="22"/>
          <w:szCs w:val="22"/>
          <w:rtl/>
        </w:rPr>
      </w:pPr>
      <w:r w:rsidRPr="009623BC">
        <w:rPr>
          <w:rFonts w:ascii="Tahoma" w:hAnsi="Tahoma" w:cs="B Nazanin" w:hint="cs"/>
          <w:sz w:val="22"/>
          <w:szCs w:val="22"/>
          <w:rtl/>
        </w:rPr>
        <w:t xml:space="preserve">این فرم به صورت پیش فرض خالی نمایش داده میشود. </w:t>
      </w:r>
    </w:p>
    <w:p w:rsidR="006D61FB" w:rsidRPr="009623BC" w:rsidRDefault="006D61FB" w:rsidP="006D61FB">
      <w:pPr>
        <w:bidi/>
        <w:spacing w:line="240" w:lineRule="auto"/>
        <w:rPr>
          <w:rFonts w:ascii="Tahoma" w:hAnsi="Tahoma" w:cs="B Nazanin"/>
          <w:sz w:val="22"/>
          <w:szCs w:val="22"/>
          <w:rtl/>
        </w:rPr>
      </w:pPr>
      <w:r w:rsidRPr="009623BC">
        <w:rPr>
          <w:rFonts w:ascii="Tahoma" w:hAnsi="Tahoma" w:cs="B Nazanin" w:hint="cs"/>
          <w:sz w:val="22"/>
          <w:szCs w:val="22"/>
          <w:rtl/>
        </w:rPr>
        <w:t>در فرم باید امکان انتخاب بردار حساب _ مبلغ _ ماهیت (بدهکار و بستانکار)  وجود داشته باشد و انتخاب آنها اجباری باشد.  و در صورت عدم وجود اطلاعات برای هر کدام پیغام خطا نمایش داده شود " حساب یا مبلغ معتبر نمیباشد.</w:t>
      </w:r>
    </w:p>
    <w:p w:rsidR="006D61FB" w:rsidRPr="009623BC" w:rsidRDefault="006D61FB" w:rsidP="006D61FB">
      <w:pPr>
        <w:bidi/>
        <w:spacing w:line="240" w:lineRule="auto"/>
        <w:rPr>
          <w:rFonts w:ascii="Tahoma" w:hAnsi="Tahoma" w:cs="B Nazanin"/>
          <w:sz w:val="22"/>
          <w:szCs w:val="22"/>
          <w:rtl/>
        </w:rPr>
      </w:pPr>
      <w:r w:rsidRPr="009623BC">
        <w:rPr>
          <w:rFonts w:ascii="Tahoma" w:hAnsi="Tahoma" w:cs="B Nazanin" w:hint="cs"/>
          <w:sz w:val="22"/>
          <w:szCs w:val="22"/>
          <w:rtl/>
        </w:rPr>
        <w:t>در سند ثبت شده نباید امکان ایجاد ، اصلاح و حذف آرتیکل وجود داشته باشد.</w:t>
      </w:r>
    </w:p>
    <w:p w:rsidR="006D61FB" w:rsidRPr="009623BC" w:rsidRDefault="006D61FB" w:rsidP="006D61FB">
      <w:pPr>
        <w:bidi/>
        <w:spacing w:line="240" w:lineRule="auto"/>
        <w:rPr>
          <w:rFonts w:ascii="Tahoma" w:hAnsi="Tahoma" w:cs="B Nazanin"/>
          <w:sz w:val="22"/>
          <w:szCs w:val="22"/>
          <w:rtl/>
        </w:rPr>
      </w:pPr>
      <w:r w:rsidRPr="009623BC">
        <w:rPr>
          <w:rFonts w:ascii="Tahoma" w:hAnsi="Tahoma" w:cs="B Nazanin" w:hint="cs"/>
          <w:sz w:val="22"/>
          <w:szCs w:val="22"/>
          <w:rtl/>
        </w:rPr>
        <w:t xml:space="preserve"> </w:t>
      </w:r>
    </w:p>
    <w:p w:rsidR="006D61FB" w:rsidRPr="009623BC" w:rsidRDefault="006D61FB" w:rsidP="006D61FB">
      <w:pPr>
        <w:bidi/>
        <w:spacing w:line="240" w:lineRule="auto"/>
        <w:rPr>
          <w:rFonts w:ascii="Tahoma" w:hAnsi="Tahoma" w:cs="B Nazanin"/>
          <w:sz w:val="22"/>
          <w:szCs w:val="22"/>
          <w:rtl/>
        </w:rPr>
      </w:pPr>
    </w:p>
    <w:p w:rsidR="006D61FB" w:rsidRPr="009623BC" w:rsidRDefault="006D61FB" w:rsidP="006D61FB">
      <w:pPr>
        <w:pStyle w:val="Heading1"/>
        <w:bidi/>
        <w:rPr>
          <w:rFonts w:cs="B Nazanin"/>
          <w:sz w:val="22"/>
          <w:szCs w:val="22"/>
          <w:rtl/>
          <w:lang w:bidi="fa-IR"/>
        </w:rPr>
      </w:pPr>
      <w:bookmarkStart w:id="17" w:name="_Toc16953758"/>
      <w:r w:rsidRPr="009623BC">
        <w:rPr>
          <w:rFonts w:cs="B Nazanin" w:hint="cs"/>
          <w:sz w:val="22"/>
          <w:szCs w:val="22"/>
          <w:rtl/>
        </w:rPr>
        <w:t>طراحی جدول دیتابیس</w:t>
      </w:r>
      <w:bookmarkEnd w:id="17"/>
      <w:r w:rsidRPr="009623BC">
        <w:rPr>
          <w:rFonts w:cs="B Nazanin" w:hint="cs"/>
          <w:sz w:val="22"/>
          <w:szCs w:val="22"/>
          <w:rtl/>
        </w:rPr>
        <w:t xml:space="preserve"> </w:t>
      </w:r>
    </w:p>
    <w:p w:rsidR="006D61FB" w:rsidRPr="009623BC" w:rsidRDefault="006D61FB" w:rsidP="006D61FB">
      <w:pPr>
        <w:bidi/>
        <w:rPr>
          <w:rFonts w:cs="B Nazanin"/>
          <w:sz w:val="22"/>
          <w:szCs w:val="22"/>
          <w:lang w:bidi="fa-IR"/>
        </w:rPr>
      </w:pPr>
      <w:r w:rsidRPr="009623BC">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63"/>
        <w:gridCol w:w="1623"/>
      </w:tblGrid>
      <w:tr w:rsidR="006D61FB" w:rsidRPr="009623BC" w:rsidTr="009E1C36">
        <w:tc>
          <w:tcPr>
            <w:tcW w:w="3657" w:type="dxa"/>
          </w:tcPr>
          <w:p w:rsidR="006D61FB" w:rsidRPr="009623BC" w:rsidRDefault="006D61FB" w:rsidP="009E1C36">
            <w:pPr>
              <w:pStyle w:val="Normal4FarsiText"/>
              <w:bidi/>
              <w:jc w:val="center"/>
              <w:rPr>
                <w:sz w:val="22"/>
              </w:rPr>
            </w:pPr>
            <w:r w:rsidRPr="009623BC">
              <w:rPr>
                <w:sz w:val="22"/>
                <w:rtl/>
              </w:rPr>
              <w:t>شرح</w:t>
            </w:r>
          </w:p>
        </w:tc>
        <w:tc>
          <w:tcPr>
            <w:tcW w:w="2356" w:type="dxa"/>
          </w:tcPr>
          <w:p w:rsidR="006D61FB" w:rsidRPr="009623BC" w:rsidRDefault="006D61FB" w:rsidP="009E1C36">
            <w:pPr>
              <w:pStyle w:val="Normal4FarsiText"/>
              <w:bidi/>
              <w:jc w:val="center"/>
              <w:rPr>
                <w:sz w:val="22"/>
              </w:rPr>
            </w:pPr>
            <w:r w:rsidRPr="009623BC">
              <w:rPr>
                <w:sz w:val="22"/>
                <w:rtl/>
              </w:rPr>
              <w:t>عنوان</w:t>
            </w:r>
          </w:p>
        </w:tc>
        <w:tc>
          <w:tcPr>
            <w:tcW w:w="963" w:type="dxa"/>
          </w:tcPr>
          <w:p w:rsidR="006D61FB" w:rsidRPr="009623BC" w:rsidRDefault="006D61FB" w:rsidP="009E1C36">
            <w:pPr>
              <w:pStyle w:val="Normal4FarsiText"/>
              <w:bidi/>
              <w:jc w:val="center"/>
              <w:rPr>
                <w:sz w:val="22"/>
              </w:rPr>
            </w:pPr>
            <w:r w:rsidRPr="009623BC">
              <w:rPr>
                <w:rFonts w:hint="cs"/>
                <w:sz w:val="22"/>
                <w:rtl/>
              </w:rPr>
              <w:t xml:space="preserve">نوع </w:t>
            </w:r>
          </w:p>
        </w:tc>
        <w:tc>
          <w:tcPr>
            <w:tcW w:w="1257" w:type="dxa"/>
          </w:tcPr>
          <w:p w:rsidR="006D61FB" w:rsidRPr="009623BC" w:rsidRDefault="006D61FB" w:rsidP="009E1C36">
            <w:pPr>
              <w:pStyle w:val="Normal4FarsiText"/>
              <w:bidi/>
              <w:jc w:val="center"/>
              <w:rPr>
                <w:sz w:val="22"/>
              </w:rPr>
            </w:pPr>
            <w:r w:rsidRPr="009623BC">
              <w:rPr>
                <w:sz w:val="22"/>
                <w:rtl/>
              </w:rPr>
              <w:t>نام فیلد</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شناسه</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rPr>
            </w:pPr>
            <w:r w:rsidRPr="009623BC">
              <w:rPr>
                <w:sz w:val="22"/>
                <w:rtl/>
              </w:rPr>
              <w:t>دوره مالی</w:t>
            </w:r>
          </w:p>
        </w:tc>
        <w:tc>
          <w:tcPr>
            <w:tcW w:w="963" w:type="dxa"/>
          </w:tcPr>
          <w:p w:rsidR="006D61FB" w:rsidRPr="009623BC" w:rsidRDefault="006D61FB" w:rsidP="009E1C36">
            <w:pPr>
              <w:pStyle w:val="Normal4FarsiText"/>
              <w:bidi/>
              <w:jc w:val="center"/>
              <w:rPr>
                <w:sz w:val="22"/>
                <w:rtl/>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FiscalperiodID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شعبه</w:t>
            </w:r>
          </w:p>
        </w:tc>
        <w:tc>
          <w:tcPr>
            <w:tcW w:w="963" w:type="dxa"/>
          </w:tcPr>
          <w:p w:rsidR="006D61FB" w:rsidRPr="009623BC" w:rsidRDefault="006D61FB" w:rsidP="009E1C36">
            <w:pPr>
              <w:pStyle w:val="Normal4FarsiText"/>
              <w:bidi/>
              <w:jc w:val="center"/>
              <w:rPr>
                <w:sz w:val="22"/>
                <w:rtl/>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BranchID</w:t>
            </w:r>
          </w:p>
        </w:tc>
      </w:tr>
      <w:tr w:rsidR="006D61FB" w:rsidRPr="009623BC" w:rsidTr="009E1C36">
        <w:trPr>
          <w:trHeight w:val="516"/>
        </w:trPr>
        <w:tc>
          <w:tcPr>
            <w:tcW w:w="3657" w:type="dxa"/>
          </w:tcPr>
          <w:p w:rsidR="006D61FB" w:rsidRPr="009623BC" w:rsidRDefault="006D61FB" w:rsidP="009E1C36">
            <w:pPr>
              <w:pStyle w:val="Normal4FarsiText"/>
              <w:bidi/>
              <w:jc w:val="center"/>
              <w:rPr>
                <w:color w:val="FF0000"/>
                <w:sz w:val="22"/>
              </w:rPr>
            </w:pPr>
          </w:p>
        </w:tc>
        <w:tc>
          <w:tcPr>
            <w:tcW w:w="2356" w:type="dxa"/>
          </w:tcPr>
          <w:p w:rsidR="006D61FB" w:rsidRPr="009623BC" w:rsidRDefault="006D61FB" w:rsidP="009E1C36">
            <w:pPr>
              <w:pStyle w:val="Normal4FarsiText"/>
              <w:bidi/>
              <w:jc w:val="center"/>
              <w:rPr>
                <w:sz w:val="22"/>
                <w:rtl/>
                <w:lang w:bidi="fa-IR"/>
              </w:rPr>
            </w:pPr>
            <w:r w:rsidRPr="009623BC">
              <w:rPr>
                <w:sz w:val="22"/>
              </w:rPr>
              <w:t>Id</w:t>
            </w:r>
            <w:r w:rsidRPr="009623BC">
              <w:rPr>
                <w:sz w:val="22"/>
                <w:lang w:bidi="fa-IR"/>
              </w:rPr>
              <w:t xml:space="preserve"> </w:t>
            </w:r>
            <w:r w:rsidRPr="009623BC">
              <w:rPr>
                <w:rFonts w:hint="cs"/>
                <w:sz w:val="22"/>
                <w:rtl/>
                <w:lang w:bidi="fa-IR"/>
              </w:rPr>
              <w:t>سند</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TransId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شماره ردیف</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ANo</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بدهکار</w:t>
            </w:r>
          </w:p>
        </w:tc>
        <w:tc>
          <w:tcPr>
            <w:tcW w:w="963" w:type="dxa"/>
          </w:tcPr>
          <w:p w:rsidR="006D61FB" w:rsidRPr="009623BC" w:rsidRDefault="006D61FB" w:rsidP="009E1C36">
            <w:pPr>
              <w:pStyle w:val="Normal4FarsiText"/>
              <w:bidi/>
              <w:jc w:val="center"/>
              <w:rPr>
                <w:sz w:val="22"/>
                <w:rtl/>
                <w:lang w:bidi="fa-IR"/>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Debit</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rPr>
            </w:pPr>
            <w:r w:rsidRPr="009623BC">
              <w:rPr>
                <w:sz w:val="22"/>
                <w:rtl/>
              </w:rPr>
              <w:t>بستانکار</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Credit</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کد حساب</w:t>
            </w:r>
          </w:p>
        </w:tc>
        <w:tc>
          <w:tcPr>
            <w:tcW w:w="963" w:type="dxa"/>
          </w:tcPr>
          <w:p w:rsidR="006D61FB" w:rsidRPr="009623BC" w:rsidRDefault="006D61FB" w:rsidP="009E1C36">
            <w:pPr>
              <w:pStyle w:val="Normal4FarsiText"/>
              <w:bidi/>
              <w:jc w:val="center"/>
              <w:rPr>
                <w:sz w:val="22"/>
              </w:rPr>
            </w:pPr>
            <w:r w:rsidRPr="009623BC">
              <w:rPr>
                <w:sz w:val="22"/>
              </w:rPr>
              <w:t>small 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AccountId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شناسه تفصیلی شناور</w:t>
            </w:r>
          </w:p>
        </w:tc>
        <w:tc>
          <w:tcPr>
            <w:tcW w:w="963" w:type="dxa"/>
          </w:tcPr>
          <w:p w:rsidR="006D61FB" w:rsidRPr="009623BC" w:rsidRDefault="006D61FB" w:rsidP="009E1C36">
            <w:pPr>
              <w:pStyle w:val="Normal4FarsiText"/>
              <w:bidi/>
              <w:jc w:val="center"/>
              <w:rPr>
                <w:sz w:val="22"/>
              </w:rPr>
            </w:pPr>
            <w:r w:rsidRPr="009623BC">
              <w:rPr>
                <w:sz w:val="22"/>
              </w:rPr>
              <w:t>small 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FAccId</w:t>
            </w:r>
          </w:p>
        </w:tc>
      </w:tr>
      <w:tr w:rsidR="006D61FB" w:rsidRPr="009623BC" w:rsidTr="009E1C36">
        <w:trPr>
          <w:trHeight w:val="696"/>
        </w:trPr>
        <w:tc>
          <w:tcPr>
            <w:tcW w:w="3657" w:type="dxa"/>
          </w:tcPr>
          <w:p w:rsidR="006D61FB" w:rsidRPr="009623BC" w:rsidRDefault="006D61FB" w:rsidP="009E1C36">
            <w:pPr>
              <w:pStyle w:val="Normal4FarsiText"/>
              <w:bidi/>
              <w:jc w:val="center"/>
              <w:rPr>
                <w:sz w:val="22"/>
                <w:lang w:bidi="fa-IR"/>
              </w:rPr>
            </w:pPr>
          </w:p>
        </w:tc>
        <w:tc>
          <w:tcPr>
            <w:tcW w:w="2356" w:type="dxa"/>
          </w:tcPr>
          <w:p w:rsidR="006D61FB" w:rsidRPr="009623BC" w:rsidRDefault="006D61FB" w:rsidP="009E1C36">
            <w:pPr>
              <w:pStyle w:val="Normal4FarsiText"/>
              <w:bidi/>
              <w:jc w:val="center"/>
              <w:rPr>
                <w:sz w:val="22"/>
              </w:rPr>
            </w:pPr>
            <w:r w:rsidRPr="009623BC">
              <w:rPr>
                <w:sz w:val="22"/>
                <w:rtl/>
              </w:rPr>
              <w:t>شناسه مرکز هزینه</w:t>
            </w:r>
          </w:p>
        </w:tc>
        <w:tc>
          <w:tcPr>
            <w:tcW w:w="963" w:type="dxa"/>
          </w:tcPr>
          <w:p w:rsidR="006D61FB" w:rsidRPr="009623BC" w:rsidRDefault="006D61FB" w:rsidP="009E1C36">
            <w:pPr>
              <w:pStyle w:val="Normal4FarsiText"/>
              <w:bidi/>
              <w:jc w:val="center"/>
              <w:rPr>
                <w:sz w:val="22"/>
              </w:rPr>
            </w:pPr>
            <w:r w:rsidRPr="009623BC">
              <w:rPr>
                <w:sz w:val="22"/>
              </w:rPr>
              <w:t>small 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CostCenter</w:t>
            </w:r>
          </w:p>
        </w:tc>
      </w:tr>
      <w:tr w:rsidR="006D61FB" w:rsidRPr="009623BC" w:rsidTr="009E1C36">
        <w:tc>
          <w:tcPr>
            <w:tcW w:w="3657" w:type="dxa"/>
          </w:tcPr>
          <w:p w:rsidR="006D61FB" w:rsidRPr="009623BC" w:rsidRDefault="006D61FB" w:rsidP="009E1C36">
            <w:pPr>
              <w:pStyle w:val="Normal4FarsiText"/>
              <w:bidi/>
              <w:jc w:val="center"/>
              <w:rPr>
                <w:sz w:val="22"/>
                <w:rtl/>
              </w:rPr>
            </w:pPr>
          </w:p>
        </w:tc>
        <w:tc>
          <w:tcPr>
            <w:tcW w:w="2356" w:type="dxa"/>
          </w:tcPr>
          <w:p w:rsidR="006D61FB" w:rsidRPr="009623BC" w:rsidRDefault="006D61FB" w:rsidP="009E1C36">
            <w:pPr>
              <w:pStyle w:val="Normal4FarsiText"/>
              <w:bidi/>
              <w:jc w:val="center"/>
              <w:rPr>
                <w:sz w:val="22"/>
              </w:rPr>
            </w:pPr>
            <w:r w:rsidRPr="009623BC">
              <w:rPr>
                <w:sz w:val="22"/>
                <w:rtl/>
              </w:rPr>
              <w:t>شناسه پروژه</w:t>
            </w:r>
          </w:p>
        </w:tc>
        <w:tc>
          <w:tcPr>
            <w:tcW w:w="963" w:type="dxa"/>
          </w:tcPr>
          <w:p w:rsidR="006D61FB" w:rsidRPr="009623BC" w:rsidRDefault="006D61FB" w:rsidP="009E1C36">
            <w:pPr>
              <w:pStyle w:val="Normal4FarsiText"/>
              <w:bidi/>
              <w:jc w:val="center"/>
              <w:rPr>
                <w:sz w:val="22"/>
              </w:rPr>
            </w:pPr>
            <w:r w:rsidRPr="009623BC">
              <w:rPr>
                <w:sz w:val="22"/>
              </w:rPr>
              <w:t>small 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Project</w:t>
            </w:r>
          </w:p>
        </w:tc>
      </w:tr>
      <w:tr w:rsidR="006D61FB" w:rsidRPr="009623BC" w:rsidTr="009E1C36">
        <w:tc>
          <w:tcPr>
            <w:tcW w:w="3657" w:type="dxa"/>
          </w:tcPr>
          <w:p w:rsidR="006D61FB" w:rsidRPr="009623BC" w:rsidRDefault="006D61FB" w:rsidP="009E1C36">
            <w:pPr>
              <w:pStyle w:val="Normal4FarsiText"/>
              <w:bidi/>
              <w:jc w:val="center"/>
              <w:rPr>
                <w:sz w:val="22"/>
                <w:rtl/>
              </w:rPr>
            </w:pPr>
            <w:r w:rsidRPr="009623BC">
              <w:rPr>
                <w:rFonts w:hint="cs"/>
                <w:sz w:val="22"/>
                <w:rtl/>
              </w:rPr>
              <w:t xml:space="preserve">آرتیکل عادی _ مالیات و عوارض _ </w:t>
            </w:r>
          </w:p>
          <w:p w:rsidR="006D61FB" w:rsidRPr="009623BC" w:rsidRDefault="006D61FB" w:rsidP="009E1C36">
            <w:pPr>
              <w:pStyle w:val="Normal4FarsiText"/>
              <w:bidi/>
              <w:jc w:val="center"/>
              <w:rPr>
                <w:sz w:val="22"/>
              </w:rPr>
            </w:pPr>
            <w:r w:rsidRPr="009623BC">
              <w:rPr>
                <w:rFonts w:hint="cs"/>
                <w:color w:val="FF0000"/>
                <w:sz w:val="22"/>
                <w:rtl/>
              </w:rPr>
              <w:t>اجباریست و حتما باید یک مورد انتخاب شود</w:t>
            </w:r>
          </w:p>
        </w:tc>
        <w:tc>
          <w:tcPr>
            <w:tcW w:w="2356" w:type="dxa"/>
          </w:tcPr>
          <w:p w:rsidR="006D61FB" w:rsidRPr="009623BC" w:rsidRDefault="006D61FB" w:rsidP="009E1C36">
            <w:pPr>
              <w:pStyle w:val="Normal4FarsiText"/>
              <w:bidi/>
              <w:jc w:val="center"/>
              <w:rPr>
                <w:sz w:val="22"/>
              </w:rPr>
            </w:pPr>
            <w:r w:rsidRPr="009623BC">
              <w:rPr>
                <w:sz w:val="22"/>
                <w:rtl/>
              </w:rPr>
              <w:t>نوع عملیات</w:t>
            </w:r>
          </w:p>
        </w:tc>
        <w:tc>
          <w:tcPr>
            <w:tcW w:w="963" w:type="dxa"/>
          </w:tcPr>
          <w:p w:rsidR="006D61FB" w:rsidRPr="009623BC" w:rsidRDefault="006D61FB" w:rsidP="009E1C36">
            <w:pPr>
              <w:pStyle w:val="Normal4FarsiText"/>
              <w:bidi/>
              <w:jc w:val="center"/>
              <w:rPr>
                <w:sz w:val="22"/>
              </w:rPr>
            </w:pPr>
            <w:r w:rsidRPr="009623BC">
              <w:rPr>
                <w:sz w:val="22"/>
              </w:rPr>
              <w:t>varchar</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Type</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rFonts w:hint="cs"/>
                <w:sz w:val="22"/>
                <w:rtl/>
              </w:rPr>
              <w:t xml:space="preserve">علامتگذاری </w:t>
            </w:r>
          </w:p>
        </w:tc>
        <w:tc>
          <w:tcPr>
            <w:tcW w:w="963" w:type="dxa"/>
          </w:tcPr>
          <w:p w:rsidR="006D61FB" w:rsidRPr="009623BC" w:rsidRDefault="006D61FB" w:rsidP="009E1C36">
            <w:pPr>
              <w:pStyle w:val="Normal4FarsiText"/>
              <w:bidi/>
              <w:jc w:val="center"/>
              <w:rPr>
                <w:sz w:val="22"/>
              </w:rPr>
            </w:pPr>
            <w:r w:rsidRPr="009623BC">
              <w:rPr>
                <w:sz w:val="22"/>
              </w:rPr>
              <w:t>varchar</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mark</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مقدار</w:t>
            </w:r>
          </w:p>
        </w:tc>
        <w:tc>
          <w:tcPr>
            <w:tcW w:w="963" w:type="dxa"/>
          </w:tcPr>
          <w:p w:rsidR="006D61FB" w:rsidRPr="009623BC" w:rsidRDefault="006D61FB" w:rsidP="009E1C36">
            <w:pPr>
              <w:pStyle w:val="Normal4FarsiText"/>
              <w:bidi/>
              <w:jc w:val="center"/>
              <w:rPr>
                <w:sz w:val="22"/>
              </w:rPr>
            </w:pPr>
            <w:r w:rsidRPr="009623BC">
              <w:rPr>
                <w:sz w:val="22"/>
              </w:rPr>
              <w:t>float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amount</w:t>
            </w:r>
          </w:p>
        </w:tc>
      </w:tr>
      <w:tr w:rsidR="006D61FB" w:rsidRPr="009623BC" w:rsidTr="009E1C36">
        <w:tc>
          <w:tcPr>
            <w:tcW w:w="3657" w:type="dxa"/>
          </w:tcPr>
          <w:p w:rsidR="006D61FB" w:rsidRPr="009623BC" w:rsidRDefault="006D61FB" w:rsidP="009E1C36">
            <w:pPr>
              <w:pStyle w:val="Normal4FarsiText"/>
              <w:bidi/>
              <w:jc w:val="center"/>
              <w:rPr>
                <w:sz w:val="22"/>
              </w:rPr>
            </w:pPr>
            <w:r w:rsidRPr="009623BC">
              <w:rPr>
                <w:rFonts w:hint="cs"/>
                <w:sz w:val="22"/>
                <w:rtl/>
              </w:rPr>
              <w:t>در صورت وجود منبع یا مصرف تعریف شده و فعال برای حساب هایی که در مجموعه حساب های صندوق و بانک هستند اجباریست.</w:t>
            </w: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منابع و مصارف</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SAId</w:t>
            </w:r>
          </w:p>
        </w:tc>
      </w:tr>
      <w:tr w:rsidR="006D61FB" w:rsidRPr="009623BC" w:rsidTr="009E1C36">
        <w:tc>
          <w:tcPr>
            <w:tcW w:w="3657" w:type="dxa"/>
          </w:tcPr>
          <w:p w:rsidR="006D61FB" w:rsidRPr="009623BC" w:rsidRDefault="006D61FB" w:rsidP="009E1C36">
            <w:pPr>
              <w:pStyle w:val="Normal4FarsiText"/>
              <w:bidi/>
              <w:rPr>
                <w:sz w:val="22"/>
                <w:rtl/>
                <w:lang w:bidi="fa-IR"/>
              </w:rPr>
            </w:pPr>
            <w:r w:rsidRPr="009623BC">
              <w:rPr>
                <w:rFonts w:hint="cs"/>
                <w:sz w:val="22"/>
                <w:rtl/>
                <w:lang w:bidi="fa-IR"/>
              </w:rPr>
              <w:t xml:space="preserve">شماره حواله برای پیگیری مغایرت های بانکی </w:t>
            </w: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 xml:space="preserve">شماره پیگیری </w:t>
            </w:r>
          </w:p>
        </w:tc>
        <w:tc>
          <w:tcPr>
            <w:tcW w:w="963" w:type="dxa"/>
          </w:tcPr>
          <w:p w:rsidR="006D61FB" w:rsidRPr="009623BC" w:rsidRDefault="006D61FB" w:rsidP="009E1C36">
            <w:pPr>
              <w:pStyle w:val="Normal4FarsiText"/>
              <w:bidi/>
              <w:jc w:val="center"/>
              <w:rPr>
                <w:sz w:val="22"/>
              </w:rPr>
            </w:pPr>
          </w:p>
        </w:tc>
        <w:tc>
          <w:tcPr>
            <w:tcW w:w="1257" w:type="dxa"/>
          </w:tcPr>
          <w:p w:rsidR="006D61FB" w:rsidRPr="009623BC" w:rsidRDefault="006D61FB" w:rsidP="009E1C36">
            <w:pPr>
              <w:pStyle w:val="Normal4LatinText"/>
              <w:jc w:val="center"/>
              <w:rPr>
                <w:rFonts w:cs="B Nazanin"/>
                <w:sz w:val="22"/>
              </w:rPr>
            </w:pPr>
            <w:r w:rsidRPr="009623BC">
              <w:rPr>
                <w:rFonts w:cs="B Nazanin"/>
                <w:sz w:val="22"/>
              </w:rPr>
              <w:t>Ref code</w:t>
            </w:r>
          </w:p>
        </w:tc>
      </w:tr>
      <w:tr w:rsidR="006D61FB" w:rsidRPr="009623BC" w:rsidTr="009E1C36">
        <w:tc>
          <w:tcPr>
            <w:tcW w:w="3657" w:type="dxa"/>
          </w:tcPr>
          <w:p w:rsidR="006D61FB" w:rsidRPr="009623BC" w:rsidRDefault="006D61FB" w:rsidP="009E1C36">
            <w:pPr>
              <w:pStyle w:val="Normal4FarsiText"/>
              <w:bidi/>
              <w:rPr>
                <w:sz w:val="22"/>
                <w:rtl/>
                <w:lang w:bidi="fa-IR"/>
              </w:rPr>
            </w:pPr>
            <w:r w:rsidRPr="009623BC">
              <w:rPr>
                <w:rFonts w:hint="cs"/>
                <w:sz w:val="22"/>
                <w:rtl/>
                <w:lang w:bidi="fa-IR"/>
              </w:rPr>
              <w:t>برای برقراری ارتباط با یک سطر در سند دیگر به منظور تهیه گزارشات تحلیلی و گزارش تجزیه سنی این آیتم برای این است که این سطر از آرتیکل به یک سطر مشخص دیگر (ممکن است در این سند یا سند شماره دیگر با همین تایپ) ارتباط داشته باشد.</w:t>
            </w: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 xml:space="preserve">مرجع آرتیکل </w:t>
            </w:r>
          </w:p>
        </w:tc>
        <w:tc>
          <w:tcPr>
            <w:tcW w:w="963" w:type="dxa"/>
          </w:tcPr>
          <w:p w:rsidR="006D61FB" w:rsidRPr="009623BC" w:rsidRDefault="006D61FB" w:rsidP="009E1C36">
            <w:pPr>
              <w:pStyle w:val="Normal4FarsiText"/>
              <w:bidi/>
              <w:jc w:val="center"/>
              <w:rPr>
                <w:sz w:val="22"/>
              </w:rPr>
            </w:pPr>
          </w:p>
        </w:tc>
        <w:tc>
          <w:tcPr>
            <w:tcW w:w="1257" w:type="dxa"/>
          </w:tcPr>
          <w:p w:rsidR="006D61FB" w:rsidRPr="009623BC" w:rsidRDefault="006D61FB" w:rsidP="009E1C36">
            <w:pPr>
              <w:pStyle w:val="Normal4LatinText"/>
              <w:jc w:val="center"/>
              <w:rPr>
                <w:rFonts w:cs="B Nazanin"/>
                <w:sz w:val="22"/>
              </w:rPr>
            </w:pPr>
            <w:r w:rsidRPr="009623BC">
              <w:rPr>
                <w:rFonts w:cs="B Nazanin"/>
                <w:sz w:val="22"/>
              </w:rPr>
              <w:t xml:space="preserve">Refrence </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 xml:space="preserve">مبلغ ارز </w:t>
            </w:r>
          </w:p>
        </w:tc>
        <w:tc>
          <w:tcPr>
            <w:tcW w:w="963" w:type="dxa"/>
          </w:tcPr>
          <w:p w:rsidR="006D61FB" w:rsidRPr="009623BC" w:rsidRDefault="006D61FB" w:rsidP="009E1C36">
            <w:pPr>
              <w:pStyle w:val="Normal4FarsiText"/>
              <w:bidi/>
              <w:jc w:val="center"/>
              <w:rPr>
                <w:sz w:val="22"/>
              </w:rPr>
            </w:pPr>
            <w:r w:rsidRPr="009623BC">
              <w:rPr>
                <w:sz w:val="22"/>
              </w:rPr>
              <w:t>float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currencyVal</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lang w:bidi="fa-IR"/>
              </w:rPr>
            </w:pPr>
            <w:r w:rsidRPr="009623BC">
              <w:rPr>
                <w:rFonts w:hint="cs"/>
                <w:sz w:val="22"/>
                <w:rtl/>
                <w:lang w:bidi="fa-IR"/>
              </w:rPr>
              <w:t xml:space="preserve">ارز </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currencyId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tl/>
                <w:lang w:bidi="fa-IR"/>
              </w:rPr>
            </w:pPr>
            <w:r w:rsidRPr="009623BC">
              <w:rPr>
                <w:sz w:val="22"/>
                <w:rtl/>
              </w:rPr>
              <w:t>کاربر</w:t>
            </w:r>
            <w:r w:rsidRPr="009623BC">
              <w:rPr>
                <w:sz w:val="22"/>
              </w:rPr>
              <w:t xml:space="preserve"> </w:t>
            </w:r>
            <w:r w:rsidRPr="009623BC">
              <w:rPr>
                <w:rFonts w:hint="cs"/>
                <w:sz w:val="22"/>
                <w:rtl/>
                <w:lang w:bidi="fa-IR"/>
              </w:rPr>
              <w:t xml:space="preserve"> ایجاد کننده </w:t>
            </w:r>
          </w:p>
        </w:tc>
        <w:tc>
          <w:tcPr>
            <w:tcW w:w="963" w:type="dxa"/>
          </w:tcPr>
          <w:p w:rsidR="006D61FB" w:rsidRPr="009623BC" w:rsidRDefault="006D61FB" w:rsidP="009E1C36">
            <w:pPr>
              <w:pStyle w:val="Normal4FarsiText"/>
              <w:bidi/>
              <w:jc w:val="center"/>
              <w:rPr>
                <w:sz w:val="22"/>
              </w:rPr>
            </w:pPr>
            <w:r w:rsidRPr="009623BC">
              <w:rPr>
                <w:sz w:val="22"/>
              </w:rPr>
              <w:t>int</w:t>
            </w:r>
          </w:p>
        </w:tc>
        <w:tc>
          <w:tcPr>
            <w:tcW w:w="1257" w:type="dxa"/>
          </w:tcPr>
          <w:p w:rsidR="006D61FB" w:rsidRPr="009623BC" w:rsidRDefault="006D61FB" w:rsidP="009E1C36">
            <w:pPr>
              <w:pStyle w:val="Normal4LatinText"/>
              <w:jc w:val="center"/>
              <w:rPr>
                <w:rFonts w:cs="B Nazanin"/>
                <w:sz w:val="22"/>
              </w:rPr>
            </w:pPr>
            <w:r w:rsidRPr="009623BC">
              <w:rPr>
                <w:rFonts w:cs="B Nazanin"/>
                <w:sz w:val="22"/>
              </w:rPr>
              <w:t>UserId</w:t>
            </w:r>
          </w:p>
        </w:tc>
      </w:tr>
      <w:tr w:rsidR="006D61FB" w:rsidRPr="009623BC" w:rsidTr="009E1C36">
        <w:tc>
          <w:tcPr>
            <w:tcW w:w="3657" w:type="dxa"/>
          </w:tcPr>
          <w:p w:rsidR="006D61FB" w:rsidRPr="009623BC" w:rsidRDefault="006D61FB" w:rsidP="009E1C36">
            <w:pPr>
              <w:pStyle w:val="Normal4FarsiText"/>
              <w:bidi/>
              <w:jc w:val="center"/>
              <w:rPr>
                <w:sz w:val="22"/>
              </w:rPr>
            </w:pPr>
          </w:p>
        </w:tc>
        <w:tc>
          <w:tcPr>
            <w:tcW w:w="2356" w:type="dxa"/>
          </w:tcPr>
          <w:p w:rsidR="006D61FB" w:rsidRPr="009623BC" w:rsidRDefault="006D61FB" w:rsidP="009E1C36">
            <w:pPr>
              <w:pStyle w:val="Normal4FarsiText"/>
              <w:bidi/>
              <w:jc w:val="center"/>
              <w:rPr>
                <w:sz w:val="22"/>
              </w:rPr>
            </w:pPr>
            <w:r w:rsidRPr="009623BC">
              <w:rPr>
                <w:sz w:val="22"/>
                <w:rtl/>
              </w:rPr>
              <w:t>شرح آرتیکل</w:t>
            </w:r>
          </w:p>
        </w:tc>
        <w:tc>
          <w:tcPr>
            <w:tcW w:w="963" w:type="dxa"/>
          </w:tcPr>
          <w:p w:rsidR="006D61FB" w:rsidRPr="009623BC" w:rsidRDefault="006D61FB" w:rsidP="009E1C36">
            <w:pPr>
              <w:pStyle w:val="Normal4FarsiText"/>
              <w:bidi/>
              <w:jc w:val="center"/>
              <w:rPr>
                <w:sz w:val="22"/>
              </w:rPr>
            </w:pPr>
            <w:r w:rsidRPr="009623BC">
              <w:rPr>
                <w:sz w:val="22"/>
              </w:rPr>
              <w:t>varchar</w:t>
            </w:r>
          </w:p>
        </w:tc>
        <w:tc>
          <w:tcPr>
            <w:tcW w:w="1257" w:type="dxa"/>
          </w:tcPr>
          <w:p w:rsidR="006D61FB" w:rsidRPr="009623BC" w:rsidRDefault="006D61FB" w:rsidP="009E1C36">
            <w:pPr>
              <w:pStyle w:val="Normal4LatinText"/>
              <w:rPr>
                <w:rFonts w:cs="B Nazanin"/>
                <w:sz w:val="22"/>
              </w:rPr>
            </w:pPr>
            <w:r w:rsidRPr="009623BC">
              <w:rPr>
                <w:rFonts w:cs="B Nazanin"/>
                <w:sz w:val="22"/>
              </w:rPr>
              <w:t>Description</w:t>
            </w:r>
          </w:p>
        </w:tc>
      </w:tr>
      <w:tr w:rsidR="006D61FB" w:rsidRPr="009623BC" w:rsidTr="009E1C36">
        <w:tc>
          <w:tcPr>
            <w:tcW w:w="3657" w:type="dxa"/>
          </w:tcPr>
          <w:p w:rsidR="006D61FB" w:rsidRPr="009623BC" w:rsidRDefault="006D61FB" w:rsidP="009E1C36">
            <w:pPr>
              <w:pStyle w:val="Normal4FarsiText"/>
              <w:bidi/>
              <w:jc w:val="center"/>
              <w:rPr>
                <w:sz w:val="22"/>
              </w:rPr>
            </w:pPr>
            <w:r w:rsidRPr="009623BC">
              <w:rPr>
                <w:rFonts w:hint="cs"/>
                <w:sz w:val="22"/>
                <w:rtl/>
              </w:rPr>
              <w:lastRenderedPageBreak/>
              <w:t xml:space="preserve">برای تهیه گزارشات فصلی به این اطلاعات نیاز داریم </w:t>
            </w:r>
          </w:p>
        </w:tc>
        <w:tc>
          <w:tcPr>
            <w:tcW w:w="2356" w:type="dxa"/>
          </w:tcPr>
          <w:p w:rsidR="006D61FB" w:rsidRPr="009623BC" w:rsidRDefault="006D61FB" w:rsidP="009E1C36">
            <w:pPr>
              <w:pStyle w:val="Normal4FarsiText"/>
              <w:bidi/>
              <w:jc w:val="center"/>
              <w:rPr>
                <w:sz w:val="22"/>
                <w:rtl/>
              </w:rPr>
            </w:pPr>
            <w:r w:rsidRPr="009623BC">
              <w:rPr>
                <w:rFonts w:hint="cs"/>
                <w:sz w:val="22"/>
                <w:rtl/>
              </w:rPr>
              <w:t xml:space="preserve">ارتباط با جدول  اطلاعات مالیاتی </w:t>
            </w:r>
          </w:p>
        </w:tc>
        <w:tc>
          <w:tcPr>
            <w:tcW w:w="963" w:type="dxa"/>
          </w:tcPr>
          <w:p w:rsidR="006D61FB" w:rsidRPr="009623BC" w:rsidRDefault="006D61FB" w:rsidP="009E1C36">
            <w:pPr>
              <w:pStyle w:val="Normal4FarsiText"/>
              <w:bidi/>
              <w:jc w:val="center"/>
              <w:rPr>
                <w:sz w:val="22"/>
              </w:rPr>
            </w:pPr>
          </w:p>
        </w:tc>
        <w:tc>
          <w:tcPr>
            <w:tcW w:w="1257" w:type="dxa"/>
          </w:tcPr>
          <w:p w:rsidR="006D61FB" w:rsidRPr="009623BC" w:rsidRDefault="006D61FB" w:rsidP="009E1C36">
            <w:pPr>
              <w:pStyle w:val="Normal4LatinText"/>
              <w:rPr>
                <w:rFonts w:cs="B Nazanin"/>
                <w:sz w:val="22"/>
              </w:rPr>
            </w:pPr>
            <w:r w:rsidRPr="009623BC">
              <w:rPr>
                <w:rFonts w:cs="B Nazanin" w:hint="cs"/>
                <w:sz w:val="22"/>
                <w:rtl/>
              </w:rPr>
              <w:t>......</w:t>
            </w:r>
          </w:p>
        </w:tc>
      </w:tr>
    </w:tbl>
    <w:p w:rsidR="006D61FB" w:rsidRPr="009623BC" w:rsidRDefault="006D61FB" w:rsidP="006D61FB">
      <w:pPr>
        <w:rPr>
          <w:rFonts w:cs="B Nazanin"/>
          <w:sz w:val="22"/>
          <w:szCs w:val="22"/>
        </w:rPr>
      </w:pPr>
    </w:p>
    <w:p w:rsidR="006D61FB" w:rsidRPr="009623BC" w:rsidRDefault="006D61FB" w:rsidP="006D61FB">
      <w:pPr>
        <w:bidi/>
        <w:spacing w:line="240" w:lineRule="auto"/>
        <w:rPr>
          <w:rFonts w:cs="B Nazanin"/>
          <w:sz w:val="22"/>
          <w:szCs w:val="22"/>
          <w:rtl/>
        </w:rPr>
      </w:pPr>
    </w:p>
    <w:p w:rsidR="006D61FB" w:rsidRPr="009623BC" w:rsidRDefault="006D61FB" w:rsidP="006D61FB">
      <w:pPr>
        <w:bidi/>
        <w:ind w:left="360"/>
        <w:rPr>
          <w:rFonts w:ascii="Cambria" w:hAnsi="Cambria" w:cs="B Nazanin"/>
          <w:sz w:val="22"/>
          <w:szCs w:val="22"/>
          <w:rtl/>
          <w:lang w:bidi="fa-IR"/>
        </w:rPr>
      </w:pPr>
    </w:p>
    <w:p w:rsidR="006D61FB" w:rsidRPr="009623BC" w:rsidRDefault="006D61FB" w:rsidP="006D61FB">
      <w:pPr>
        <w:bidi/>
        <w:ind w:left="360"/>
        <w:rPr>
          <w:rFonts w:ascii="Cambria" w:hAnsi="Cambria" w:cs="B Nazanin"/>
          <w:sz w:val="22"/>
          <w:szCs w:val="22"/>
          <w:rtl/>
          <w:lang w:bidi="fa-IR"/>
        </w:rPr>
      </w:pPr>
    </w:p>
    <w:p w:rsidR="006D61FB" w:rsidRPr="009623BC" w:rsidRDefault="006D61FB" w:rsidP="006D61FB">
      <w:pPr>
        <w:bidi/>
        <w:spacing w:line="240" w:lineRule="auto"/>
        <w:rPr>
          <w:rFonts w:ascii="Tahoma" w:hAnsi="Tahoma" w:cs="B Nazanin"/>
          <w:b/>
          <w:bCs/>
          <w:sz w:val="22"/>
          <w:szCs w:val="22"/>
          <w:rtl/>
        </w:rPr>
      </w:pPr>
      <w:r w:rsidRPr="009623BC">
        <w:rPr>
          <w:rFonts w:ascii="Tahoma" w:hAnsi="Tahoma" w:cs="B Nazanin" w:hint="cs"/>
          <w:b/>
          <w:bCs/>
          <w:sz w:val="22"/>
          <w:szCs w:val="22"/>
          <w:rtl/>
        </w:rPr>
        <w:t>سایر امکانات سند</w:t>
      </w:r>
    </w:p>
    <w:p w:rsidR="006D61FB" w:rsidRPr="009623BC" w:rsidRDefault="006D61FB" w:rsidP="006D61FB">
      <w:pPr>
        <w:pStyle w:val="ListParagraph"/>
        <w:numPr>
          <w:ilvl w:val="0"/>
          <w:numId w:val="33"/>
        </w:numPr>
        <w:bidi/>
        <w:spacing w:line="240" w:lineRule="auto"/>
        <w:rPr>
          <w:rFonts w:ascii="Tahoma" w:hAnsi="Tahoma" w:cs="B Nazanin"/>
          <w:b/>
          <w:bCs/>
          <w:sz w:val="22"/>
          <w:szCs w:val="22"/>
        </w:rPr>
      </w:pPr>
      <w:r w:rsidRPr="009623BC">
        <w:rPr>
          <w:rFonts w:ascii="Tahoma" w:hAnsi="Tahoma" w:cs="B Nazanin" w:hint="cs"/>
          <w:b/>
          <w:bCs/>
          <w:sz w:val="22"/>
          <w:szCs w:val="22"/>
          <w:rtl/>
        </w:rPr>
        <w:t xml:space="preserve">امکان کپی آرتیکل </w:t>
      </w:r>
    </w:p>
    <w:p w:rsidR="006D61FB" w:rsidRPr="009623BC" w:rsidRDefault="006D61FB" w:rsidP="006D61FB">
      <w:pPr>
        <w:pStyle w:val="ListParagraph"/>
        <w:numPr>
          <w:ilvl w:val="0"/>
          <w:numId w:val="33"/>
        </w:numPr>
        <w:bidi/>
        <w:spacing w:line="240" w:lineRule="auto"/>
        <w:rPr>
          <w:rFonts w:ascii="Tahoma" w:hAnsi="Tahoma" w:cs="B Nazanin"/>
          <w:b/>
          <w:bCs/>
          <w:sz w:val="22"/>
          <w:szCs w:val="22"/>
        </w:rPr>
      </w:pPr>
      <w:r w:rsidRPr="009623BC">
        <w:rPr>
          <w:rFonts w:ascii="Tahoma" w:hAnsi="Tahoma" w:cs="B Nazanin" w:hint="cs"/>
          <w:b/>
          <w:bCs/>
          <w:sz w:val="22"/>
          <w:szCs w:val="22"/>
          <w:rtl/>
        </w:rPr>
        <w:t xml:space="preserve">جابجایی ردیف ها </w:t>
      </w:r>
    </w:p>
    <w:p w:rsidR="006D61FB" w:rsidRPr="009623BC" w:rsidRDefault="006D61FB" w:rsidP="006D61FB">
      <w:pPr>
        <w:pStyle w:val="ListParagraph"/>
        <w:numPr>
          <w:ilvl w:val="0"/>
          <w:numId w:val="33"/>
        </w:numPr>
        <w:bidi/>
        <w:spacing w:line="240" w:lineRule="auto"/>
        <w:rPr>
          <w:rFonts w:ascii="Tahoma" w:hAnsi="Tahoma" w:cs="B Nazanin"/>
          <w:b/>
          <w:bCs/>
          <w:sz w:val="22"/>
          <w:szCs w:val="22"/>
        </w:rPr>
      </w:pPr>
      <w:r w:rsidRPr="009623BC">
        <w:rPr>
          <w:rFonts w:ascii="Tahoma" w:hAnsi="Tahoma" w:cs="B Nazanin" w:hint="cs"/>
          <w:b/>
          <w:bCs/>
          <w:sz w:val="22"/>
          <w:szCs w:val="22"/>
          <w:rtl/>
        </w:rPr>
        <w:t xml:space="preserve">جابجایی مقادیر بدهکار و بستانکار </w:t>
      </w:r>
    </w:p>
    <w:p w:rsidR="006D61FB" w:rsidRPr="009623BC" w:rsidRDefault="006D61FB" w:rsidP="006D61FB">
      <w:pPr>
        <w:pStyle w:val="ListParagraph"/>
        <w:numPr>
          <w:ilvl w:val="0"/>
          <w:numId w:val="33"/>
        </w:numPr>
        <w:bidi/>
        <w:spacing w:line="240" w:lineRule="auto"/>
        <w:rPr>
          <w:rFonts w:ascii="Tahoma" w:hAnsi="Tahoma" w:cs="B Nazanin"/>
          <w:b/>
          <w:bCs/>
          <w:sz w:val="22"/>
          <w:szCs w:val="22"/>
        </w:rPr>
      </w:pPr>
      <w:r w:rsidRPr="009623BC">
        <w:rPr>
          <w:rFonts w:ascii="Tahoma" w:hAnsi="Tahoma" w:cs="B Nazanin" w:hint="cs"/>
          <w:b/>
          <w:bCs/>
          <w:sz w:val="22"/>
          <w:szCs w:val="22"/>
          <w:rtl/>
        </w:rPr>
        <w:t xml:space="preserve">درج آرتیکل قبل از آرتیکل جاری </w:t>
      </w:r>
    </w:p>
    <w:p w:rsidR="006D61FB" w:rsidRPr="009623BC" w:rsidRDefault="006D61FB" w:rsidP="006D61FB">
      <w:pPr>
        <w:pStyle w:val="ListParagraph"/>
        <w:numPr>
          <w:ilvl w:val="0"/>
          <w:numId w:val="33"/>
        </w:numPr>
        <w:bidi/>
        <w:spacing w:line="240" w:lineRule="auto"/>
        <w:rPr>
          <w:rFonts w:ascii="Tahoma" w:hAnsi="Tahoma" w:cs="B Nazanin"/>
          <w:b/>
          <w:bCs/>
          <w:sz w:val="22"/>
          <w:szCs w:val="22"/>
        </w:rPr>
      </w:pPr>
      <w:r w:rsidRPr="009623BC">
        <w:rPr>
          <w:rFonts w:ascii="Tahoma" w:hAnsi="Tahoma" w:cs="B Nazanin" w:hint="cs"/>
          <w:b/>
          <w:bCs/>
          <w:sz w:val="22"/>
          <w:szCs w:val="22"/>
          <w:rtl/>
        </w:rPr>
        <w:t xml:space="preserve">امکان تعریف و انتخاب الگوی شرح برای سند ( برای این فرم لازم است تحلیل جدا ارسال شود )  </w:t>
      </w:r>
    </w:p>
    <w:p w:rsidR="006D61FB" w:rsidRPr="009623BC" w:rsidRDefault="006D61FB" w:rsidP="006D61FB">
      <w:pPr>
        <w:pStyle w:val="ListParagraph"/>
        <w:numPr>
          <w:ilvl w:val="0"/>
          <w:numId w:val="33"/>
        </w:numPr>
        <w:bidi/>
        <w:spacing w:line="240" w:lineRule="auto"/>
        <w:rPr>
          <w:rFonts w:ascii="Tahoma" w:hAnsi="Tahoma" w:cs="B Nazanin"/>
          <w:b/>
          <w:bCs/>
          <w:sz w:val="22"/>
          <w:szCs w:val="22"/>
        </w:rPr>
      </w:pPr>
      <w:r w:rsidRPr="009623BC">
        <w:rPr>
          <w:rFonts w:ascii="Tahoma" w:hAnsi="Tahoma" w:cs="B Nazanin" w:hint="cs"/>
          <w:b/>
          <w:bCs/>
          <w:sz w:val="22"/>
          <w:szCs w:val="22"/>
          <w:rtl/>
        </w:rPr>
        <w:t xml:space="preserve">امکان مشاهده رویداد ها (نمایش لاگ فقط برای سند جاری) </w:t>
      </w:r>
    </w:p>
    <w:p w:rsidR="006D61FB" w:rsidRPr="009623BC" w:rsidRDefault="006D61FB" w:rsidP="006D61FB">
      <w:pPr>
        <w:pStyle w:val="ListParagraph"/>
        <w:numPr>
          <w:ilvl w:val="0"/>
          <w:numId w:val="33"/>
        </w:numPr>
        <w:bidi/>
        <w:spacing w:line="240" w:lineRule="auto"/>
        <w:rPr>
          <w:rFonts w:ascii="Tahoma" w:hAnsi="Tahoma" w:cs="B Nazanin"/>
          <w:b/>
          <w:bCs/>
          <w:sz w:val="22"/>
          <w:szCs w:val="22"/>
          <w:rtl/>
        </w:rPr>
      </w:pPr>
      <w:r w:rsidRPr="009623BC">
        <w:rPr>
          <w:rFonts w:ascii="Tahoma" w:hAnsi="Tahoma" w:cs="B Nazanin" w:hint="cs"/>
          <w:b/>
          <w:bCs/>
          <w:sz w:val="22"/>
          <w:szCs w:val="22"/>
          <w:rtl/>
        </w:rPr>
        <w:t xml:space="preserve">ایجاد سطر به میزان مبلغ اختلاف سند </w:t>
      </w:r>
    </w:p>
    <w:p w:rsidR="006D61FB" w:rsidRPr="009623BC" w:rsidRDefault="006D61FB" w:rsidP="006D61FB">
      <w:pPr>
        <w:pStyle w:val="ListParagraph"/>
        <w:numPr>
          <w:ilvl w:val="0"/>
          <w:numId w:val="33"/>
        </w:numPr>
        <w:bidi/>
        <w:spacing w:line="240" w:lineRule="auto"/>
        <w:rPr>
          <w:rFonts w:ascii="Tahoma" w:hAnsi="Tahoma" w:cs="B Nazanin"/>
          <w:b/>
          <w:bCs/>
          <w:sz w:val="22"/>
          <w:szCs w:val="22"/>
          <w:rtl/>
        </w:rPr>
      </w:pPr>
      <w:r w:rsidRPr="009623BC">
        <w:rPr>
          <w:rFonts w:ascii="Tahoma" w:hAnsi="Tahoma" w:cs="B Nazanin" w:hint="cs"/>
          <w:b/>
          <w:bCs/>
          <w:sz w:val="22"/>
          <w:szCs w:val="22"/>
          <w:rtl/>
        </w:rPr>
        <w:t>شماره گذاری مجدد آرتیکل</w:t>
      </w:r>
    </w:p>
    <w:p w:rsidR="006D61FB" w:rsidRPr="009623BC" w:rsidRDefault="006D61FB" w:rsidP="006D61FB">
      <w:pPr>
        <w:pStyle w:val="ListParagraph"/>
        <w:numPr>
          <w:ilvl w:val="0"/>
          <w:numId w:val="32"/>
        </w:numPr>
        <w:bidi/>
        <w:spacing w:line="240" w:lineRule="auto"/>
        <w:rPr>
          <w:rFonts w:ascii="Tahoma" w:hAnsi="Tahoma" w:cs="B Nazanin"/>
          <w:b/>
          <w:bCs/>
          <w:sz w:val="22"/>
          <w:szCs w:val="22"/>
        </w:rPr>
      </w:pPr>
      <w:r w:rsidRPr="009623BC">
        <w:rPr>
          <w:rFonts w:ascii="Tahoma" w:hAnsi="Tahoma" w:cs="B Nazanin" w:hint="cs"/>
          <w:b/>
          <w:bCs/>
          <w:sz w:val="22"/>
          <w:szCs w:val="22"/>
          <w:rtl/>
        </w:rPr>
        <w:t>بر اساس بدهکار و بستانکار بودن آرتیکل و کد حساب</w:t>
      </w:r>
    </w:p>
    <w:p w:rsidR="006D61FB" w:rsidRPr="009623BC" w:rsidRDefault="006D61FB" w:rsidP="006D61FB">
      <w:pPr>
        <w:pStyle w:val="ListParagraph"/>
        <w:numPr>
          <w:ilvl w:val="0"/>
          <w:numId w:val="32"/>
        </w:numPr>
        <w:bidi/>
        <w:spacing w:line="240" w:lineRule="auto"/>
        <w:rPr>
          <w:rFonts w:ascii="Tahoma" w:hAnsi="Tahoma" w:cs="B Nazanin"/>
          <w:b/>
          <w:bCs/>
          <w:sz w:val="22"/>
          <w:szCs w:val="22"/>
        </w:rPr>
      </w:pPr>
      <w:r w:rsidRPr="009623BC">
        <w:rPr>
          <w:rFonts w:ascii="Tahoma" w:hAnsi="Tahoma" w:cs="B Nazanin" w:hint="cs"/>
          <w:b/>
          <w:bCs/>
          <w:sz w:val="22"/>
          <w:szCs w:val="22"/>
          <w:rtl/>
        </w:rPr>
        <w:t>بر اساس بدهکار و بستانکار بودن آرتیکل و مبلغ</w:t>
      </w:r>
    </w:p>
    <w:p w:rsidR="006D61FB" w:rsidRPr="009623BC" w:rsidRDefault="006D61FB" w:rsidP="006D61FB">
      <w:pPr>
        <w:pStyle w:val="ListParagraph"/>
        <w:numPr>
          <w:ilvl w:val="0"/>
          <w:numId w:val="32"/>
        </w:numPr>
        <w:bidi/>
        <w:spacing w:line="240" w:lineRule="auto"/>
        <w:rPr>
          <w:rFonts w:ascii="Tahoma" w:hAnsi="Tahoma" w:cs="B Nazanin"/>
          <w:b/>
          <w:bCs/>
          <w:sz w:val="22"/>
          <w:szCs w:val="22"/>
        </w:rPr>
      </w:pPr>
      <w:r w:rsidRPr="009623BC">
        <w:rPr>
          <w:rFonts w:ascii="Tahoma" w:hAnsi="Tahoma" w:cs="B Nazanin" w:hint="cs"/>
          <w:b/>
          <w:bCs/>
          <w:sz w:val="22"/>
          <w:szCs w:val="22"/>
          <w:rtl/>
        </w:rPr>
        <w:t xml:space="preserve">بر اساس شرح آرتیکل </w:t>
      </w:r>
    </w:p>
    <w:p w:rsidR="006D61FB" w:rsidRPr="009623BC" w:rsidRDefault="006D61FB" w:rsidP="006D61FB">
      <w:pPr>
        <w:pStyle w:val="ListParagraph"/>
        <w:numPr>
          <w:ilvl w:val="0"/>
          <w:numId w:val="32"/>
        </w:numPr>
        <w:bidi/>
        <w:spacing w:line="240" w:lineRule="auto"/>
        <w:rPr>
          <w:rFonts w:ascii="Tahoma" w:hAnsi="Tahoma" w:cs="B Nazanin"/>
          <w:b/>
          <w:bCs/>
          <w:sz w:val="22"/>
          <w:szCs w:val="22"/>
        </w:rPr>
      </w:pPr>
      <w:r w:rsidRPr="009623BC">
        <w:rPr>
          <w:rFonts w:ascii="Tahoma" w:hAnsi="Tahoma" w:cs="B Nazanin" w:hint="cs"/>
          <w:b/>
          <w:bCs/>
          <w:sz w:val="22"/>
          <w:szCs w:val="22"/>
          <w:rtl/>
        </w:rPr>
        <w:t>بر اساس بدهکار و بستانکار بودن آرتیکل و کد تفصیلی</w:t>
      </w:r>
    </w:p>
    <w:p w:rsidR="006D61FB" w:rsidRPr="009623BC" w:rsidRDefault="0004529B" w:rsidP="006D61FB">
      <w:pPr>
        <w:pStyle w:val="ListParagraph"/>
        <w:numPr>
          <w:ilvl w:val="0"/>
          <w:numId w:val="32"/>
        </w:numPr>
        <w:bidi/>
        <w:spacing w:line="240" w:lineRule="auto"/>
        <w:rPr>
          <w:rFonts w:ascii="Tahoma" w:hAnsi="Tahoma" w:cs="B Nazanin"/>
          <w:b/>
          <w:bCs/>
          <w:sz w:val="22"/>
          <w:szCs w:val="22"/>
        </w:rPr>
      </w:pPr>
      <w:r w:rsidRPr="009623BC">
        <w:rPr>
          <w:rFonts w:ascii="Tahoma" w:hAnsi="Tahoma" w:cs="B Nazanin" w:hint="cs"/>
          <w:b/>
          <w:bCs/>
          <w:sz w:val="22"/>
          <w:szCs w:val="22"/>
          <w:rtl/>
        </w:rPr>
        <w:t xml:space="preserve">فقط اسناد </w:t>
      </w:r>
      <w:r w:rsidR="006D61FB" w:rsidRPr="009623BC">
        <w:rPr>
          <w:rFonts w:ascii="Tahoma" w:hAnsi="Tahoma" w:cs="B Nazanin" w:hint="cs"/>
          <w:b/>
          <w:bCs/>
          <w:sz w:val="22"/>
          <w:szCs w:val="22"/>
          <w:rtl/>
        </w:rPr>
        <w:t>بر اساس بدهکار و بستانکار بودن آرتیکل و کد حساب و کد تفصیلی</w:t>
      </w:r>
    </w:p>
    <w:p w:rsidR="006D61FB" w:rsidRPr="009623BC" w:rsidRDefault="006D61FB" w:rsidP="006D61FB">
      <w:pPr>
        <w:pStyle w:val="ListParagraph"/>
        <w:numPr>
          <w:ilvl w:val="0"/>
          <w:numId w:val="32"/>
        </w:numPr>
        <w:bidi/>
        <w:spacing w:line="240" w:lineRule="auto"/>
        <w:rPr>
          <w:rFonts w:ascii="Tahoma" w:hAnsi="Tahoma" w:cs="B Nazanin"/>
          <w:b/>
          <w:bCs/>
          <w:sz w:val="22"/>
          <w:szCs w:val="22"/>
        </w:rPr>
      </w:pPr>
      <w:r w:rsidRPr="009623BC">
        <w:rPr>
          <w:rFonts w:ascii="Tahoma" w:hAnsi="Tahoma" w:cs="B Nazanin" w:hint="cs"/>
          <w:b/>
          <w:bCs/>
          <w:sz w:val="22"/>
          <w:szCs w:val="22"/>
          <w:rtl/>
        </w:rPr>
        <w:t>بر اساس بدهکار و بستانکار بودن آرتیکل و کد حساب و کد تفصیلی، کد مرکز هزینه ، کد پروژه</w:t>
      </w:r>
    </w:p>
    <w:p w:rsidR="006D61FB" w:rsidRPr="009623BC" w:rsidRDefault="006D61FB" w:rsidP="006D61FB">
      <w:pPr>
        <w:pStyle w:val="ListParagraph"/>
        <w:numPr>
          <w:ilvl w:val="0"/>
          <w:numId w:val="34"/>
        </w:numPr>
        <w:bidi/>
        <w:spacing w:line="240" w:lineRule="auto"/>
        <w:rPr>
          <w:rFonts w:ascii="Tahoma" w:hAnsi="Tahoma" w:cs="B Nazanin"/>
          <w:b/>
          <w:bCs/>
          <w:sz w:val="22"/>
          <w:szCs w:val="22"/>
          <w:rtl/>
        </w:rPr>
      </w:pPr>
      <w:r w:rsidRPr="009623BC">
        <w:rPr>
          <w:rFonts w:ascii="Tahoma" w:hAnsi="Tahoma" w:cs="B Nazanin" w:hint="cs"/>
          <w:b/>
          <w:bCs/>
          <w:sz w:val="22"/>
          <w:szCs w:val="22"/>
          <w:rtl/>
        </w:rPr>
        <w:t>نمایش اطلاعات مالیاتی :</w:t>
      </w:r>
    </w:p>
    <w:p w:rsidR="006D61FB" w:rsidRPr="009623BC" w:rsidRDefault="006D61FB" w:rsidP="006D61FB">
      <w:pPr>
        <w:pStyle w:val="ListParagraph"/>
        <w:bidi/>
        <w:spacing w:line="240" w:lineRule="auto"/>
        <w:rPr>
          <w:rFonts w:ascii="Tahoma" w:hAnsi="Tahoma" w:cs="B Nazanin"/>
          <w:b/>
          <w:bCs/>
          <w:sz w:val="22"/>
          <w:szCs w:val="22"/>
          <w:rtl/>
        </w:rPr>
      </w:pPr>
      <w:r w:rsidRPr="009623BC">
        <w:rPr>
          <w:rFonts w:ascii="Tahoma" w:hAnsi="Tahoma" w:cs="B Nazanin" w:hint="cs"/>
          <w:b/>
          <w:bCs/>
          <w:sz w:val="22"/>
          <w:szCs w:val="22"/>
          <w:rtl/>
        </w:rPr>
        <w:t xml:space="preserve">برای سطر هایی از نوع مالیات باید اطلاعات مالیاتی نگهداری شود که این اطلاعات در جدول دیگری نگهداری میشود. تحلیل کاملتر بعدا ارسال خواهد شد. </w:t>
      </w:r>
    </w:p>
    <w:p w:rsidR="006D61FB" w:rsidRPr="009623BC" w:rsidRDefault="006D61FB" w:rsidP="006D61FB">
      <w:pPr>
        <w:pStyle w:val="ListParagraph"/>
        <w:bidi/>
        <w:spacing w:line="240" w:lineRule="auto"/>
        <w:rPr>
          <w:rFonts w:ascii="Tahoma" w:hAnsi="Tahoma" w:cs="B Nazanin"/>
          <w:b/>
          <w:bCs/>
          <w:sz w:val="22"/>
          <w:szCs w:val="22"/>
          <w:rtl/>
        </w:rPr>
      </w:pPr>
      <w:r w:rsidRPr="009623BC">
        <w:rPr>
          <w:rFonts w:ascii="Tahoma" w:hAnsi="Tahoma" w:cs="B Nazanin" w:hint="cs"/>
          <w:b/>
          <w:bCs/>
          <w:sz w:val="22"/>
          <w:szCs w:val="22"/>
          <w:rtl/>
        </w:rPr>
        <w:t>این اطلاعات مالیات شامل :</w:t>
      </w:r>
      <w:r w:rsidRPr="009623BC">
        <w:rPr>
          <w:rFonts w:ascii="Tahoma" w:hAnsi="Tahoma" w:cs="B Nazanin"/>
          <w:b/>
          <w:bCs/>
          <w:sz w:val="22"/>
          <w:szCs w:val="22"/>
          <w:rtl/>
        </w:rPr>
        <w:br/>
      </w:r>
      <w:r w:rsidRPr="009623BC">
        <w:rPr>
          <w:rFonts w:ascii="Tahoma" w:hAnsi="Tahoma" w:cs="B Nazanin" w:hint="cs"/>
          <w:b/>
          <w:bCs/>
          <w:sz w:val="22"/>
          <w:szCs w:val="22"/>
          <w:rtl/>
        </w:rPr>
        <w:t>نوع کالا یا خدمات ، داخلی یا خارجی بودن ، استان و شهر ، یا کشور . و....</w:t>
      </w:r>
      <w:r w:rsidRPr="009623BC">
        <w:rPr>
          <w:rFonts w:ascii="Tahoma" w:hAnsi="Tahoma" w:cs="B Nazanin"/>
          <w:b/>
          <w:bCs/>
          <w:sz w:val="22"/>
          <w:szCs w:val="22"/>
          <w:rtl/>
        </w:rPr>
        <w:br/>
      </w:r>
      <w:r w:rsidRPr="009623BC">
        <w:rPr>
          <w:rFonts w:ascii="Tahoma" w:hAnsi="Tahoma" w:cs="B Nazanin" w:hint="cs"/>
          <w:b/>
          <w:bCs/>
          <w:sz w:val="22"/>
          <w:szCs w:val="22"/>
          <w:rtl/>
        </w:rPr>
        <w:t xml:space="preserve">انواع مالیات برای حساب های از نوع مالیاتی: مالیات بر ارزش افزوده پرداختنی ، عوارض پرداختنی ، پیش پرداخت مالیات بر ارزش افزوده ، پیش پرداخت عوارض ، مالیات تکلیفی . </w:t>
      </w:r>
    </w:p>
    <w:p w:rsidR="006D61FB" w:rsidRPr="009623BC" w:rsidRDefault="006D61FB" w:rsidP="006D61FB">
      <w:pPr>
        <w:bidi/>
        <w:ind w:left="360"/>
        <w:rPr>
          <w:rFonts w:ascii="Tahoma" w:hAnsi="Tahoma" w:cs="B Nazanin"/>
          <w:b/>
          <w:bCs/>
          <w:sz w:val="22"/>
          <w:szCs w:val="22"/>
          <w:rtl/>
        </w:rPr>
      </w:pPr>
    </w:p>
    <w:p w:rsidR="006D61FB" w:rsidRPr="009623BC" w:rsidRDefault="00280B55" w:rsidP="00280B55">
      <w:pPr>
        <w:bidi/>
        <w:ind w:left="360"/>
        <w:rPr>
          <w:rFonts w:ascii="Tahoma" w:hAnsi="Tahoma" w:cs="B Nazanin"/>
          <w:b/>
          <w:bCs/>
          <w:sz w:val="22"/>
          <w:szCs w:val="22"/>
          <w:rtl/>
        </w:rPr>
      </w:pPr>
      <w:r w:rsidRPr="009623BC">
        <w:rPr>
          <w:rFonts w:ascii="Tahoma" w:hAnsi="Tahoma" w:cs="B Nazanin" w:hint="cs"/>
          <w:b/>
          <w:bCs/>
          <w:sz w:val="22"/>
          <w:szCs w:val="22"/>
          <w:rtl/>
        </w:rPr>
        <w:t xml:space="preserve">توضیحات تکمیلی </w:t>
      </w:r>
      <w:r w:rsidRPr="009623BC">
        <w:rPr>
          <w:rFonts w:ascii="Tahoma" w:hAnsi="Tahoma" w:cs="B Nazanin"/>
          <w:b/>
          <w:bCs/>
          <w:sz w:val="22"/>
          <w:szCs w:val="22"/>
          <w:rtl/>
        </w:rPr>
        <w:t>شرایط و ترتیب انجام عملیات</w:t>
      </w:r>
      <w:r w:rsidRPr="009623BC">
        <w:rPr>
          <w:rFonts w:ascii="Tahoma" w:hAnsi="Tahoma" w:cs="B Nazanin" w:hint="cs"/>
          <w:b/>
          <w:bCs/>
          <w:sz w:val="22"/>
          <w:szCs w:val="22"/>
          <w:rtl/>
        </w:rPr>
        <w:t xml:space="preserve"> </w:t>
      </w:r>
      <w:r w:rsidRPr="009623BC">
        <w:rPr>
          <w:rFonts w:ascii="Tahoma" w:hAnsi="Tahoma" w:cs="B Nazanin"/>
          <w:b/>
          <w:bCs/>
          <w:sz w:val="22"/>
          <w:szCs w:val="22"/>
          <w:rtl/>
        </w:rPr>
        <w:t>تایید و</w:t>
      </w:r>
      <w:r w:rsidRPr="009623BC">
        <w:rPr>
          <w:rFonts w:ascii="Tahoma" w:hAnsi="Tahoma" w:cs="B Nazanin" w:hint="cs"/>
          <w:b/>
          <w:bCs/>
          <w:sz w:val="22"/>
          <w:szCs w:val="22"/>
          <w:rtl/>
        </w:rPr>
        <w:t xml:space="preserve"> </w:t>
      </w:r>
      <w:r w:rsidRPr="009623BC">
        <w:rPr>
          <w:rFonts w:ascii="Tahoma" w:hAnsi="Tahoma" w:cs="B Nazanin"/>
          <w:b/>
          <w:bCs/>
          <w:sz w:val="22"/>
          <w:szCs w:val="22"/>
          <w:rtl/>
        </w:rPr>
        <w:t>تصویب و</w:t>
      </w:r>
      <w:r w:rsidRPr="009623BC">
        <w:rPr>
          <w:rFonts w:ascii="Tahoma" w:hAnsi="Tahoma" w:cs="B Nazanin" w:hint="cs"/>
          <w:b/>
          <w:bCs/>
          <w:sz w:val="22"/>
          <w:szCs w:val="22"/>
          <w:rtl/>
        </w:rPr>
        <w:t xml:space="preserve"> </w:t>
      </w:r>
      <w:r w:rsidRPr="009623BC">
        <w:rPr>
          <w:rFonts w:ascii="Tahoma" w:hAnsi="Tahoma" w:cs="B Nazanin"/>
          <w:b/>
          <w:bCs/>
          <w:sz w:val="22"/>
          <w:szCs w:val="22"/>
          <w:rtl/>
        </w:rPr>
        <w:t>ثبت قطعی</w:t>
      </w:r>
      <w:r w:rsidRPr="009623BC">
        <w:rPr>
          <w:rFonts w:ascii="Tahoma" w:hAnsi="Tahoma" w:cs="B Nazanin" w:hint="cs"/>
          <w:b/>
          <w:bCs/>
          <w:sz w:val="22"/>
          <w:szCs w:val="22"/>
          <w:rtl/>
        </w:rPr>
        <w:t xml:space="preserve"> </w:t>
      </w:r>
      <w:r w:rsidRPr="009623BC">
        <w:rPr>
          <w:rFonts w:ascii="Tahoma" w:hAnsi="Tahoma" w:cs="B Nazanin"/>
          <w:b/>
          <w:bCs/>
          <w:sz w:val="22"/>
          <w:szCs w:val="22"/>
          <w:rtl/>
        </w:rPr>
        <w:t>سن</w:t>
      </w:r>
      <w:r w:rsidRPr="009623BC">
        <w:rPr>
          <w:rFonts w:ascii="Tahoma" w:hAnsi="Tahoma" w:cs="B Nazanin" w:hint="cs"/>
          <w:b/>
          <w:bCs/>
          <w:sz w:val="22"/>
          <w:szCs w:val="22"/>
          <w:rtl/>
        </w:rPr>
        <w:t>د</w:t>
      </w:r>
    </w:p>
    <w:p w:rsidR="00205B8B" w:rsidRPr="009623BC" w:rsidRDefault="00205B8B" w:rsidP="00280B55">
      <w:pPr>
        <w:bidi/>
        <w:ind w:left="360"/>
        <w:rPr>
          <w:rFonts w:ascii="Tahoma" w:hAnsi="Tahoma" w:cs="B Nazanin"/>
          <w:b/>
          <w:bCs/>
          <w:sz w:val="22"/>
          <w:szCs w:val="22"/>
          <w:rtl/>
        </w:rPr>
      </w:pPr>
      <w:r w:rsidRPr="009623BC">
        <w:rPr>
          <w:rFonts w:ascii="Tahoma" w:hAnsi="Tahoma" w:cs="B Nazanin" w:hint="cs"/>
          <w:b/>
          <w:bCs/>
          <w:sz w:val="22"/>
          <w:szCs w:val="22"/>
          <w:rtl/>
        </w:rPr>
        <w:t xml:space="preserve">شرایط ثبت و ثبت قطعی از هر مسیر : 1.  تراز __2. ثبت عادی __ 3.ثبت قطعی </w:t>
      </w:r>
    </w:p>
    <w:p w:rsidR="00205B8B" w:rsidRPr="009623BC" w:rsidRDefault="00205B8B" w:rsidP="00205B8B">
      <w:pPr>
        <w:bidi/>
        <w:ind w:left="360"/>
        <w:rPr>
          <w:rFonts w:ascii="Tahoma" w:hAnsi="Tahoma" w:cs="B Nazanin"/>
          <w:b/>
          <w:bCs/>
          <w:sz w:val="22"/>
          <w:szCs w:val="22"/>
          <w:rtl/>
        </w:rPr>
      </w:pPr>
      <w:r w:rsidRPr="009623BC">
        <w:rPr>
          <w:rFonts w:ascii="Tahoma" w:hAnsi="Tahoma" w:cs="B Nazanin" w:hint="cs"/>
          <w:b/>
          <w:bCs/>
          <w:sz w:val="22"/>
          <w:szCs w:val="22"/>
          <w:rtl/>
        </w:rPr>
        <w:lastRenderedPageBreak/>
        <w:t xml:space="preserve">شرایط برگشت از ثبت و ثبت قطعی از هر مسیر : 1. برگشت از ثبت قطعی __ 2.برگشت از ثبت عادی </w:t>
      </w:r>
    </w:p>
    <w:p w:rsidR="00205B8B" w:rsidRPr="009623BC" w:rsidRDefault="00205B8B" w:rsidP="00205B8B">
      <w:pPr>
        <w:bidi/>
        <w:ind w:left="360"/>
        <w:rPr>
          <w:rFonts w:ascii="Tahoma" w:hAnsi="Tahoma" w:cs="B Nazanin"/>
          <w:b/>
          <w:bCs/>
          <w:sz w:val="22"/>
          <w:szCs w:val="22"/>
          <w:rtl/>
        </w:rPr>
      </w:pPr>
      <w:r w:rsidRPr="009623BC">
        <w:rPr>
          <w:rFonts w:ascii="Tahoma" w:hAnsi="Tahoma" w:cs="B Nazanin" w:hint="cs"/>
          <w:b/>
          <w:bCs/>
          <w:sz w:val="22"/>
          <w:szCs w:val="22"/>
          <w:rtl/>
        </w:rPr>
        <w:t xml:space="preserve">شرایط تایید و  تصویب از هر مسیر : 1. ثبت عادی __ 2. تایید __ 3.تصویب  </w:t>
      </w:r>
    </w:p>
    <w:p w:rsidR="00205B8B" w:rsidRPr="009623BC" w:rsidRDefault="00205B8B" w:rsidP="00205B8B">
      <w:pPr>
        <w:bidi/>
        <w:ind w:left="360"/>
        <w:rPr>
          <w:rFonts w:ascii="Tahoma" w:hAnsi="Tahoma" w:cs="B Nazanin"/>
          <w:b/>
          <w:bCs/>
          <w:sz w:val="22"/>
          <w:szCs w:val="22"/>
          <w:rtl/>
        </w:rPr>
      </w:pPr>
      <w:r w:rsidRPr="009623BC">
        <w:rPr>
          <w:rFonts w:ascii="Tahoma" w:hAnsi="Tahoma" w:cs="B Nazanin" w:hint="cs"/>
          <w:b/>
          <w:bCs/>
          <w:sz w:val="22"/>
          <w:szCs w:val="22"/>
          <w:rtl/>
        </w:rPr>
        <w:t xml:space="preserve">شرایط برگشت از تایید و  تصویب از هر مسیر :  1. برگشت از تصویب  __ 2. برگشت از تایید </w:t>
      </w:r>
    </w:p>
    <w:p w:rsidR="00205B8B" w:rsidRPr="009623BC" w:rsidRDefault="00205B8B" w:rsidP="00205B8B">
      <w:pPr>
        <w:bidi/>
        <w:ind w:left="360"/>
        <w:rPr>
          <w:rFonts w:ascii="Tahoma" w:hAnsi="Tahoma" w:cs="B Nazanin"/>
          <w:b/>
          <w:bCs/>
          <w:sz w:val="22"/>
          <w:szCs w:val="22"/>
          <w:rtl/>
        </w:rPr>
      </w:pPr>
      <w:r w:rsidRPr="009623BC">
        <w:rPr>
          <w:rFonts w:ascii="Tahoma" w:hAnsi="Tahoma" w:cs="B Nazanin" w:hint="cs"/>
          <w:b/>
          <w:bCs/>
          <w:sz w:val="22"/>
          <w:szCs w:val="22"/>
          <w:rtl/>
        </w:rPr>
        <w:t>در صورتی که سند ناتراز بود در زمان ثبت پیغام زیر نمایش داده شود :</w:t>
      </w:r>
    </w:p>
    <w:p w:rsidR="00205B8B" w:rsidRPr="009623BC" w:rsidRDefault="009C6A89" w:rsidP="009C6A89">
      <w:pPr>
        <w:bidi/>
        <w:ind w:left="360"/>
        <w:rPr>
          <w:rFonts w:ascii="Tahoma" w:hAnsi="Tahoma" w:cs="B Nazanin"/>
          <w:b/>
          <w:bCs/>
          <w:sz w:val="22"/>
          <w:szCs w:val="22"/>
          <w:rtl/>
        </w:rPr>
      </w:pPr>
      <w:r w:rsidRPr="009623BC">
        <w:rPr>
          <w:rFonts w:ascii="Tahoma" w:hAnsi="Tahoma" w:cs="B Nazanin" w:hint="cs"/>
          <w:b/>
          <w:bCs/>
          <w:sz w:val="22"/>
          <w:szCs w:val="22"/>
          <w:rtl/>
        </w:rPr>
        <w:t>برای ثبت سند</w:t>
      </w:r>
      <w:r w:rsidR="0004529B" w:rsidRPr="009623BC">
        <w:rPr>
          <w:rFonts w:ascii="Tahoma" w:hAnsi="Tahoma" w:cs="B Nazanin" w:hint="cs"/>
          <w:b/>
          <w:bCs/>
          <w:sz w:val="22"/>
          <w:szCs w:val="22"/>
          <w:rtl/>
        </w:rPr>
        <w:t xml:space="preserve"> لازم است سند</w:t>
      </w:r>
      <w:r w:rsidRPr="009623BC">
        <w:rPr>
          <w:rFonts w:ascii="Tahoma" w:hAnsi="Tahoma" w:cs="B Nazanin" w:hint="cs"/>
          <w:b/>
          <w:bCs/>
          <w:sz w:val="22"/>
          <w:szCs w:val="22"/>
          <w:rtl/>
        </w:rPr>
        <w:t xml:space="preserve"> در</w:t>
      </w:r>
      <w:r w:rsidR="0004529B" w:rsidRPr="009623BC">
        <w:rPr>
          <w:rFonts w:ascii="Tahoma" w:hAnsi="Tahoma" w:cs="B Nazanin" w:hint="cs"/>
          <w:b/>
          <w:bCs/>
          <w:sz w:val="22"/>
          <w:szCs w:val="22"/>
          <w:rtl/>
        </w:rPr>
        <w:t xml:space="preserve"> </w:t>
      </w:r>
      <w:r w:rsidRPr="009623BC">
        <w:rPr>
          <w:rFonts w:ascii="Tahoma" w:hAnsi="Tahoma" w:cs="B Nazanin" w:hint="cs"/>
          <w:b/>
          <w:bCs/>
          <w:sz w:val="22"/>
          <w:szCs w:val="22"/>
          <w:rtl/>
        </w:rPr>
        <w:t xml:space="preserve">وضعیت </w:t>
      </w:r>
      <w:r w:rsidR="0004529B" w:rsidRPr="009623BC">
        <w:rPr>
          <w:rFonts w:ascii="Tahoma" w:hAnsi="Tahoma" w:cs="B Nazanin" w:hint="cs"/>
          <w:b/>
          <w:bCs/>
          <w:sz w:val="22"/>
          <w:szCs w:val="22"/>
          <w:rtl/>
        </w:rPr>
        <w:t>تراز باشد.</w:t>
      </w:r>
    </w:p>
    <w:p w:rsidR="009C6A89" w:rsidRPr="009623BC" w:rsidRDefault="009C6A89" w:rsidP="009C6A89">
      <w:pPr>
        <w:bidi/>
        <w:ind w:left="360"/>
        <w:rPr>
          <w:rFonts w:ascii="Tahoma" w:hAnsi="Tahoma" w:cs="B Nazanin"/>
          <w:b/>
          <w:bCs/>
          <w:sz w:val="22"/>
          <w:szCs w:val="22"/>
          <w:rtl/>
        </w:rPr>
      </w:pPr>
    </w:p>
    <w:p w:rsidR="009C6A89" w:rsidRPr="009623BC" w:rsidRDefault="009C6A89" w:rsidP="009C6A89">
      <w:pPr>
        <w:bidi/>
        <w:ind w:left="360"/>
        <w:rPr>
          <w:rFonts w:ascii="Tahoma" w:hAnsi="Tahoma" w:cs="B Nazanin"/>
          <w:b/>
          <w:bCs/>
          <w:sz w:val="22"/>
          <w:szCs w:val="22"/>
          <w:rtl/>
        </w:rPr>
      </w:pPr>
    </w:p>
    <w:p w:rsidR="009C6A89" w:rsidRPr="009623BC" w:rsidRDefault="009C6A89" w:rsidP="009C6A89">
      <w:pPr>
        <w:bidi/>
        <w:ind w:left="360"/>
        <w:rPr>
          <w:rFonts w:ascii="Tahoma" w:hAnsi="Tahoma" w:cs="B Nazanin"/>
          <w:b/>
          <w:bCs/>
          <w:sz w:val="22"/>
          <w:szCs w:val="22"/>
          <w:rtl/>
        </w:rPr>
      </w:pPr>
      <w:r w:rsidRPr="009623BC">
        <w:rPr>
          <w:rFonts w:ascii="Tahoma" w:hAnsi="Tahoma" w:cs="B Nazanin" w:hint="cs"/>
          <w:b/>
          <w:bCs/>
          <w:sz w:val="22"/>
          <w:szCs w:val="22"/>
          <w:rtl/>
        </w:rPr>
        <w:t>در حالت گروهی :</w:t>
      </w:r>
    </w:p>
    <w:p w:rsidR="009C6A89" w:rsidRPr="009623BC" w:rsidRDefault="009C6A89" w:rsidP="009C6A89">
      <w:pPr>
        <w:bidi/>
        <w:ind w:left="360"/>
        <w:rPr>
          <w:rFonts w:ascii="Tahoma" w:hAnsi="Tahoma" w:cs="B Nazanin"/>
          <w:b/>
          <w:bCs/>
          <w:sz w:val="22"/>
          <w:szCs w:val="22"/>
          <w:rtl/>
        </w:rPr>
      </w:pPr>
      <w:r w:rsidRPr="009623BC">
        <w:rPr>
          <w:rFonts w:ascii="Tahoma" w:hAnsi="Tahoma" w:cs="B Nazanin"/>
          <w:b/>
          <w:bCs/>
          <w:sz w:val="22"/>
          <w:szCs w:val="22"/>
          <w:rtl/>
        </w:rPr>
        <w:tab/>
      </w:r>
      <w:r w:rsidRPr="009623BC">
        <w:rPr>
          <w:rFonts w:ascii="Tahoma" w:hAnsi="Tahoma" w:cs="B Nazanin" w:hint="cs"/>
          <w:b/>
          <w:bCs/>
          <w:sz w:val="22"/>
          <w:szCs w:val="22"/>
          <w:rtl/>
        </w:rPr>
        <w:t>ثبت .5.  سند با موفقیت انجام شد.</w:t>
      </w:r>
    </w:p>
    <w:p w:rsidR="009C6A89" w:rsidRPr="009623BC" w:rsidRDefault="009C6A89" w:rsidP="009C6A89">
      <w:pPr>
        <w:bidi/>
        <w:ind w:left="360"/>
        <w:rPr>
          <w:rFonts w:ascii="Tahoma" w:hAnsi="Tahoma" w:cs="B Nazanin"/>
          <w:b/>
          <w:bCs/>
          <w:sz w:val="22"/>
          <w:szCs w:val="22"/>
          <w:rtl/>
        </w:rPr>
      </w:pPr>
      <w:r w:rsidRPr="009623BC">
        <w:rPr>
          <w:rFonts w:ascii="Tahoma" w:hAnsi="Tahoma" w:cs="B Nazanin"/>
          <w:b/>
          <w:bCs/>
          <w:sz w:val="22"/>
          <w:szCs w:val="22"/>
          <w:rtl/>
        </w:rPr>
        <w:tab/>
      </w:r>
      <w:r w:rsidRPr="009623BC">
        <w:rPr>
          <w:rFonts w:ascii="Tahoma" w:hAnsi="Tahoma" w:cs="B Nazanin" w:hint="cs"/>
          <w:b/>
          <w:bCs/>
          <w:sz w:val="22"/>
          <w:szCs w:val="22"/>
          <w:rtl/>
        </w:rPr>
        <w:t>تعداد اسنادی که ثبت عادی آنها امکان پذیر نبود : ...2</w:t>
      </w:r>
    </w:p>
    <w:p w:rsidR="009C6A89" w:rsidRPr="009623BC" w:rsidRDefault="009C6A89" w:rsidP="009C6A89">
      <w:pPr>
        <w:bidi/>
        <w:ind w:left="360"/>
        <w:rPr>
          <w:rFonts w:ascii="Tahoma" w:hAnsi="Tahoma" w:cs="B Nazanin"/>
          <w:b/>
          <w:bCs/>
          <w:sz w:val="22"/>
          <w:szCs w:val="22"/>
          <w:rtl/>
        </w:rPr>
      </w:pPr>
      <w:r w:rsidRPr="009623BC">
        <w:rPr>
          <w:rFonts w:ascii="Tahoma" w:hAnsi="Tahoma" w:cs="B Nazanin"/>
          <w:b/>
          <w:bCs/>
          <w:sz w:val="22"/>
          <w:szCs w:val="22"/>
          <w:rtl/>
        </w:rPr>
        <w:tab/>
      </w:r>
      <w:r w:rsidRPr="009623BC">
        <w:rPr>
          <w:rFonts w:ascii="Tahoma" w:hAnsi="Tahoma" w:cs="B Nazanin" w:hint="cs"/>
          <w:b/>
          <w:bCs/>
          <w:sz w:val="22"/>
          <w:szCs w:val="22"/>
          <w:rtl/>
        </w:rPr>
        <w:t>تعداد سند های ناتراز : ..</w:t>
      </w:r>
    </w:p>
    <w:p w:rsidR="009C6A89" w:rsidRPr="009623BC" w:rsidRDefault="009C6A89" w:rsidP="009C6A89">
      <w:pPr>
        <w:bidi/>
        <w:ind w:left="360"/>
        <w:rPr>
          <w:rFonts w:ascii="Tahoma" w:hAnsi="Tahoma" w:cs="B Nazanin"/>
          <w:b/>
          <w:bCs/>
          <w:sz w:val="22"/>
          <w:szCs w:val="22"/>
          <w:rtl/>
        </w:rPr>
      </w:pPr>
      <w:r w:rsidRPr="009623BC">
        <w:rPr>
          <w:rFonts w:ascii="Tahoma" w:hAnsi="Tahoma" w:cs="B Nazanin"/>
          <w:b/>
          <w:bCs/>
          <w:sz w:val="22"/>
          <w:szCs w:val="22"/>
          <w:rtl/>
        </w:rPr>
        <w:tab/>
      </w:r>
      <w:r w:rsidRPr="009623BC">
        <w:rPr>
          <w:rFonts w:ascii="Tahoma" w:hAnsi="Tahoma" w:cs="B Nazanin" w:hint="cs"/>
          <w:b/>
          <w:bCs/>
          <w:sz w:val="22"/>
          <w:szCs w:val="22"/>
          <w:rtl/>
        </w:rPr>
        <w:t>تعداد سند های ثبت قطعی شده: ..</w:t>
      </w:r>
    </w:p>
    <w:p w:rsidR="009C6A89" w:rsidRPr="009623BC" w:rsidRDefault="009C6A89" w:rsidP="009C6A89">
      <w:pPr>
        <w:bidi/>
        <w:ind w:left="360"/>
        <w:rPr>
          <w:rFonts w:ascii="Tahoma" w:hAnsi="Tahoma" w:cs="B Nazanin"/>
          <w:b/>
          <w:bCs/>
          <w:sz w:val="22"/>
          <w:szCs w:val="22"/>
          <w:rtl/>
        </w:rPr>
      </w:pPr>
      <w:r w:rsidRPr="009623BC">
        <w:rPr>
          <w:rFonts w:ascii="Tahoma" w:hAnsi="Tahoma" w:cs="B Nazanin" w:hint="cs"/>
          <w:b/>
          <w:bCs/>
          <w:sz w:val="22"/>
          <w:szCs w:val="22"/>
          <w:rtl/>
        </w:rPr>
        <w:t>و...</w:t>
      </w:r>
    </w:p>
    <w:p w:rsidR="009C6A89" w:rsidRPr="009623BC" w:rsidRDefault="009C6A89" w:rsidP="009C6A89">
      <w:pPr>
        <w:bidi/>
        <w:ind w:left="360"/>
        <w:rPr>
          <w:rFonts w:ascii="Tahoma" w:hAnsi="Tahoma" w:cs="B Nazanin"/>
          <w:b/>
          <w:bCs/>
          <w:sz w:val="22"/>
          <w:szCs w:val="22"/>
          <w:rtl/>
        </w:rPr>
      </w:pPr>
    </w:p>
    <w:p w:rsidR="009C6A89" w:rsidRPr="009623BC" w:rsidRDefault="00297D10" w:rsidP="009C6A89">
      <w:pPr>
        <w:bidi/>
        <w:ind w:left="360"/>
        <w:rPr>
          <w:rFonts w:ascii="Tahoma" w:hAnsi="Tahoma" w:cs="B Nazanin"/>
          <w:b/>
          <w:bCs/>
          <w:sz w:val="22"/>
          <w:szCs w:val="22"/>
          <w:rtl/>
        </w:rPr>
      </w:pPr>
      <w:r w:rsidRPr="009623BC">
        <w:rPr>
          <w:rFonts w:ascii="Tahoma" w:hAnsi="Tahoma" w:cs="B Nazanin" w:hint="cs"/>
          <w:b/>
          <w:bCs/>
          <w:sz w:val="22"/>
          <w:szCs w:val="22"/>
          <w:rtl/>
        </w:rPr>
        <w:t xml:space="preserve">نمایش </w:t>
      </w:r>
    </w:p>
    <w:p w:rsidR="009C6A89" w:rsidRPr="009623BC" w:rsidRDefault="009C6A89" w:rsidP="009C6A89">
      <w:pPr>
        <w:bidi/>
        <w:ind w:left="360"/>
        <w:rPr>
          <w:rFonts w:ascii="Tahoma" w:hAnsi="Tahoma" w:cs="B Nazanin"/>
          <w:b/>
          <w:bCs/>
          <w:sz w:val="22"/>
          <w:szCs w:val="22"/>
          <w:rtl/>
        </w:rPr>
      </w:pPr>
    </w:p>
    <w:p w:rsidR="00205B8B" w:rsidRPr="009623BC" w:rsidRDefault="00205B8B" w:rsidP="00205B8B">
      <w:pPr>
        <w:bidi/>
        <w:ind w:left="360"/>
        <w:rPr>
          <w:rFonts w:ascii="Tahoma" w:hAnsi="Tahoma" w:cs="B Nazanin"/>
          <w:b/>
          <w:bCs/>
          <w:sz w:val="22"/>
          <w:szCs w:val="22"/>
          <w:rtl/>
        </w:rPr>
      </w:pPr>
    </w:p>
    <w:p w:rsidR="00205B8B" w:rsidRPr="009623BC" w:rsidRDefault="00205B8B" w:rsidP="00205B8B">
      <w:pPr>
        <w:bidi/>
        <w:ind w:left="360"/>
        <w:rPr>
          <w:rFonts w:ascii="Tahoma" w:hAnsi="Tahoma" w:cs="B Nazanin"/>
          <w:b/>
          <w:bCs/>
          <w:sz w:val="22"/>
          <w:szCs w:val="22"/>
          <w:rtl/>
        </w:rPr>
      </w:pPr>
    </w:p>
    <w:tbl>
      <w:tblPr>
        <w:tblStyle w:val="PlainTable41"/>
        <w:tblpPr w:leftFromText="180" w:rightFromText="180" w:vertAnchor="text" w:horzAnchor="margin" w:tblpY="296"/>
        <w:tblW w:w="4998" w:type="pct"/>
        <w:tblLook w:val="04A0" w:firstRow="1" w:lastRow="0" w:firstColumn="1" w:lastColumn="0" w:noHBand="0" w:noVBand="1"/>
        <w:tblDescription w:val="Table to enter Approved by names and Date"/>
      </w:tblPr>
      <w:tblGrid>
        <w:gridCol w:w="1163"/>
        <w:gridCol w:w="1890"/>
        <w:gridCol w:w="170"/>
        <w:gridCol w:w="1048"/>
        <w:gridCol w:w="558"/>
        <w:gridCol w:w="1166"/>
        <w:gridCol w:w="21"/>
        <w:gridCol w:w="19"/>
        <w:gridCol w:w="3321"/>
      </w:tblGrid>
      <w:tr w:rsidR="006D61FB" w:rsidRPr="009623BC" w:rsidTr="009E1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 w:type="pct"/>
          </w:tcPr>
          <w:p w:rsidR="006D61FB" w:rsidRPr="009623BC" w:rsidRDefault="006D61FB" w:rsidP="009E1C36">
            <w:pPr>
              <w:rPr>
                <w:rFonts w:ascii="Tahoma" w:hAnsi="Tahoma" w:cs="B Nazanin"/>
                <w:b/>
                <w:sz w:val="22"/>
                <w:szCs w:val="22"/>
              </w:rPr>
            </w:pPr>
          </w:p>
        </w:tc>
        <w:tc>
          <w:tcPr>
            <w:tcW w:w="1010" w:type="pct"/>
          </w:tcPr>
          <w:p w:rsidR="006D61FB" w:rsidRPr="009623BC"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91" w:type="pct"/>
          </w:tcPr>
          <w:p w:rsidR="006D61FB" w:rsidRPr="009623BC"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560" w:type="pct"/>
          </w:tcPr>
          <w:p w:rsidR="006D61FB" w:rsidRPr="009623BC"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298" w:type="pct"/>
          </w:tcPr>
          <w:p w:rsidR="006D61FB" w:rsidRPr="009623BC"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623" w:type="pct"/>
          </w:tcPr>
          <w:p w:rsidR="006D61FB" w:rsidRPr="009623BC"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11" w:type="pct"/>
          </w:tcPr>
          <w:p w:rsidR="006D61FB" w:rsidRPr="009623BC"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10" w:type="pct"/>
          </w:tcPr>
          <w:p w:rsidR="006D61FB" w:rsidRPr="009623BC"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1775" w:type="pct"/>
          </w:tcPr>
          <w:p w:rsidR="006D61FB" w:rsidRPr="009623BC"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r w:rsidRPr="009623BC">
              <w:rPr>
                <w:rFonts w:ascii="Tahoma" w:hAnsi="Tahoma" w:cs="B Nazanin" w:hint="cs"/>
                <w:b/>
                <w:sz w:val="22"/>
                <w:szCs w:val="22"/>
                <w:rtl/>
              </w:rPr>
              <w:t xml:space="preserve">تهیه کننده :  جلسه تحلیل  </w:t>
            </w:r>
            <w:r w:rsidRPr="009623BC">
              <w:rPr>
                <w:rFonts w:ascii="Tahoma" w:hAnsi="Tahoma" w:cs="B Nazanin"/>
                <w:b/>
                <w:sz w:val="22"/>
                <w:szCs w:val="22"/>
              </w:rPr>
              <w:t>98/02/23</w:t>
            </w:r>
          </w:p>
        </w:tc>
      </w:tr>
    </w:tbl>
    <w:p w:rsidR="006D61FB" w:rsidRPr="009623BC" w:rsidRDefault="006D61FB" w:rsidP="006D61FB">
      <w:pPr>
        <w:bidi/>
        <w:spacing w:line="240" w:lineRule="auto"/>
        <w:rPr>
          <w:rFonts w:ascii="Tahoma" w:hAnsi="Tahoma" w:cs="B Nazanin"/>
          <w:b/>
          <w:bCs/>
          <w:sz w:val="22"/>
          <w:szCs w:val="22"/>
        </w:rPr>
      </w:pPr>
    </w:p>
    <w:p w:rsidR="006D61FB" w:rsidRPr="009623BC" w:rsidRDefault="006D61FB" w:rsidP="006D61FB">
      <w:pPr>
        <w:bidi/>
        <w:spacing w:line="240" w:lineRule="auto"/>
        <w:rPr>
          <w:rFonts w:cs="B Nazanin"/>
          <w:sz w:val="22"/>
          <w:szCs w:val="22"/>
        </w:rPr>
      </w:pPr>
    </w:p>
    <w:p w:rsidR="00D77548" w:rsidRPr="009623BC" w:rsidRDefault="00D77548" w:rsidP="00D77548">
      <w:pPr>
        <w:pStyle w:val="Heading1"/>
        <w:tabs>
          <w:tab w:val="right" w:pos="8389"/>
        </w:tabs>
        <w:bidi/>
        <w:rPr>
          <w:rFonts w:cs="B Nazanin"/>
          <w:sz w:val="22"/>
          <w:szCs w:val="22"/>
          <w:rtl/>
          <w:lang w:bidi="fa-IR"/>
        </w:rPr>
      </w:pPr>
      <w:bookmarkStart w:id="18" w:name="_Toc16953759"/>
      <w:r w:rsidRPr="009623BC">
        <w:rPr>
          <w:rFonts w:cs="B Nazanin" w:hint="cs"/>
          <w:sz w:val="22"/>
          <w:szCs w:val="22"/>
          <w:rtl/>
          <w:lang w:bidi="fa-IR"/>
        </w:rPr>
        <w:lastRenderedPageBreak/>
        <w:t>دفتر روزنامه</w:t>
      </w:r>
      <w:bookmarkEnd w:id="18"/>
      <w:r w:rsidRPr="009623BC">
        <w:rPr>
          <w:rFonts w:cs="B Nazanin" w:hint="cs"/>
          <w:sz w:val="22"/>
          <w:szCs w:val="22"/>
          <w:rtl/>
          <w:lang w:bidi="fa-IR"/>
        </w:rPr>
        <w:t xml:space="preserve"> </w:t>
      </w:r>
    </w:p>
    <w:p w:rsidR="00D77548" w:rsidRPr="009623BC" w:rsidRDefault="00D77548" w:rsidP="00D77548">
      <w:pPr>
        <w:pStyle w:val="Heading2"/>
        <w:numPr>
          <w:ilvl w:val="0"/>
          <w:numId w:val="0"/>
        </w:numPr>
        <w:bidi/>
        <w:ind w:left="360"/>
        <w:rPr>
          <w:rFonts w:cs="B Nazanin"/>
          <w:sz w:val="22"/>
          <w:szCs w:val="22"/>
          <w:lang w:bidi="fa-IR"/>
        </w:rPr>
      </w:pPr>
      <w:bookmarkStart w:id="19" w:name="_Toc16953760"/>
      <w:r w:rsidRPr="009623BC">
        <w:rPr>
          <w:rFonts w:cs="B Nazanin" w:hint="cs"/>
          <w:sz w:val="22"/>
          <w:szCs w:val="22"/>
          <w:rtl/>
          <w:lang w:bidi="fa-IR"/>
        </w:rPr>
        <w:t>تعریف دفاتر روزنامه</w:t>
      </w:r>
      <w:bookmarkEnd w:id="19"/>
      <w:r w:rsidRPr="009623BC">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77548" w:rsidRPr="009623BC" w:rsidTr="005A6504">
        <w:tc>
          <w:tcPr>
            <w:cnfStyle w:val="001000000000" w:firstRow="0" w:lastRow="0" w:firstColumn="1" w:lastColumn="0" w:oddVBand="0" w:evenVBand="0" w:oddHBand="0" w:evenHBand="0" w:firstRowFirstColumn="0" w:firstRowLastColumn="0" w:lastRowFirstColumn="0" w:lastRowLastColumn="0"/>
            <w:tcW w:w="308" w:type="pct"/>
          </w:tcPr>
          <w:p w:rsidR="00D77548" w:rsidRPr="009623BC" w:rsidRDefault="00D77548" w:rsidP="005A6504">
            <w:pPr>
              <w:bidi/>
              <w:rPr>
                <w:rFonts w:cs="B Nazanin"/>
                <w:i/>
                <w:iCs/>
                <w:color w:val="595959" w:themeColor="text1" w:themeTint="A6"/>
                <w:sz w:val="22"/>
                <w:szCs w:val="22"/>
                <w:lang w:bidi="fa-IR"/>
              </w:rPr>
            </w:pPr>
            <w:r w:rsidRPr="009623BC">
              <w:rPr>
                <w:rFonts w:cs="B Nazanin"/>
                <w:i/>
                <w:iCs/>
                <w:color w:val="595959" w:themeColor="text1" w:themeTint="A6"/>
                <w:sz w:val="22"/>
                <w:szCs w:val="22"/>
                <w:lang w:bidi="fa-IR"/>
              </w:rPr>
              <w:t xml:space="preserve"> </w:t>
            </w:r>
            <w:r w:rsidRPr="009623BC">
              <w:rPr>
                <w:rFonts w:cs="B Nazanin"/>
                <w:i/>
                <w:iCs/>
                <w:noProof/>
                <w:color w:val="595959" w:themeColor="text1" w:themeTint="A6"/>
                <w:sz w:val="22"/>
                <w:szCs w:val="22"/>
                <w:lang w:eastAsia="en-US"/>
              </w:rPr>
              <mc:AlternateContent>
                <mc:Choice Requires="wpg">
                  <w:drawing>
                    <wp:inline distT="0" distB="0" distL="0" distR="0" wp14:anchorId="14A10381" wp14:editId="00102CE8">
                      <wp:extent cx="141605" cy="141605"/>
                      <wp:effectExtent l="0" t="0" r="0" b="0"/>
                      <wp:docPr id="2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6" name="Rectangle 2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7" name="Freeform 2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4730ED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yL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fuA6dXZGjNSwTuQ6+6LPodVD&#10;2Tpl3tQk1qU9bvGbz137a/ulM18c9Sfi/3LozvQKZs6LkvnrJHPxMjg5vvRCL17DfI5L5r0KQ35C&#10;rL75VX76OPu71TjoinybXLm0SKj+qln/xzT79ZS1hQpFT/xHzeJRs1+QaVl9rArHx3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HEj8i68IAACVKAAADgAAAAAAAAAAAAAA&#10;AAAuAgAAZHJzL2Uyb0RvYy54bWxQSwECLQAUAAYACAAAACEABeIMPdkAAAADAQAADwAAAAAAAAAA&#10;AAAAAAAJCwAAZHJzL2Rvd25yZXYueG1sUEsFBgAAAAAEAAQA8wAAAA8MAAAAAA==&#10;">
                      <v:rect id="Rectangle 26"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M3CMIA&#10;AADbAAAADwAAAGRycy9kb3ducmV2LnhtbESPT4vCMBTE7wt+h/AEb2tqES3VKCIIC4Ls+ufg7dE8&#10;22LzEppsrd/eLCx4HGbmN8xy3ZtGdNT62rKCyTgBQVxYXXOp4HzafWYgfEDW2FgmBU/ysF4NPpaY&#10;a/vgH+qOoRQRwj5HBVUILpfSFxUZ9GPriKN3s63BEGVbSt3iI8JNI9MkmUmDNceFCh1tKyrux1+j&#10;YI8HPmN3q2U2/04TR8116i5KjYb9ZgEiUB/e4f/2l1aQzu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EzcIwgAAANsAAAAPAAAAAAAAAAAAAAAAAJgCAABkcnMvZG93&#10;bnJldi54bWxQSwUGAAAAAAQABAD1AAAAhwMAAAAA&#10;" fillcolor="#2e74b5 [2404]" stroked="f" strokeweight="0"/>
                      <v:shape id="Freeform 27"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nsUA&#10;AADbAAAADwAAAGRycy9kb3ducmV2LnhtbESPT2vCQBTE74LfYXmCN7PRg5E0qxSh0B6k8U/vr9ln&#10;Ept9m2ZXk/bTdwWhx2FmfsNkm8E04kadqy0rmEcxCOLC6ppLBafjy2wFwnlkjY1lUvBDDjbr8SjD&#10;VNue93Q7+FIECLsUFVTet6mUrqjIoItsSxy8s+0M+iC7UuoO+wA3jVzE8VIarDksVNjStqLi63A1&#10;Ct4/7eX3+J2Xzcdbe7J6VyR5slJqOhmen0B4Gvx/+NF+1QoWCdy/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r6e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77548" w:rsidRPr="009623BC" w:rsidRDefault="00D77548" w:rsidP="005A6504">
            <w:pPr>
              <w:pStyle w:val="TipText"/>
              <w:bidi/>
              <w:spacing w:line="240" w:lineRule="auto"/>
              <w:ind w:right="0"/>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t xml:space="preserve">یکی از گزارشات رسمی سیستم حسابداری گزارش دفتر روزنامه میباشد. این گزارش بر مینای آرتیکل اسناد حسابداری میباشد. </w:t>
            </w:r>
          </w:p>
          <w:p w:rsidR="00D77548" w:rsidRPr="009623BC"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t xml:space="preserve"> این گزارش با توجه به محدوده تاریخی و یا محدوده شماره اسناد انتخابی نمایش داده میشود.</w:t>
            </w:r>
          </w:p>
          <w:p w:rsidR="00D77548" w:rsidRPr="009623BC"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t>لازم است با چندین گروه بندی منطقی این گزارش نمایش داده شود که</w:t>
            </w:r>
            <w:r w:rsidR="00253F38" w:rsidRPr="009623BC">
              <w:rPr>
                <w:rFonts w:cs="B Nazanin" w:hint="cs"/>
                <w:sz w:val="22"/>
                <w:szCs w:val="22"/>
                <w:rtl/>
                <w:lang w:bidi="fa-IR"/>
              </w:rPr>
              <w:t xml:space="preserve"> در همه این وضعیت ها جمع گزارش یک عدد را نمایش میدهد.</w:t>
            </w:r>
            <w:r w:rsidRPr="009623BC">
              <w:rPr>
                <w:rFonts w:cs="B Nazanin" w:hint="cs"/>
                <w:sz w:val="22"/>
                <w:szCs w:val="22"/>
                <w:rtl/>
                <w:lang w:bidi="fa-IR"/>
              </w:rPr>
              <w:t xml:space="preserve"> در ادامه همه حالت های نمایش این گزارش توضیح داده خواهد شد:</w:t>
            </w:r>
          </w:p>
          <w:p w:rsidR="00D77548" w:rsidRPr="009623BC"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D77548" w:rsidRPr="009623BC" w:rsidRDefault="00D77548" w:rsidP="00D77548">
      <w:pPr>
        <w:bidi/>
        <w:spacing w:line="240" w:lineRule="auto"/>
        <w:rPr>
          <w:rFonts w:cs="B Nazanin"/>
          <w:sz w:val="22"/>
          <w:szCs w:val="22"/>
          <w:rtl/>
        </w:rPr>
      </w:pPr>
    </w:p>
    <w:p w:rsidR="00D77548" w:rsidRPr="009623BC" w:rsidRDefault="00D77548" w:rsidP="00D77548">
      <w:pPr>
        <w:bidi/>
        <w:spacing w:line="240" w:lineRule="auto"/>
        <w:rPr>
          <w:rFonts w:cs="B Nazanin"/>
          <w:b/>
          <w:bCs/>
          <w:sz w:val="22"/>
          <w:szCs w:val="22"/>
          <w:rtl/>
        </w:rPr>
      </w:pPr>
      <w:r w:rsidRPr="009623BC">
        <w:rPr>
          <w:rFonts w:cs="B Nazanin" w:hint="cs"/>
          <w:b/>
          <w:bCs/>
          <w:sz w:val="22"/>
          <w:szCs w:val="22"/>
          <w:rtl/>
        </w:rPr>
        <w:t xml:space="preserve">نکته های کلی در دفتر روزنامه: </w:t>
      </w:r>
    </w:p>
    <w:p w:rsidR="00253F38" w:rsidRPr="009623BC" w:rsidRDefault="00D77548" w:rsidP="00253F38">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b/>
          <w:bCs/>
          <w:color w:val="000000"/>
          <w:sz w:val="22"/>
          <w:szCs w:val="22"/>
          <w:rtl/>
          <w:lang w:eastAsia="en-US" w:bidi="fa-IR"/>
        </w:rPr>
        <w:t>نحوه سورت</w:t>
      </w:r>
      <w:r w:rsidRPr="009623BC">
        <w:rPr>
          <w:rFonts w:ascii="Tahoma" w:eastAsia="Times New Roman" w:hAnsi="Tahoma" w:cs="B Nazanin" w:hint="cs"/>
          <w:color w:val="000000"/>
          <w:sz w:val="22"/>
          <w:szCs w:val="22"/>
          <w:rtl/>
          <w:lang w:eastAsia="en-US" w:bidi="fa-IR"/>
        </w:rPr>
        <w:t xml:space="preserve"> گزارش در گزارش مطابق ردیف های سند مطابق سطر های ایجاد شده در هر سند میباشد. اما در سایر گزارشات همواره بر اساس کد حساب و بدهکار ، کد حساب و بستانکار میباشد. یعنی اول همه آرتیکل های بدهکار به ترتیب کد حساب نمایش داده شود و بعد ستون بستانکار به ترتیب کد حساب .</w:t>
      </w:r>
      <w:r w:rsidR="00253F38" w:rsidRPr="009623BC">
        <w:rPr>
          <w:rFonts w:ascii="Tahoma" w:eastAsia="Times New Roman" w:hAnsi="Tahoma" w:cs="B Nazanin" w:hint="cs"/>
          <w:color w:val="000000"/>
          <w:sz w:val="22"/>
          <w:szCs w:val="22"/>
          <w:rtl/>
          <w:lang w:eastAsia="en-US" w:bidi="fa-IR"/>
        </w:rPr>
        <w:t xml:space="preserve"> </w:t>
      </w:r>
    </w:p>
    <w:p w:rsidR="005A6504" w:rsidRPr="009623BC" w:rsidRDefault="005A6504" w:rsidP="00253F38">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سورت در گزارش گزینش بر اساس تاریخ اولویت اول با تاریخ است _ شماره سند_ بدهکار _ کد حساب _ بستانکار _ کد حساب</w:t>
      </w:r>
    </w:p>
    <w:p w:rsidR="005A6504" w:rsidRPr="009623BC" w:rsidRDefault="005A6504" w:rsidP="005A6504">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سورت در گزارش گزینش بر اساس سند اولویت اول با شماره است_ بدهکار _ کد حساب _ بستانکار _ کد حساب</w:t>
      </w:r>
    </w:p>
    <w:p w:rsidR="00D77548" w:rsidRPr="009623BC" w:rsidRDefault="00D77548" w:rsidP="00D77548">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فیلتر نوع سند (</w:t>
      </w:r>
      <w:r w:rsidRPr="009623BC">
        <w:rPr>
          <w:rFonts w:ascii="Tahoma" w:eastAsia="Times New Roman" w:hAnsi="Tahoma" w:cs="B Nazanin" w:hint="cs"/>
          <w:b/>
          <w:bCs/>
          <w:color w:val="000000"/>
          <w:sz w:val="22"/>
          <w:szCs w:val="22"/>
          <w:rtl/>
          <w:lang w:eastAsia="en-US" w:bidi="fa-IR"/>
        </w:rPr>
        <w:t>کلیه اسناد، ثبت شده، ثبت قطعی ، تایید شده، تصویب شده</w:t>
      </w:r>
      <w:r w:rsidRPr="009623BC">
        <w:rPr>
          <w:rFonts w:ascii="Tahoma" w:eastAsia="Times New Roman" w:hAnsi="Tahoma" w:cs="B Nazanin" w:hint="cs"/>
          <w:color w:val="000000"/>
          <w:sz w:val="22"/>
          <w:szCs w:val="22"/>
          <w:rtl/>
          <w:lang w:eastAsia="en-US" w:bidi="fa-IR"/>
        </w:rPr>
        <w:t xml:space="preserve">) </w:t>
      </w:r>
    </w:p>
    <w:p w:rsidR="00D77548" w:rsidRPr="009623BC" w:rsidRDefault="00D77548" w:rsidP="00D77548">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شعبه ( </w:t>
      </w:r>
      <w:r w:rsidRPr="009623BC">
        <w:rPr>
          <w:rFonts w:ascii="Tahoma" w:eastAsia="Times New Roman" w:hAnsi="Tahoma" w:cs="B Nazanin" w:hint="cs"/>
          <w:b/>
          <w:bCs/>
          <w:color w:val="000000"/>
          <w:sz w:val="22"/>
          <w:szCs w:val="22"/>
          <w:rtl/>
          <w:lang w:eastAsia="en-US" w:bidi="fa-IR"/>
        </w:rPr>
        <w:t>شعبه جاری ، شعبه جاری و زیر مجموعه</w:t>
      </w:r>
      <w:r w:rsidRPr="009623BC">
        <w:rPr>
          <w:rFonts w:ascii="Tahoma" w:eastAsia="Times New Roman" w:hAnsi="Tahoma" w:cs="B Nazanin" w:hint="cs"/>
          <w:color w:val="000000"/>
          <w:sz w:val="22"/>
          <w:szCs w:val="22"/>
          <w:rtl/>
          <w:lang w:eastAsia="en-US" w:bidi="fa-IR"/>
        </w:rPr>
        <w:t xml:space="preserve"> )  </w:t>
      </w:r>
    </w:p>
    <w:p w:rsidR="00D77548" w:rsidRPr="009623BC" w:rsidRDefault="00D77548" w:rsidP="00D77548">
      <w:pPr>
        <w:bidi/>
        <w:spacing w:line="240" w:lineRule="auto"/>
        <w:rPr>
          <w:rFonts w:ascii="Tahoma" w:eastAsia="Times New Roman" w:hAnsi="Tahoma" w:cs="B Nazanin"/>
          <w:color w:val="000000"/>
          <w:sz w:val="22"/>
          <w:szCs w:val="22"/>
          <w:lang w:eastAsia="en-US" w:bidi="fa-IR"/>
        </w:rPr>
      </w:pPr>
      <w:r w:rsidRPr="009623BC">
        <w:rPr>
          <w:rFonts w:ascii="Tahoma" w:eastAsia="Times New Roman" w:hAnsi="Tahoma" w:cs="B Nazanin" w:hint="cs"/>
          <w:color w:val="000000"/>
          <w:sz w:val="22"/>
          <w:szCs w:val="22"/>
          <w:rtl/>
          <w:lang w:eastAsia="en-US" w:bidi="fa-IR"/>
        </w:rPr>
        <w:t xml:space="preserve">نحوه گزینش ( </w:t>
      </w:r>
      <w:r w:rsidRPr="009623BC">
        <w:rPr>
          <w:rFonts w:ascii="Tahoma" w:eastAsia="Times New Roman" w:hAnsi="Tahoma" w:cs="B Nazanin" w:hint="cs"/>
          <w:b/>
          <w:bCs/>
          <w:color w:val="000000"/>
          <w:sz w:val="22"/>
          <w:szCs w:val="22"/>
          <w:rtl/>
          <w:lang w:eastAsia="en-US" w:bidi="fa-IR"/>
        </w:rPr>
        <w:t>بر اساس تاریخ و شماره سند</w:t>
      </w:r>
      <w:r w:rsidRPr="009623BC">
        <w:rPr>
          <w:rFonts w:ascii="Tahoma" w:eastAsia="Times New Roman" w:hAnsi="Tahoma" w:cs="B Nazanin" w:hint="cs"/>
          <w:color w:val="000000"/>
          <w:sz w:val="22"/>
          <w:szCs w:val="22"/>
          <w:rtl/>
          <w:lang w:eastAsia="en-US" w:bidi="fa-IR"/>
        </w:rPr>
        <w:t>)</w:t>
      </w:r>
    </w:p>
    <w:p w:rsidR="00D77548" w:rsidRPr="009623BC" w:rsidRDefault="00D77548" w:rsidP="00D77548">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چک باکس :   </w:t>
      </w:r>
      <w:r w:rsidRPr="009623BC">
        <w:rPr>
          <w:rFonts w:ascii="Tahoma" w:eastAsia="Times New Roman" w:hAnsi="Tahoma" w:cs="B Nazanin" w:hint="cs"/>
          <w:b/>
          <w:bCs/>
          <w:color w:val="000000"/>
          <w:sz w:val="22"/>
          <w:szCs w:val="22"/>
          <w:rtl/>
          <w:lang w:eastAsia="en-US" w:bidi="fa-IR"/>
        </w:rPr>
        <w:t>به تفکیک شعبه</w:t>
      </w:r>
      <w:r w:rsidRPr="009623BC">
        <w:rPr>
          <w:rFonts w:ascii="Tahoma" w:eastAsia="Times New Roman" w:hAnsi="Tahoma" w:cs="B Nazanin" w:hint="cs"/>
          <w:color w:val="000000"/>
          <w:sz w:val="22"/>
          <w:szCs w:val="22"/>
          <w:rtl/>
          <w:lang w:eastAsia="en-US" w:bidi="fa-IR"/>
        </w:rPr>
        <w:t xml:space="preserve">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D77548" w:rsidRPr="009623BC" w:rsidRDefault="00D77548" w:rsidP="00D77548">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در حالت هایی که کمبو شعبه در گزارش روی </w:t>
      </w:r>
      <w:r w:rsidRPr="009623BC">
        <w:rPr>
          <w:rFonts w:ascii="Tahoma" w:eastAsia="Times New Roman" w:hAnsi="Tahoma" w:cs="B Nazanin" w:hint="cs"/>
          <w:b/>
          <w:bCs/>
          <w:color w:val="000000"/>
          <w:sz w:val="22"/>
          <w:szCs w:val="22"/>
          <w:rtl/>
          <w:lang w:eastAsia="en-US" w:bidi="fa-IR"/>
        </w:rPr>
        <w:t>شعبه جاری و زیر مجموعه</w:t>
      </w:r>
      <w:r w:rsidRPr="009623BC">
        <w:rPr>
          <w:rFonts w:ascii="Tahoma" w:eastAsia="Times New Roman" w:hAnsi="Tahoma" w:cs="B Nazanin" w:hint="cs"/>
          <w:color w:val="000000"/>
          <w:sz w:val="22"/>
          <w:szCs w:val="22"/>
          <w:rtl/>
          <w:lang w:eastAsia="en-US" w:bidi="fa-IR"/>
        </w:rPr>
        <w:t xml:space="preserve"> باشد. چون کاربر انتظار مشاهده گزارش تجمیعی را دارد نمایش ستون شعبه منطقی نمیباشد. ولی اگر گزینه </w:t>
      </w:r>
      <w:r w:rsidRPr="009623BC">
        <w:rPr>
          <w:rFonts w:ascii="Tahoma" w:eastAsia="Times New Roman" w:hAnsi="Tahoma" w:cs="B Nazanin" w:hint="cs"/>
          <w:b/>
          <w:bCs/>
          <w:color w:val="000000"/>
          <w:sz w:val="22"/>
          <w:szCs w:val="22"/>
          <w:rtl/>
          <w:lang w:eastAsia="en-US" w:bidi="fa-IR"/>
        </w:rPr>
        <w:t>به تفکیک شعبه</w:t>
      </w:r>
      <w:r w:rsidRPr="009623BC">
        <w:rPr>
          <w:rFonts w:ascii="Tahoma" w:eastAsia="Times New Roman" w:hAnsi="Tahoma" w:cs="B Nazanin" w:hint="cs"/>
          <w:color w:val="000000"/>
          <w:sz w:val="22"/>
          <w:szCs w:val="22"/>
          <w:rtl/>
          <w:lang w:eastAsia="en-US" w:bidi="fa-IR"/>
        </w:rPr>
        <w:t xml:space="preserve">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D77548" w:rsidRPr="009623BC" w:rsidRDefault="00D77548" w:rsidP="00D77548">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برای دفتر نویسی چون همواره ستون شرح وجود دارد در گزارشات تجمیعی مثل خلاصه سند و .... ستون شرح به صورت تکراری متن </w:t>
      </w:r>
      <w:r w:rsidRPr="009623BC">
        <w:rPr>
          <w:rFonts w:ascii="Tahoma" w:eastAsia="Times New Roman" w:hAnsi="Tahoma" w:cs="B Nazanin" w:hint="cs"/>
          <w:b/>
          <w:bCs/>
          <w:color w:val="000000"/>
          <w:sz w:val="22"/>
          <w:szCs w:val="22"/>
          <w:rtl/>
          <w:lang w:eastAsia="en-US" w:bidi="fa-IR"/>
        </w:rPr>
        <w:t>" به شرح ردیف های سند"</w:t>
      </w:r>
      <w:r w:rsidRPr="009623BC">
        <w:rPr>
          <w:rFonts w:ascii="Tahoma" w:eastAsia="Times New Roman" w:hAnsi="Tahoma" w:cs="B Nazanin" w:hint="cs"/>
          <w:color w:val="000000"/>
          <w:sz w:val="22"/>
          <w:szCs w:val="22"/>
          <w:rtl/>
          <w:lang w:eastAsia="en-US" w:bidi="fa-IR"/>
        </w:rPr>
        <w:t xml:space="preserve"> نمایش داده شود.</w:t>
      </w:r>
    </w:p>
    <w:p w:rsidR="00D77548" w:rsidRPr="009623BC" w:rsidRDefault="00D77548" w:rsidP="00D77548">
      <w:pPr>
        <w:bidi/>
        <w:spacing w:line="240" w:lineRule="auto"/>
        <w:rPr>
          <w:rFonts w:ascii="Tahoma" w:eastAsia="Times New Roman" w:hAnsi="Tahoma" w:cs="B Nazanin"/>
          <w:color w:val="000000"/>
          <w:sz w:val="22"/>
          <w:szCs w:val="22"/>
          <w:rtl/>
          <w:lang w:eastAsia="en-US" w:bidi="fa-IR"/>
        </w:rPr>
      </w:pPr>
    </w:p>
    <w:p w:rsidR="00D77548" w:rsidRPr="009623BC"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623BC">
        <w:rPr>
          <w:rFonts w:ascii="Tahoma" w:eastAsia="Times New Roman" w:hAnsi="Tahoma" w:cs="B Nazanin"/>
          <w:b/>
          <w:bCs/>
          <w:color w:val="CC0066"/>
          <w:sz w:val="22"/>
          <w:szCs w:val="22"/>
          <w:rtl/>
          <w:lang w:eastAsia="en-US"/>
        </w:rPr>
        <w:t>مطابق رديفهای سند</w:t>
      </w:r>
    </w:p>
    <w:p w:rsidR="006D61FB" w:rsidRPr="009623BC" w:rsidRDefault="006D61FB" w:rsidP="006D61FB">
      <w:pPr>
        <w:bidi/>
        <w:spacing w:line="240" w:lineRule="auto"/>
        <w:rPr>
          <w:rFonts w:ascii="Tahoma" w:eastAsia="Times New Roman" w:hAnsi="Tahoma" w:cs="B Nazanin"/>
          <w:color w:val="000000"/>
          <w:sz w:val="22"/>
          <w:szCs w:val="22"/>
          <w:lang w:eastAsia="en-US" w:bidi="fa-IR"/>
        </w:rPr>
      </w:pPr>
      <w:r w:rsidRPr="009623BC">
        <w:rPr>
          <w:rFonts w:ascii="Tahoma" w:eastAsia="Times New Roman" w:hAnsi="Tahoma" w:cs="B Nazanin" w:hint="cs"/>
          <w:color w:val="000000"/>
          <w:sz w:val="22"/>
          <w:szCs w:val="22"/>
          <w:rtl/>
          <w:lang w:eastAsia="en-US" w:bidi="fa-IR"/>
        </w:rPr>
        <w:lastRenderedPageBreak/>
        <w:t>دوبار کلیک روی سطر گزارش سند حسابداری مربوطه را نمایش میدهد .</w:t>
      </w:r>
    </w:p>
    <w:p w:rsidR="00D77548" w:rsidRPr="009623BC" w:rsidRDefault="00D77548" w:rsidP="00D77548">
      <w:pPr>
        <w:pStyle w:val="ListParagraph"/>
        <w:numPr>
          <w:ilvl w:val="0"/>
          <w:numId w:val="31"/>
        </w:numPr>
        <w:bidi/>
        <w:spacing w:before="120" w:after="100" w:afterAutospacing="1" w:line="240" w:lineRule="auto"/>
        <w:rPr>
          <w:rFonts w:ascii="Times New Roman" w:eastAsia="Times New Roman" w:hAnsi="Times New Roman" w:cs="B Nazanin"/>
          <w:color w:val="auto"/>
          <w:sz w:val="22"/>
          <w:szCs w:val="22"/>
          <w:lang w:eastAsia="en-US"/>
        </w:rPr>
      </w:pPr>
      <w:r w:rsidRPr="009623BC">
        <w:rPr>
          <w:rFonts w:ascii="Tahoma" w:eastAsia="Times New Roman" w:hAnsi="Tahoma" w:cs="B Nazanin"/>
          <w:color w:val="000000"/>
          <w:sz w:val="22"/>
          <w:szCs w:val="22"/>
          <w:rtl/>
          <w:lang w:eastAsia="en-US" w:bidi="fa-IR"/>
        </w:rPr>
        <w:t>با این کار دفتر روزنامه</w:t>
      </w:r>
      <w:r w:rsidRPr="009623BC">
        <w:rPr>
          <w:rFonts w:ascii="Tahoma" w:eastAsia="Times New Roman" w:hAnsi="Tahoma" w:cs="B Nazanin"/>
          <w:color w:val="0066CC"/>
          <w:sz w:val="22"/>
          <w:szCs w:val="22"/>
          <w:rtl/>
          <w:lang w:eastAsia="en-US" w:bidi="fa-IR"/>
        </w:rPr>
        <w:t xml:space="preserve"> مطابق رديفهای سند</w:t>
      </w:r>
      <w:r w:rsidRPr="009623BC">
        <w:rPr>
          <w:rFonts w:ascii="Tahoma" w:eastAsia="Times New Roman" w:hAnsi="Tahoma" w:cs="B Nazanin"/>
          <w:color w:val="000000"/>
          <w:sz w:val="22"/>
          <w:szCs w:val="22"/>
          <w:rtl/>
          <w:lang w:eastAsia="en-US" w:bidi="fa-IR"/>
        </w:rPr>
        <w:t xml:space="preserve"> نمایش داده می شود. </w:t>
      </w:r>
      <w:r w:rsidRPr="009623BC">
        <w:rPr>
          <w:rFonts w:ascii="Tahoma" w:eastAsia="Times New Roman" w:hAnsi="Tahoma" w:cs="B Nazanin"/>
          <w:color w:val="auto"/>
          <w:sz w:val="22"/>
          <w:szCs w:val="22"/>
          <w:rtl/>
          <w:lang w:eastAsia="en-US"/>
        </w:rPr>
        <w:t xml:space="preserve">اطلاعات ارائه شده در ليست آرتيكل‌ها عبارت هستند از: </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 xml:space="preserve"> رديف:</w:t>
      </w:r>
      <w:r w:rsidRPr="009623BC">
        <w:rPr>
          <w:rFonts w:ascii="Tahoma" w:eastAsia="Times New Roman" w:hAnsi="Tahoma" w:cs="B Nazanin"/>
          <w:color w:val="auto"/>
          <w:sz w:val="22"/>
          <w:szCs w:val="22"/>
          <w:rtl/>
          <w:lang w:eastAsia="en-US"/>
        </w:rPr>
        <w:t xml:space="preserve"> شماره رديف رويداد مالى</w:t>
      </w:r>
      <w:r w:rsidRPr="009623BC">
        <w:rPr>
          <w:rFonts w:ascii="Tahoma" w:eastAsia="Times New Roman" w:hAnsi="Tahoma" w:cs="B Nazanin" w:hint="cs"/>
          <w:color w:val="auto"/>
          <w:sz w:val="22"/>
          <w:szCs w:val="22"/>
          <w:rtl/>
          <w:lang w:eastAsia="en-US"/>
        </w:rPr>
        <w:t>_به ترتیب حضور در گزارش شماره دهی میشود.</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 xml:space="preserve"> تاريخ:</w:t>
      </w:r>
      <w:r w:rsidRPr="009623BC">
        <w:rPr>
          <w:rFonts w:ascii="Tahoma" w:eastAsia="Times New Roman" w:hAnsi="Tahoma" w:cs="B Nazanin"/>
          <w:color w:val="auto"/>
          <w:sz w:val="22"/>
          <w:szCs w:val="22"/>
          <w:rtl/>
          <w:lang w:eastAsia="en-US"/>
        </w:rPr>
        <w:t xml:space="preserve"> تاريخ رويداد مالى</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سند:</w:t>
      </w:r>
      <w:r w:rsidRPr="009623BC">
        <w:rPr>
          <w:rFonts w:ascii="Tahoma" w:eastAsia="Times New Roman" w:hAnsi="Tahoma" w:cs="B Nazanin"/>
          <w:color w:val="auto"/>
          <w:sz w:val="22"/>
          <w:szCs w:val="22"/>
          <w:rtl/>
          <w:lang w:eastAsia="en-US"/>
        </w:rPr>
        <w:t xml:space="preserve"> شماره سندى كه اين آرتيكل مالى در آن واقع شده است.</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شماره حساب:</w:t>
      </w:r>
      <w:r w:rsidRPr="009623BC">
        <w:rPr>
          <w:rFonts w:ascii="Tahoma" w:eastAsia="Times New Roman" w:hAnsi="Tahoma" w:cs="B Nazanin"/>
          <w:color w:val="auto"/>
          <w:sz w:val="22"/>
          <w:szCs w:val="22"/>
          <w:rtl/>
          <w:lang w:eastAsia="en-US"/>
        </w:rPr>
        <w:t xml:space="preserve"> شماره حساب شركت كننده در آرتيكل مالى مذكور</w:t>
      </w:r>
      <w:r w:rsidRPr="009623BC">
        <w:rPr>
          <w:rFonts w:ascii="Tahoma" w:eastAsia="Times New Roman" w:hAnsi="Tahoma" w:cs="B Nazanin" w:hint="cs"/>
          <w:color w:val="auto"/>
          <w:sz w:val="22"/>
          <w:szCs w:val="22"/>
          <w:rtl/>
          <w:lang w:eastAsia="en-US"/>
        </w:rPr>
        <w:t>(بدون سطوح شناور)</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عنوان حساب:</w:t>
      </w:r>
      <w:r w:rsidRPr="009623BC">
        <w:rPr>
          <w:rFonts w:ascii="Tahoma" w:eastAsia="Times New Roman" w:hAnsi="Tahoma" w:cs="B Nazanin"/>
          <w:color w:val="auto"/>
          <w:sz w:val="22"/>
          <w:szCs w:val="22"/>
          <w:rtl/>
          <w:lang w:eastAsia="en-US"/>
        </w:rPr>
        <w:t xml:space="preserve"> عنوان حساب شركت كننده در آرتيكل مالى مذكور</w:t>
      </w:r>
      <w:r w:rsidRPr="009623BC">
        <w:rPr>
          <w:rFonts w:ascii="Tahoma" w:eastAsia="Times New Roman" w:hAnsi="Tahoma" w:cs="B Nazanin" w:hint="cs"/>
          <w:color w:val="auto"/>
          <w:sz w:val="22"/>
          <w:szCs w:val="22"/>
          <w:rtl/>
          <w:lang w:eastAsia="en-US"/>
        </w:rPr>
        <w:t>(بدون سطوح شناور)</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شرح:</w:t>
      </w:r>
      <w:r w:rsidRPr="009623BC">
        <w:rPr>
          <w:rFonts w:ascii="Tahoma" w:eastAsia="Times New Roman" w:hAnsi="Tahoma" w:cs="B Nazanin"/>
          <w:color w:val="auto"/>
          <w:sz w:val="22"/>
          <w:szCs w:val="22"/>
          <w:rtl/>
          <w:lang w:eastAsia="en-US"/>
        </w:rPr>
        <w:t xml:space="preserve"> شرح رويداد مالى (مطابق با شرح آرتيكل مال) </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بدهكار:</w:t>
      </w:r>
      <w:r w:rsidRPr="009623BC">
        <w:rPr>
          <w:rFonts w:ascii="Tahoma" w:eastAsia="Times New Roman" w:hAnsi="Tahoma" w:cs="B Nazanin"/>
          <w:color w:val="auto"/>
          <w:sz w:val="22"/>
          <w:szCs w:val="22"/>
          <w:rtl/>
          <w:lang w:eastAsia="en-US"/>
        </w:rPr>
        <w:t xml:space="preserve"> مبلغ بدهكار مربوط به رويداد مالى</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بستانكار:</w:t>
      </w:r>
      <w:r w:rsidRPr="009623BC">
        <w:rPr>
          <w:rFonts w:ascii="Tahoma" w:eastAsia="Times New Roman" w:hAnsi="Tahoma" w:cs="B Nazanin"/>
          <w:color w:val="auto"/>
          <w:sz w:val="22"/>
          <w:szCs w:val="22"/>
          <w:rtl/>
          <w:lang w:eastAsia="en-US"/>
        </w:rPr>
        <w:t xml:space="preserve"> مبلغ بستانكارمربوط به رويداد مالى</w:t>
      </w:r>
    </w:p>
    <w:p w:rsidR="00D77548" w:rsidRPr="009623BC" w:rsidRDefault="00D77548" w:rsidP="00D77548">
      <w:pPr>
        <w:pStyle w:val="ListParagraph"/>
        <w:bidi/>
        <w:spacing w:before="120" w:after="100" w:afterAutospacing="1" w:line="240" w:lineRule="auto"/>
        <w:ind w:left="780"/>
        <w:rPr>
          <w:rFonts w:ascii="Tahoma" w:eastAsia="Times New Roman" w:hAnsi="Tahoma" w:cs="B Nazanin"/>
          <w:color w:val="auto"/>
          <w:sz w:val="22"/>
          <w:szCs w:val="22"/>
          <w:lang w:eastAsia="en-US"/>
        </w:rPr>
      </w:pPr>
      <w:r w:rsidRPr="009623BC">
        <w:rPr>
          <w:rFonts w:ascii="Tahoma" w:eastAsia="Times New Roman" w:hAnsi="Tahoma" w:cs="B Nazanin" w:hint="cs"/>
          <w:color w:val="0066CC"/>
          <w:sz w:val="22"/>
          <w:szCs w:val="22"/>
          <w:rtl/>
          <w:lang w:eastAsia="en-US" w:bidi="fa-IR"/>
        </w:rPr>
        <w:t>شعبه</w:t>
      </w:r>
      <w:r w:rsidRPr="009623BC">
        <w:rPr>
          <w:rFonts w:ascii="Tahoma" w:eastAsia="Times New Roman" w:hAnsi="Tahoma" w:cs="B Nazanin"/>
          <w:color w:val="0066CC"/>
          <w:sz w:val="22"/>
          <w:szCs w:val="22"/>
          <w:rtl/>
          <w:lang w:eastAsia="en-US"/>
        </w:rPr>
        <w:t>:</w:t>
      </w: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hint="cs"/>
          <w:color w:val="auto"/>
          <w:sz w:val="22"/>
          <w:szCs w:val="22"/>
          <w:rtl/>
          <w:lang w:eastAsia="en-US"/>
        </w:rPr>
        <w:t>نمایش شعبه هر آرتیکل ثبت شده در سند</w:t>
      </w:r>
      <w:r w:rsidRPr="009623BC">
        <w:rPr>
          <w:rFonts w:ascii="Tahoma" w:eastAsia="Times New Roman" w:hAnsi="Tahoma" w:cs="B Nazanin"/>
          <w:color w:val="auto"/>
          <w:sz w:val="22"/>
          <w:szCs w:val="22"/>
          <w:rtl/>
          <w:lang w:eastAsia="en-US"/>
        </w:rPr>
        <w:t>.</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علامتگذاری:</w:t>
      </w:r>
      <w:r w:rsidRPr="009623BC">
        <w:rPr>
          <w:rFonts w:ascii="Tahoma" w:eastAsia="Times New Roman" w:hAnsi="Tahoma" w:cs="B Nazanin"/>
          <w:color w:val="auto"/>
          <w:sz w:val="22"/>
          <w:szCs w:val="22"/>
          <w:rtl/>
          <w:lang w:eastAsia="en-US"/>
        </w:rPr>
        <w:t xml:space="preserve"> به منظور علامتگذاری بر روی سطرها استفاده می شود.</w:t>
      </w:r>
    </w:p>
    <w:p w:rsidR="00D77548" w:rsidRPr="009623BC" w:rsidRDefault="00D77548" w:rsidP="00D77548">
      <w:pPr>
        <w:bidi/>
        <w:spacing w:before="120" w:after="100" w:afterAutospacing="1" w:line="240" w:lineRule="auto"/>
        <w:rPr>
          <w:rFonts w:ascii="Tahoma" w:eastAsia="Times New Roman" w:hAnsi="Tahoma" w:cs="B Nazanin"/>
          <w:b/>
          <w:bCs/>
          <w:color w:val="CC0066"/>
          <w:sz w:val="22"/>
          <w:szCs w:val="22"/>
          <w:rtl/>
          <w:lang w:eastAsia="en-US" w:bidi="fa-IR"/>
        </w:rPr>
      </w:pPr>
      <w:r w:rsidRPr="009623BC">
        <w:rPr>
          <w:rFonts w:ascii="Tahoma" w:eastAsia="Times New Roman" w:hAnsi="Tahoma" w:cs="B Nazanin"/>
          <w:b/>
          <w:bCs/>
          <w:color w:val="CC0066"/>
          <w:sz w:val="22"/>
          <w:szCs w:val="22"/>
          <w:rtl/>
          <w:lang w:eastAsia="en-US"/>
        </w:rPr>
        <w:t>مطابق رديفهای سند</w:t>
      </w:r>
      <w:r w:rsidRPr="009623BC">
        <w:rPr>
          <w:rFonts w:ascii="Tahoma" w:eastAsia="Times New Roman" w:hAnsi="Tahoma" w:cs="B Nazanin"/>
          <w:b/>
          <w:bCs/>
          <w:color w:val="CC0066"/>
          <w:sz w:val="22"/>
          <w:szCs w:val="22"/>
          <w:lang w:eastAsia="en-US"/>
        </w:rPr>
        <w:t xml:space="preserve"> _ </w:t>
      </w:r>
      <w:r w:rsidRPr="009623BC">
        <w:rPr>
          <w:rFonts w:ascii="Tahoma" w:eastAsia="Times New Roman" w:hAnsi="Tahoma" w:cs="B Nazanin" w:hint="cs"/>
          <w:b/>
          <w:bCs/>
          <w:color w:val="CC0066"/>
          <w:sz w:val="22"/>
          <w:szCs w:val="22"/>
          <w:rtl/>
          <w:lang w:eastAsia="en-US" w:bidi="fa-IR"/>
        </w:rPr>
        <w:t>نمایش سطوح شناور</w:t>
      </w:r>
    </w:p>
    <w:p w:rsidR="006D61FB" w:rsidRPr="009623BC" w:rsidRDefault="006D61FB" w:rsidP="006D61FB">
      <w:pPr>
        <w:bidi/>
        <w:spacing w:line="240" w:lineRule="auto"/>
        <w:rPr>
          <w:rFonts w:ascii="Tahoma" w:eastAsia="Times New Roman" w:hAnsi="Tahoma" w:cs="B Nazanin"/>
          <w:color w:val="000000"/>
          <w:sz w:val="22"/>
          <w:szCs w:val="22"/>
          <w:lang w:eastAsia="en-US" w:bidi="fa-IR"/>
        </w:rPr>
      </w:pPr>
      <w:r w:rsidRPr="009623BC">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623BC"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623BC">
        <w:rPr>
          <w:rFonts w:ascii="Tahoma" w:eastAsia="Times New Roman" w:hAnsi="Tahoma" w:cs="B Nazanin" w:hint="cs"/>
          <w:color w:val="auto"/>
          <w:sz w:val="22"/>
          <w:szCs w:val="22"/>
          <w:rtl/>
          <w:lang w:eastAsia="en-US"/>
        </w:rPr>
        <w:t>علاوه بر فیلد های ذکر شده در بالا فیلد های زیر نیز اضافه شود.</w:t>
      </w:r>
    </w:p>
    <w:p w:rsidR="00D77548" w:rsidRPr="009623BC"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623BC">
        <w:rPr>
          <w:rFonts w:ascii="Tahoma" w:eastAsia="Times New Roman" w:hAnsi="Tahoma" w:cs="B Nazanin"/>
          <w:color w:val="0066CC"/>
          <w:sz w:val="22"/>
          <w:szCs w:val="22"/>
          <w:rtl/>
          <w:lang w:eastAsia="en-US"/>
        </w:rPr>
        <w:t>علامتگذاری:</w:t>
      </w:r>
      <w:r w:rsidRPr="009623BC">
        <w:rPr>
          <w:rFonts w:ascii="Tahoma" w:eastAsia="Times New Roman" w:hAnsi="Tahoma" w:cs="B Nazanin"/>
          <w:color w:val="auto"/>
          <w:sz w:val="22"/>
          <w:szCs w:val="22"/>
          <w:rtl/>
          <w:lang w:eastAsia="en-US"/>
        </w:rPr>
        <w:t xml:space="preserve"> به منظور علامتگذاری بر روی سطرها استفاده می شود.</w:t>
      </w:r>
    </w:p>
    <w:p w:rsidR="00D77548" w:rsidRPr="009623BC"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2"/>
          <w:szCs w:val="22"/>
          <w:rtl/>
          <w:lang w:eastAsia="en-US"/>
        </w:rPr>
      </w:pPr>
      <w:r w:rsidRPr="009623BC">
        <w:rPr>
          <w:rFonts w:ascii="Tahoma" w:eastAsia="Times New Roman" w:hAnsi="Tahoma" w:cs="B Nazanin" w:hint="cs"/>
          <w:color w:val="0066CC"/>
          <w:sz w:val="22"/>
          <w:szCs w:val="22"/>
          <w:rtl/>
          <w:lang w:eastAsia="en-US"/>
        </w:rPr>
        <w:t>کد تفصیلی شناور</w:t>
      </w:r>
      <w:r w:rsidRPr="009623BC">
        <w:rPr>
          <w:rFonts w:ascii="Tahoma" w:eastAsia="Times New Roman" w:hAnsi="Tahoma" w:cs="B Nazanin"/>
          <w:color w:val="0066CC"/>
          <w:sz w:val="22"/>
          <w:szCs w:val="22"/>
          <w:rtl/>
          <w:lang w:eastAsia="en-US"/>
        </w:rPr>
        <w:t>:</w:t>
      </w:r>
      <w:r w:rsidRPr="009623BC">
        <w:rPr>
          <w:rFonts w:ascii="Tahoma" w:eastAsia="Times New Roman" w:hAnsi="Tahoma" w:cs="B Nazanin"/>
          <w:color w:val="auto"/>
          <w:sz w:val="22"/>
          <w:szCs w:val="22"/>
          <w:rtl/>
          <w:lang w:eastAsia="en-US"/>
        </w:rPr>
        <w:t xml:space="preserve"> شماره حساب شركت كننده در آرتيكل مالى مذكور</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 xml:space="preserve">عنوان </w:t>
      </w:r>
      <w:r w:rsidRPr="009623BC">
        <w:rPr>
          <w:rFonts w:ascii="Tahoma" w:eastAsia="Times New Roman" w:hAnsi="Tahoma" w:cs="B Nazanin" w:hint="cs"/>
          <w:color w:val="0066CC"/>
          <w:sz w:val="22"/>
          <w:szCs w:val="22"/>
          <w:rtl/>
          <w:lang w:eastAsia="en-US"/>
        </w:rPr>
        <w:t>تفصیلی شناور</w:t>
      </w:r>
      <w:r w:rsidRPr="009623BC">
        <w:rPr>
          <w:rFonts w:ascii="Tahoma" w:eastAsia="Times New Roman" w:hAnsi="Tahoma" w:cs="B Nazanin"/>
          <w:color w:val="0066CC"/>
          <w:sz w:val="22"/>
          <w:szCs w:val="22"/>
          <w:rtl/>
          <w:lang w:eastAsia="en-US"/>
        </w:rPr>
        <w:t>:</w:t>
      </w:r>
      <w:r w:rsidRPr="009623BC">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623BC"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623BC">
        <w:rPr>
          <w:rFonts w:ascii="Tahoma" w:eastAsia="Times New Roman" w:hAnsi="Tahoma" w:cs="B Nazanin" w:hint="cs"/>
          <w:color w:val="0066CC"/>
          <w:sz w:val="22"/>
          <w:szCs w:val="22"/>
          <w:rtl/>
          <w:lang w:eastAsia="en-US"/>
        </w:rPr>
        <w:t>کد مرکز هزینه</w:t>
      </w:r>
      <w:r w:rsidRPr="009623BC">
        <w:rPr>
          <w:rFonts w:ascii="Tahoma" w:eastAsia="Times New Roman" w:hAnsi="Tahoma" w:cs="B Nazanin"/>
          <w:color w:val="0066CC"/>
          <w:sz w:val="22"/>
          <w:szCs w:val="22"/>
          <w:rtl/>
          <w:lang w:eastAsia="en-US"/>
        </w:rPr>
        <w:t>:</w:t>
      </w:r>
      <w:r w:rsidRPr="009623BC">
        <w:rPr>
          <w:rFonts w:ascii="Tahoma" w:eastAsia="Times New Roman" w:hAnsi="Tahoma" w:cs="B Nazanin"/>
          <w:color w:val="auto"/>
          <w:sz w:val="22"/>
          <w:szCs w:val="22"/>
          <w:rtl/>
          <w:lang w:eastAsia="en-US"/>
        </w:rPr>
        <w:t xml:space="preserve"> شماره حساب شركت كننده در آرتيكل مالى مذكور</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 xml:space="preserve">عنوان </w:t>
      </w:r>
      <w:r w:rsidRPr="009623BC">
        <w:rPr>
          <w:rFonts w:ascii="Tahoma" w:eastAsia="Times New Roman" w:hAnsi="Tahoma" w:cs="B Nazanin" w:hint="cs"/>
          <w:color w:val="0066CC"/>
          <w:sz w:val="22"/>
          <w:szCs w:val="22"/>
          <w:rtl/>
          <w:lang w:eastAsia="en-US"/>
        </w:rPr>
        <w:t>مرکز هزینه</w:t>
      </w:r>
      <w:r w:rsidRPr="009623BC">
        <w:rPr>
          <w:rFonts w:ascii="Tahoma" w:eastAsia="Times New Roman" w:hAnsi="Tahoma" w:cs="B Nazanin"/>
          <w:color w:val="0066CC"/>
          <w:sz w:val="22"/>
          <w:szCs w:val="22"/>
          <w:rtl/>
          <w:lang w:eastAsia="en-US"/>
        </w:rPr>
        <w:t>:</w:t>
      </w:r>
      <w:r w:rsidRPr="009623BC">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623BC"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2"/>
          <w:szCs w:val="22"/>
          <w:lang w:eastAsia="en-US"/>
        </w:rPr>
      </w:pPr>
      <w:r w:rsidRPr="009623BC">
        <w:rPr>
          <w:rFonts w:ascii="Tahoma" w:eastAsia="Times New Roman" w:hAnsi="Tahoma" w:cs="B Nazanin" w:hint="cs"/>
          <w:color w:val="0066CC"/>
          <w:sz w:val="22"/>
          <w:szCs w:val="22"/>
          <w:rtl/>
          <w:lang w:eastAsia="en-US"/>
        </w:rPr>
        <w:t>کد پروژه</w:t>
      </w:r>
      <w:r w:rsidRPr="009623BC">
        <w:rPr>
          <w:rFonts w:ascii="Tahoma" w:eastAsia="Times New Roman" w:hAnsi="Tahoma" w:cs="B Nazanin"/>
          <w:color w:val="0066CC"/>
          <w:sz w:val="22"/>
          <w:szCs w:val="22"/>
          <w:rtl/>
          <w:lang w:eastAsia="en-US"/>
        </w:rPr>
        <w:t>:</w:t>
      </w:r>
      <w:r w:rsidRPr="009623BC">
        <w:rPr>
          <w:rFonts w:ascii="Tahoma" w:eastAsia="Times New Roman" w:hAnsi="Tahoma" w:cs="B Nazanin"/>
          <w:color w:val="auto"/>
          <w:sz w:val="22"/>
          <w:szCs w:val="22"/>
          <w:rtl/>
          <w:lang w:eastAsia="en-US"/>
        </w:rPr>
        <w:t xml:space="preserve"> شماره حساب شركت كننده در آرتيكل مالى مذكور</w:t>
      </w:r>
      <w:r w:rsidRPr="009623BC">
        <w:rPr>
          <w:rFonts w:ascii="Tahoma" w:eastAsia="Times New Roman" w:hAnsi="Tahoma" w:cs="B Nazanin"/>
          <w:color w:val="auto"/>
          <w:sz w:val="22"/>
          <w:szCs w:val="22"/>
          <w:rtl/>
          <w:lang w:eastAsia="en-US"/>
        </w:rPr>
        <w:br/>
      </w:r>
      <w:r w:rsidRPr="009623BC">
        <w:rPr>
          <w:rFonts w:ascii="Tahoma" w:eastAsia="Times New Roman" w:hAnsi="Tahoma" w:cs="B Nazanin"/>
          <w:color w:val="0066CC"/>
          <w:sz w:val="22"/>
          <w:szCs w:val="22"/>
          <w:rtl/>
          <w:lang w:eastAsia="en-US"/>
        </w:rPr>
        <w:t xml:space="preserve">عنوان </w:t>
      </w:r>
      <w:r w:rsidRPr="009623BC">
        <w:rPr>
          <w:rFonts w:ascii="Tahoma" w:eastAsia="Times New Roman" w:hAnsi="Tahoma" w:cs="B Nazanin" w:hint="cs"/>
          <w:color w:val="0066CC"/>
          <w:sz w:val="22"/>
          <w:szCs w:val="22"/>
          <w:rtl/>
          <w:lang w:eastAsia="en-US"/>
        </w:rPr>
        <w:t>پروژه</w:t>
      </w:r>
      <w:r w:rsidRPr="009623BC">
        <w:rPr>
          <w:rFonts w:ascii="Tahoma" w:eastAsia="Times New Roman" w:hAnsi="Tahoma" w:cs="B Nazanin"/>
          <w:color w:val="0066CC"/>
          <w:sz w:val="22"/>
          <w:szCs w:val="22"/>
          <w:rtl/>
          <w:lang w:eastAsia="en-US"/>
        </w:rPr>
        <w:t>:</w:t>
      </w:r>
      <w:r w:rsidRPr="009623BC">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623BC" w:rsidRDefault="00D77548" w:rsidP="00D77548">
      <w:pPr>
        <w:bidi/>
        <w:spacing w:before="120" w:after="100" w:afterAutospacing="1" w:line="240" w:lineRule="auto"/>
        <w:ind w:left="420"/>
        <w:rPr>
          <w:rFonts w:ascii="Times New Roman" w:eastAsia="Times New Roman" w:hAnsi="Times New Roman" w:cs="B Nazanin"/>
          <w:color w:val="auto"/>
          <w:sz w:val="22"/>
          <w:szCs w:val="22"/>
          <w:rtl/>
          <w:lang w:eastAsia="en-US"/>
        </w:rPr>
      </w:pPr>
      <w:r w:rsidRPr="009623BC">
        <w:rPr>
          <w:rFonts w:ascii="Times New Roman" w:eastAsia="Times New Roman" w:hAnsi="Times New Roman" w:cs="B Nazanin" w:hint="cs"/>
          <w:color w:val="auto"/>
          <w:sz w:val="22"/>
          <w:szCs w:val="22"/>
          <w:rtl/>
          <w:lang w:eastAsia="en-US"/>
        </w:rPr>
        <w:t>لازم به توضیح است در همه حالت ها اطلاعات ستون علامت گذاری شده حفظ شود و باتغییر گزارش این اطلاعات حذف نشود.</w:t>
      </w:r>
    </w:p>
    <w:p w:rsidR="00D77548" w:rsidRPr="009623BC"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623BC">
        <w:rPr>
          <w:rFonts w:ascii="Tahoma" w:eastAsia="Times New Roman" w:hAnsi="Tahoma" w:cs="B Nazanin"/>
          <w:b/>
          <w:bCs/>
          <w:color w:val="CC0066"/>
          <w:sz w:val="22"/>
          <w:szCs w:val="22"/>
          <w:rtl/>
          <w:lang w:eastAsia="en-US"/>
        </w:rPr>
        <w:t>در سطح معین</w:t>
      </w:r>
    </w:p>
    <w:p w:rsidR="006D61FB" w:rsidRPr="009623BC" w:rsidRDefault="006D61FB" w:rsidP="006D61FB">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623BC"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623BC">
        <w:rPr>
          <w:rFonts w:ascii="Cambria" w:eastAsia="Times New Roman" w:hAnsi="Cambria" w:cs="Cambria" w:hint="cs"/>
          <w:color w:val="000000"/>
          <w:sz w:val="22"/>
          <w:szCs w:val="22"/>
          <w:rtl/>
          <w:lang w:eastAsia="en-US" w:bidi="fa-IR"/>
        </w:rPr>
        <w:t> </w:t>
      </w:r>
      <w:r w:rsidRPr="009623BC">
        <w:rPr>
          <w:rFonts w:ascii="Tahoma" w:eastAsia="Times New Roman" w:hAnsi="Tahoma" w:cs="B Nazanin" w:hint="cs"/>
          <w:color w:val="000000"/>
          <w:sz w:val="22"/>
          <w:szCs w:val="22"/>
          <w:rtl/>
          <w:lang w:eastAsia="en-US" w:bidi="fa-IR"/>
        </w:rPr>
        <w:t>با</w:t>
      </w:r>
      <w:r w:rsidRPr="009623BC">
        <w:rPr>
          <w:rFonts w:ascii="Tahoma" w:eastAsia="Times New Roman" w:hAnsi="Tahoma" w:cs="B Nazanin"/>
          <w:color w:val="000000"/>
          <w:sz w:val="22"/>
          <w:szCs w:val="22"/>
          <w:rtl/>
          <w:lang w:eastAsia="en-US" w:bidi="fa-IR"/>
        </w:rPr>
        <w:t xml:space="preserve"> </w:t>
      </w:r>
      <w:r w:rsidRPr="009623BC">
        <w:rPr>
          <w:rFonts w:ascii="Tahoma" w:eastAsia="Times New Roman" w:hAnsi="Tahoma" w:cs="B Nazanin" w:hint="cs"/>
          <w:color w:val="000000"/>
          <w:sz w:val="22"/>
          <w:szCs w:val="22"/>
          <w:rtl/>
          <w:lang w:eastAsia="en-US" w:bidi="fa-IR"/>
        </w:rPr>
        <w:t>این</w:t>
      </w:r>
      <w:r w:rsidRPr="009623BC">
        <w:rPr>
          <w:rFonts w:ascii="Tahoma" w:eastAsia="Times New Roman" w:hAnsi="Tahoma" w:cs="B Nazanin"/>
          <w:color w:val="000000"/>
          <w:sz w:val="22"/>
          <w:szCs w:val="22"/>
          <w:rtl/>
          <w:lang w:eastAsia="en-US" w:bidi="fa-IR"/>
        </w:rPr>
        <w:t xml:space="preserve"> </w:t>
      </w:r>
      <w:r w:rsidRPr="009623BC">
        <w:rPr>
          <w:rFonts w:ascii="Tahoma" w:eastAsia="Times New Roman" w:hAnsi="Tahoma" w:cs="B Nazanin" w:hint="cs"/>
          <w:color w:val="000000"/>
          <w:sz w:val="22"/>
          <w:szCs w:val="22"/>
          <w:rtl/>
          <w:lang w:eastAsia="en-US" w:bidi="fa-IR"/>
        </w:rPr>
        <w:t>کار</w:t>
      </w:r>
      <w:r w:rsidRPr="009623BC">
        <w:rPr>
          <w:rFonts w:ascii="Tahoma" w:eastAsia="Times New Roman" w:hAnsi="Tahoma" w:cs="B Nazanin"/>
          <w:color w:val="000000"/>
          <w:sz w:val="22"/>
          <w:szCs w:val="22"/>
          <w:rtl/>
          <w:lang w:eastAsia="en-US" w:bidi="fa-IR"/>
        </w:rPr>
        <w:t xml:space="preserve"> </w:t>
      </w:r>
      <w:r w:rsidRPr="009623BC">
        <w:rPr>
          <w:rFonts w:ascii="Tahoma" w:eastAsia="Times New Roman" w:hAnsi="Tahoma" w:cs="B Nazanin" w:hint="cs"/>
          <w:color w:val="000000"/>
          <w:sz w:val="22"/>
          <w:szCs w:val="22"/>
          <w:rtl/>
          <w:lang w:eastAsia="en-US" w:bidi="fa-IR"/>
        </w:rPr>
        <w:t>دفتر</w:t>
      </w:r>
      <w:r w:rsidRPr="009623BC">
        <w:rPr>
          <w:rFonts w:ascii="Tahoma" w:eastAsia="Times New Roman" w:hAnsi="Tahoma" w:cs="B Nazanin"/>
          <w:color w:val="000000"/>
          <w:sz w:val="22"/>
          <w:szCs w:val="22"/>
          <w:rtl/>
          <w:lang w:eastAsia="en-US" w:bidi="fa-IR"/>
        </w:rPr>
        <w:t xml:space="preserve"> </w:t>
      </w:r>
      <w:r w:rsidRPr="009623BC">
        <w:rPr>
          <w:rFonts w:ascii="Tahoma" w:eastAsia="Times New Roman" w:hAnsi="Tahoma" w:cs="B Nazanin" w:hint="cs"/>
          <w:color w:val="000000"/>
          <w:sz w:val="22"/>
          <w:szCs w:val="22"/>
          <w:rtl/>
          <w:lang w:eastAsia="en-US" w:bidi="fa-IR"/>
        </w:rPr>
        <w:t>روزنامه</w:t>
      </w:r>
      <w:r w:rsidRPr="009623BC">
        <w:rPr>
          <w:rFonts w:ascii="Tahoma" w:eastAsia="Times New Roman" w:hAnsi="Tahoma" w:cs="B Nazanin"/>
          <w:color w:val="0066CC"/>
          <w:sz w:val="22"/>
          <w:szCs w:val="22"/>
          <w:rtl/>
          <w:lang w:eastAsia="en-US" w:bidi="fa-IR"/>
        </w:rPr>
        <w:t xml:space="preserve"> در سطح معین </w:t>
      </w:r>
      <w:r w:rsidRPr="009623BC">
        <w:rPr>
          <w:rFonts w:ascii="Tahoma" w:eastAsia="Times New Roman" w:hAnsi="Tahoma" w:cs="B Nazanin"/>
          <w:color w:val="000000"/>
          <w:sz w:val="22"/>
          <w:szCs w:val="22"/>
          <w:rtl/>
          <w:lang w:eastAsia="en-US" w:bidi="fa-IR"/>
        </w:rPr>
        <w:t>نمایش داده می شود.</w:t>
      </w:r>
      <w:r w:rsidRPr="009623BC">
        <w:rPr>
          <w:rFonts w:ascii="Tahoma" w:eastAsia="Times New Roman" w:hAnsi="Tahoma" w:cs="B Nazanin"/>
          <w:color w:val="auto"/>
          <w:sz w:val="22"/>
          <w:szCs w:val="22"/>
          <w:rtl/>
          <w:lang w:eastAsia="en-US"/>
        </w:rPr>
        <w:t xml:space="preserve"> با انتخاب این گزینه اطلاعات ارائه شده در ليست آرتيكل‌ها مانند انتخاب گزینه </w:t>
      </w:r>
      <w:r w:rsidRPr="009623BC">
        <w:rPr>
          <w:rFonts w:ascii="Tahoma" w:eastAsia="Times New Roman" w:hAnsi="Tahoma" w:cs="B Nazanin"/>
          <w:color w:val="0066CC"/>
          <w:sz w:val="22"/>
          <w:szCs w:val="22"/>
          <w:rtl/>
          <w:lang w:eastAsia="en-US"/>
        </w:rPr>
        <w:t>مطابق ردیف های سند</w:t>
      </w:r>
      <w:r w:rsidRPr="009623BC">
        <w:rPr>
          <w:rFonts w:ascii="Tahoma" w:eastAsia="Times New Roman" w:hAnsi="Tahoma" w:cs="B Nazanin"/>
          <w:color w:val="auto"/>
          <w:sz w:val="22"/>
          <w:szCs w:val="22"/>
          <w:rtl/>
          <w:lang w:eastAsia="en-US"/>
        </w:rPr>
        <w:t xml:space="preserve"> است با این تفاوت که ستون های</w:t>
      </w:r>
      <w:r w:rsidRPr="009623BC">
        <w:rPr>
          <w:rFonts w:ascii="Tahoma" w:eastAsia="Times New Roman" w:hAnsi="Tahoma" w:cs="B Nazanin" w:hint="cs"/>
          <w:color w:val="auto"/>
          <w:sz w:val="22"/>
          <w:szCs w:val="22"/>
          <w:rtl/>
          <w:lang w:eastAsia="en-US"/>
        </w:rPr>
        <w:t xml:space="preserve"> کد حساب و </w:t>
      </w: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color w:val="0066CC"/>
          <w:sz w:val="22"/>
          <w:szCs w:val="22"/>
          <w:rtl/>
          <w:lang w:eastAsia="en-US"/>
        </w:rPr>
        <w:t>عنوان حساب</w:t>
      </w: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hint="cs"/>
          <w:color w:val="auto"/>
          <w:sz w:val="22"/>
          <w:szCs w:val="22"/>
          <w:rtl/>
          <w:lang w:eastAsia="en-US"/>
        </w:rPr>
        <w:t xml:space="preserve"> معین نمایش داده میشود و در صورت وجود سطر دیگری در سند</w:t>
      </w:r>
      <w:r w:rsidRPr="009623BC">
        <w:rPr>
          <w:rFonts w:ascii="Tahoma" w:eastAsia="Times New Roman" w:hAnsi="Tahoma" w:cs="B Nazanin" w:hint="cs"/>
          <w:color w:val="auto"/>
          <w:sz w:val="22"/>
          <w:szCs w:val="22"/>
          <w:rtl/>
          <w:lang w:eastAsia="en-US" w:bidi="fa-IR"/>
        </w:rPr>
        <w:t xml:space="preserve"> با</w:t>
      </w:r>
      <w:r w:rsidRPr="009623BC">
        <w:rPr>
          <w:rFonts w:ascii="Tahoma" w:eastAsia="Times New Roman" w:hAnsi="Tahoma" w:cs="B Nazanin" w:hint="cs"/>
          <w:color w:val="auto"/>
          <w:sz w:val="22"/>
          <w:szCs w:val="22"/>
          <w:rtl/>
          <w:lang w:eastAsia="en-US"/>
        </w:rPr>
        <w:t xml:space="preserve"> همین حساب معین مبالغ این حساب ها جمع میشود. بدهکار ها با هم جمع شده و بستانکار ها با هم .  اگر سطری از سند در سطح کل انتخاب شده بود و معین نداشت در این گزارش همان سطح کل نمایش داده میشود.</w:t>
      </w:r>
    </w:p>
    <w:p w:rsidR="00D77548" w:rsidRPr="009623BC"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623BC">
        <w:rPr>
          <w:rFonts w:ascii="Tahoma" w:eastAsia="Times New Roman" w:hAnsi="Tahoma" w:cs="B Nazanin" w:hint="cs"/>
          <w:color w:val="auto"/>
          <w:sz w:val="22"/>
          <w:szCs w:val="22"/>
          <w:rtl/>
          <w:lang w:eastAsia="en-US"/>
        </w:rPr>
        <w:t xml:space="preserve"> شرح : متن تکراری " به شرح ردیف های سند" </w:t>
      </w:r>
    </w:p>
    <w:p w:rsidR="00D77548" w:rsidRPr="009623BC"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color w:val="0066CC"/>
          <w:sz w:val="22"/>
          <w:szCs w:val="22"/>
          <w:rtl/>
          <w:lang w:eastAsia="en-US"/>
        </w:rPr>
        <w:t xml:space="preserve">علامتگذاری </w:t>
      </w:r>
      <w:r w:rsidRPr="009623BC">
        <w:rPr>
          <w:rFonts w:ascii="Tahoma" w:eastAsia="Times New Roman" w:hAnsi="Tahoma" w:cs="B Nazanin"/>
          <w:color w:val="auto"/>
          <w:sz w:val="22"/>
          <w:szCs w:val="22"/>
          <w:rtl/>
          <w:lang w:eastAsia="en-US"/>
        </w:rPr>
        <w:t>در این لیست نمایش داده نمی شوند.</w:t>
      </w:r>
    </w:p>
    <w:p w:rsidR="00D77548" w:rsidRPr="009623BC"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623BC">
        <w:rPr>
          <w:rFonts w:ascii="Tahoma" w:eastAsia="Times New Roman" w:hAnsi="Tahoma" w:cs="B Nazanin"/>
          <w:b/>
          <w:bCs/>
          <w:color w:val="CC0066"/>
          <w:sz w:val="22"/>
          <w:szCs w:val="22"/>
          <w:rtl/>
          <w:lang w:eastAsia="en-US"/>
        </w:rPr>
        <w:lastRenderedPageBreak/>
        <w:t>در سطح کل</w:t>
      </w:r>
    </w:p>
    <w:p w:rsidR="006D61FB" w:rsidRPr="009623BC" w:rsidRDefault="006D61FB" w:rsidP="006D61FB">
      <w:pPr>
        <w:bidi/>
        <w:spacing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623BC"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623BC">
        <w:rPr>
          <w:rFonts w:ascii="Cambria" w:eastAsia="Times New Roman" w:hAnsi="Cambria" w:cs="Cambria" w:hint="cs"/>
          <w:color w:val="000000"/>
          <w:sz w:val="22"/>
          <w:szCs w:val="22"/>
          <w:rtl/>
          <w:lang w:eastAsia="en-US" w:bidi="fa-IR"/>
        </w:rPr>
        <w:t> </w:t>
      </w:r>
      <w:r w:rsidRPr="009623BC">
        <w:rPr>
          <w:rFonts w:ascii="Tahoma" w:eastAsia="Times New Roman" w:hAnsi="Tahoma" w:cs="B Nazanin"/>
          <w:color w:val="000000"/>
          <w:sz w:val="22"/>
          <w:szCs w:val="22"/>
          <w:rtl/>
          <w:lang w:eastAsia="en-US" w:bidi="fa-IR"/>
        </w:rPr>
        <w:t>با این کار دفتر روزنامه</w:t>
      </w:r>
      <w:r w:rsidRPr="009623BC">
        <w:rPr>
          <w:rFonts w:ascii="Tahoma" w:eastAsia="Times New Roman" w:hAnsi="Tahoma" w:cs="B Nazanin"/>
          <w:color w:val="0066CC"/>
          <w:sz w:val="22"/>
          <w:szCs w:val="22"/>
          <w:rtl/>
          <w:lang w:eastAsia="en-US" w:bidi="fa-IR"/>
        </w:rPr>
        <w:t xml:space="preserve"> در سطح </w:t>
      </w:r>
      <w:r w:rsidRPr="009623BC">
        <w:rPr>
          <w:rFonts w:ascii="Tahoma" w:eastAsia="Times New Roman" w:hAnsi="Tahoma" w:cs="B Nazanin" w:hint="cs"/>
          <w:color w:val="0066CC"/>
          <w:sz w:val="22"/>
          <w:szCs w:val="22"/>
          <w:rtl/>
          <w:lang w:eastAsia="en-US" w:bidi="fa-IR"/>
        </w:rPr>
        <w:t xml:space="preserve">کل </w:t>
      </w:r>
      <w:r w:rsidRPr="009623BC">
        <w:rPr>
          <w:rFonts w:ascii="Tahoma" w:eastAsia="Times New Roman" w:hAnsi="Tahoma" w:cs="B Nazanin"/>
          <w:color w:val="000000"/>
          <w:sz w:val="22"/>
          <w:szCs w:val="22"/>
          <w:rtl/>
          <w:lang w:eastAsia="en-US" w:bidi="fa-IR"/>
        </w:rPr>
        <w:t>نمایش داده می شود.</w:t>
      </w:r>
      <w:r w:rsidRPr="009623BC">
        <w:rPr>
          <w:rFonts w:ascii="Tahoma" w:eastAsia="Times New Roman" w:hAnsi="Tahoma" w:cs="B Nazanin"/>
          <w:color w:val="auto"/>
          <w:sz w:val="22"/>
          <w:szCs w:val="22"/>
          <w:rtl/>
          <w:lang w:eastAsia="en-US"/>
        </w:rPr>
        <w:t xml:space="preserve"> با انتخاب این گزینه اطلاعات ارائه شده در ليست آرتيكل‌ها مانند انتخاب گزینه </w:t>
      </w:r>
      <w:r w:rsidRPr="009623BC">
        <w:rPr>
          <w:rFonts w:ascii="Tahoma" w:eastAsia="Times New Roman" w:hAnsi="Tahoma" w:cs="B Nazanin"/>
          <w:color w:val="0066CC"/>
          <w:sz w:val="22"/>
          <w:szCs w:val="22"/>
          <w:rtl/>
          <w:lang w:eastAsia="en-US"/>
        </w:rPr>
        <w:t>مطابق ردیف های سند</w:t>
      </w:r>
      <w:r w:rsidRPr="009623BC">
        <w:rPr>
          <w:rFonts w:ascii="Tahoma" w:eastAsia="Times New Roman" w:hAnsi="Tahoma" w:cs="B Nazanin"/>
          <w:color w:val="auto"/>
          <w:sz w:val="22"/>
          <w:szCs w:val="22"/>
          <w:rtl/>
          <w:lang w:eastAsia="en-US"/>
        </w:rPr>
        <w:t xml:space="preserve"> است با این تفاوت که ستون های</w:t>
      </w:r>
      <w:r w:rsidRPr="009623BC">
        <w:rPr>
          <w:rFonts w:ascii="Tahoma" w:eastAsia="Times New Roman" w:hAnsi="Tahoma" w:cs="B Nazanin" w:hint="cs"/>
          <w:color w:val="auto"/>
          <w:sz w:val="22"/>
          <w:szCs w:val="22"/>
          <w:rtl/>
          <w:lang w:eastAsia="en-US"/>
        </w:rPr>
        <w:t xml:space="preserve"> کد حساب و </w:t>
      </w: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color w:val="0066CC"/>
          <w:sz w:val="22"/>
          <w:szCs w:val="22"/>
          <w:rtl/>
          <w:lang w:eastAsia="en-US"/>
        </w:rPr>
        <w:t>عنوان حساب</w:t>
      </w: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hint="cs"/>
          <w:color w:val="auto"/>
          <w:sz w:val="22"/>
          <w:szCs w:val="22"/>
          <w:rtl/>
          <w:lang w:eastAsia="en-US"/>
        </w:rPr>
        <w:t xml:space="preserve"> کل نمایش داده میشود و در صورت وجود سطر دیگری در سند با همین حساب معین مبالغ این حساب ها جمع میشود. بدهکار ها با هم جمع شده و بستانکار ها با هم . </w:t>
      </w:r>
    </w:p>
    <w:p w:rsidR="00D77548" w:rsidRPr="009623BC" w:rsidRDefault="00D77548" w:rsidP="0058757F">
      <w:pPr>
        <w:bidi/>
        <w:spacing w:before="120" w:after="100" w:afterAutospacing="1" w:line="240" w:lineRule="auto"/>
        <w:rPr>
          <w:rFonts w:ascii="Tahoma" w:eastAsia="Times New Roman" w:hAnsi="Tahoma" w:cs="B Nazanin"/>
          <w:color w:val="auto"/>
          <w:sz w:val="22"/>
          <w:szCs w:val="22"/>
          <w:rtl/>
          <w:lang w:eastAsia="en-US"/>
        </w:rPr>
      </w:pPr>
      <w:r w:rsidRPr="009623BC">
        <w:rPr>
          <w:rFonts w:ascii="Tahoma" w:eastAsia="Times New Roman" w:hAnsi="Tahoma" w:cs="B Nazanin" w:hint="cs"/>
          <w:color w:val="auto"/>
          <w:sz w:val="22"/>
          <w:szCs w:val="22"/>
          <w:rtl/>
          <w:lang w:eastAsia="en-US"/>
        </w:rPr>
        <w:t xml:space="preserve"> شرح : متن تکراری " به شرح ردیف های سند" </w:t>
      </w:r>
    </w:p>
    <w:p w:rsidR="00D77548" w:rsidRPr="009623BC" w:rsidRDefault="00D77548" w:rsidP="0058757F">
      <w:pPr>
        <w:bidi/>
        <w:spacing w:before="120" w:after="100" w:afterAutospacing="1" w:line="240" w:lineRule="auto"/>
        <w:rPr>
          <w:rFonts w:ascii="Times New Roman" w:eastAsia="Times New Roman" w:hAnsi="Times New Roman" w:cs="B Nazanin"/>
          <w:color w:val="auto"/>
          <w:sz w:val="22"/>
          <w:szCs w:val="22"/>
          <w:rtl/>
          <w:lang w:eastAsia="en-US"/>
        </w:rPr>
      </w:pP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color w:val="0066CC"/>
          <w:sz w:val="22"/>
          <w:szCs w:val="22"/>
          <w:rtl/>
          <w:lang w:eastAsia="en-US"/>
        </w:rPr>
        <w:t xml:space="preserve">علامتگذاری </w:t>
      </w:r>
      <w:r w:rsidRPr="009623BC">
        <w:rPr>
          <w:rFonts w:ascii="Tahoma" w:eastAsia="Times New Roman" w:hAnsi="Tahoma" w:cs="B Nazanin"/>
          <w:color w:val="auto"/>
          <w:sz w:val="22"/>
          <w:szCs w:val="22"/>
          <w:rtl/>
          <w:lang w:eastAsia="en-US"/>
        </w:rPr>
        <w:t>در این لیست نمایش داده نمی شوند.</w:t>
      </w:r>
    </w:p>
    <w:p w:rsidR="00D77548" w:rsidRPr="009623BC" w:rsidRDefault="00D77548" w:rsidP="00D77548">
      <w:pPr>
        <w:bidi/>
        <w:spacing w:before="100" w:beforeAutospacing="1" w:after="100" w:afterAutospacing="1" w:line="240" w:lineRule="auto"/>
        <w:rPr>
          <w:rFonts w:ascii="Times New Roman" w:eastAsia="Times New Roman" w:hAnsi="Times New Roman" w:cs="B Nazanin"/>
          <w:color w:val="auto"/>
          <w:sz w:val="22"/>
          <w:szCs w:val="22"/>
          <w:rtl/>
          <w:lang w:eastAsia="en-US"/>
        </w:rPr>
      </w:pPr>
      <w:r w:rsidRPr="009623BC">
        <w:rPr>
          <w:rFonts w:ascii="Tahoma" w:eastAsia="Times New Roman" w:hAnsi="Tahoma" w:cs="B Nazanin"/>
          <w:b/>
          <w:bCs/>
          <w:color w:val="CC0066"/>
          <w:sz w:val="22"/>
          <w:szCs w:val="22"/>
          <w:rtl/>
          <w:lang w:eastAsia="en-US"/>
        </w:rPr>
        <w:t xml:space="preserve">سند خلاصه </w:t>
      </w:r>
    </w:p>
    <w:p w:rsidR="00D77548" w:rsidRPr="009623BC" w:rsidRDefault="00D77548" w:rsidP="00D77548">
      <w:pPr>
        <w:bidi/>
        <w:spacing w:line="240" w:lineRule="auto"/>
        <w:rPr>
          <w:rFonts w:ascii="Tahoma" w:eastAsia="Times New Roman" w:hAnsi="Tahoma" w:cs="B Nazanin"/>
          <w:color w:val="auto"/>
          <w:sz w:val="22"/>
          <w:szCs w:val="22"/>
          <w:rtl/>
          <w:lang w:eastAsia="en-US"/>
        </w:rPr>
      </w:pPr>
      <w:r w:rsidRPr="009623BC">
        <w:rPr>
          <w:rFonts w:ascii="Tahoma" w:eastAsia="Times New Roman" w:hAnsi="Tahoma" w:cs="B Nazanin"/>
          <w:color w:val="auto"/>
          <w:sz w:val="22"/>
          <w:szCs w:val="22"/>
          <w:rtl/>
          <w:lang w:eastAsia="en-US"/>
        </w:rPr>
        <w:t xml:space="preserve">با استفاده از این امکان کاربر می‌تواند خلاصه‌ای از </w:t>
      </w:r>
      <w:r w:rsidRPr="009623BC">
        <w:rPr>
          <w:rFonts w:ascii="Tahoma" w:eastAsia="Times New Roman" w:hAnsi="Tahoma" w:cs="B Nazanin"/>
          <w:color w:val="0066CC"/>
          <w:sz w:val="22"/>
          <w:szCs w:val="22"/>
          <w:rtl/>
          <w:lang w:eastAsia="en-US"/>
        </w:rPr>
        <w:t xml:space="preserve">گردش مالی هر حساب </w:t>
      </w:r>
      <w:r w:rsidRPr="009623BC">
        <w:rPr>
          <w:rFonts w:ascii="Tahoma" w:eastAsia="Times New Roman" w:hAnsi="Tahoma" w:cs="B Nazanin"/>
          <w:color w:val="auto"/>
          <w:sz w:val="22"/>
          <w:szCs w:val="22"/>
          <w:rtl/>
          <w:lang w:eastAsia="en-US"/>
        </w:rPr>
        <w:t>را در یک</w:t>
      </w:r>
      <w:r w:rsidRPr="009623BC">
        <w:rPr>
          <w:rFonts w:ascii="Tahoma" w:eastAsia="Times New Roman" w:hAnsi="Tahoma" w:cs="B Nazanin"/>
          <w:color w:val="0066CC"/>
          <w:sz w:val="22"/>
          <w:szCs w:val="22"/>
          <w:rtl/>
          <w:lang w:eastAsia="en-US"/>
        </w:rPr>
        <w:t xml:space="preserve"> بازه </w:t>
      </w:r>
      <w:r w:rsidRPr="009623BC">
        <w:rPr>
          <w:rFonts w:ascii="Tahoma" w:eastAsia="Times New Roman" w:hAnsi="Tahoma" w:cs="B Nazanin" w:hint="cs"/>
          <w:color w:val="0066CC"/>
          <w:sz w:val="22"/>
          <w:szCs w:val="22"/>
          <w:rtl/>
          <w:lang w:eastAsia="en-US"/>
        </w:rPr>
        <w:t>انتخابی</w:t>
      </w:r>
      <w:r w:rsidRPr="009623BC">
        <w:rPr>
          <w:rFonts w:ascii="Tahoma" w:eastAsia="Times New Roman" w:hAnsi="Tahoma" w:cs="B Nazanin"/>
          <w:color w:val="0066CC"/>
          <w:sz w:val="22"/>
          <w:szCs w:val="22"/>
          <w:rtl/>
          <w:lang w:eastAsia="en-US"/>
        </w:rPr>
        <w:t xml:space="preserve"> مشخص </w:t>
      </w:r>
      <w:r w:rsidRPr="009623BC">
        <w:rPr>
          <w:rFonts w:ascii="Tahoma" w:eastAsia="Times New Roman" w:hAnsi="Tahoma" w:cs="B Nazanin"/>
          <w:color w:val="auto"/>
          <w:sz w:val="22"/>
          <w:szCs w:val="22"/>
          <w:rtl/>
          <w:lang w:eastAsia="en-US"/>
        </w:rPr>
        <w:t xml:space="preserve">تهیه نماید یا به عبارت دیگر </w:t>
      </w:r>
      <w:r w:rsidRPr="009623BC">
        <w:rPr>
          <w:rFonts w:ascii="Tahoma" w:eastAsia="Times New Roman" w:hAnsi="Tahoma" w:cs="B Nazanin"/>
          <w:color w:val="0066CC"/>
          <w:sz w:val="22"/>
          <w:szCs w:val="22"/>
          <w:rtl/>
          <w:lang w:eastAsia="en-US"/>
        </w:rPr>
        <w:t>خلاصه اسناد هر حساب</w:t>
      </w:r>
      <w:r w:rsidRPr="009623BC">
        <w:rPr>
          <w:rFonts w:ascii="Tahoma" w:eastAsia="Times New Roman" w:hAnsi="Tahoma" w:cs="B Nazanin"/>
          <w:color w:val="auto"/>
          <w:sz w:val="22"/>
          <w:szCs w:val="22"/>
          <w:rtl/>
          <w:lang w:eastAsia="en-US"/>
        </w:rPr>
        <w:t xml:space="preserve"> در </w:t>
      </w:r>
      <w:r w:rsidRPr="009623BC">
        <w:rPr>
          <w:rFonts w:ascii="Tahoma" w:eastAsia="Times New Roman" w:hAnsi="Tahoma" w:cs="B Nazanin"/>
          <w:color w:val="0066CC"/>
          <w:sz w:val="22"/>
          <w:szCs w:val="22"/>
          <w:rtl/>
          <w:lang w:eastAsia="en-US"/>
        </w:rPr>
        <w:t>یک سطر حساب کل</w:t>
      </w:r>
      <w:r w:rsidRPr="009623BC">
        <w:rPr>
          <w:rFonts w:ascii="Tahoma" w:eastAsia="Times New Roman" w:hAnsi="Tahoma" w:cs="B Nazanin"/>
          <w:color w:val="auto"/>
          <w:sz w:val="22"/>
          <w:szCs w:val="22"/>
          <w:rtl/>
          <w:lang w:eastAsia="en-US"/>
        </w:rPr>
        <w:t xml:space="preserve"> مربوط به آن حساب نمایش داده می شود. ستون های این گزارش شامل فیلدهای </w:t>
      </w:r>
      <w:r w:rsidRPr="009623BC">
        <w:rPr>
          <w:rFonts w:ascii="Tahoma" w:eastAsia="Times New Roman" w:hAnsi="Tahoma" w:cs="B Nazanin"/>
          <w:color w:val="0066CC"/>
          <w:sz w:val="22"/>
          <w:szCs w:val="22"/>
          <w:rtl/>
          <w:lang w:eastAsia="en-US"/>
        </w:rPr>
        <w:t>ردیف</w:t>
      </w:r>
      <w:r w:rsidRPr="009623BC">
        <w:rPr>
          <w:rFonts w:ascii="Tahoma" w:eastAsia="Times New Roman" w:hAnsi="Tahoma" w:cs="B Nazanin"/>
          <w:color w:val="auto"/>
          <w:sz w:val="22"/>
          <w:szCs w:val="22"/>
          <w:rtl/>
          <w:lang w:eastAsia="en-US"/>
        </w:rPr>
        <w:t>،</w:t>
      </w:r>
      <w:r w:rsidRPr="009623BC">
        <w:rPr>
          <w:rFonts w:ascii="Tahoma" w:eastAsia="Times New Roman" w:hAnsi="Tahoma" w:cs="B Nazanin"/>
          <w:color w:val="0066CC"/>
          <w:sz w:val="22"/>
          <w:szCs w:val="22"/>
          <w:rtl/>
          <w:lang w:eastAsia="en-US"/>
        </w:rPr>
        <w:t xml:space="preserve"> شماره حساب</w:t>
      </w: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color w:val="0066CC"/>
          <w:sz w:val="22"/>
          <w:szCs w:val="22"/>
          <w:rtl/>
          <w:lang w:eastAsia="en-US"/>
        </w:rPr>
        <w:t>شرح</w:t>
      </w:r>
      <w:r w:rsidRPr="009623BC">
        <w:rPr>
          <w:rFonts w:ascii="Tahoma" w:eastAsia="Times New Roman" w:hAnsi="Tahoma" w:cs="B Nazanin"/>
          <w:color w:val="auto"/>
          <w:sz w:val="22"/>
          <w:szCs w:val="22"/>
          <w:rtl/>
          <w:lang w:eastAsia="en-US"/>
        </w:rPr>
        <w:t xml:space="preserve">، مانده </w:t>
      </w:r>
      <w:r w:rsidRPr="009623BC">
        <w:rPr>
          <w:rFonts w:ascii="Tahoma" w:eastAsia="Times New Roman" w:hAnsi="Tahoma" w:cs="B Nazanin"/>
          <w:color w:val="0066CC"/>
          <w:sz w:val="22"/>
          <w:szCs w:val="22"/>
          <w:rtl/>
          <w:lang w:eastAsia="en-US"/>
        </w:rPr>
        <w:t>بدهکار</w:t>
      </w:r>
      <w:r w:rsidRPr="009623BC">
        <w:rPr>
          <w:rFonts w:ascii="Tahoma" w:eastAsia="Times New Roman" w:hAnsi="Tahoma" w:cs="B Nazanin"/>
          <w:color w:val="auto"/>
          <w:sz w:val="22"/>
          <w:szCs w:val="22"/>
          <w:rtl/>
          <w:lang w:eastAsia="en-US"/>
        </w:rPr>
        <w:t xml:space="preserve"> و مانده </w:t>
      </w:r>
      <w:r w:rsidRPr="009623BC">
        <w:rPr>
          <w:rFonts w:ascii="Tahoma" w:eastAsia="Times New Roman" w:hAnsi="Tahoma" w:cs="B Nazanin"/>
          <w:color w:val="0066CC"/>
          <w:sz w:val="22"/>
          <w:szCs w:val="22"/>
          <w:rtl/>
          <w:lang w:eastAsia="en-US"/>
        </w:rPr>
        <w:t>بستانکار</w:t>
      </w:r>
      <w:r w:rsidRPr="009623BC">
        <w:rPr>
          <w:rFonts w:ascii="Tahoma" w:eastAsia="Times New Roman" w:hAnsi="Tahoma" w:cs="B Nazanin"/>
          <w:color w:val="auto"/>
          <w:sz w:val="22"/>
          <w:szCs w:val="22"/>
          <w:rtl/>
          <w:lang w:eastAsia="en-US"/>
        </w:rPr>
        <w:t xml:space="preserve"> می‌باشد.</w:t>
      </w:r>
    </w:p>
    <w:p w:rsidR="00D77548" w:rsidRPr="009623BC" w:rsidRDefault="00D77548" w:rsidP="00D77548">
      <w:pPr>
        <w:bidi/>
        <w:spacing w:before="100" w:beforeAutospacing="1" w:after="120" w:line="240" w:lineRule="auto"/>
        <w:rPr>
          <w:rFonts w:ascii="Tahoma" w:eastAsia="Times New Roman" w:hAnsi="Tahoma" w:cs="B Nazanin"/>
          <w:color w:val="000000"/>
          <w:sz w:val="22"/>
          <w:szCs w:val="22"/>
          <w:lang w:eastAsia="en-US" w:bidi="fa-IR"/>
        </w:rPr>
      </w:pPr>
      <w:r w:rsidRPr="009623BC">
        <w:rPr>
          <w:rFonts w:ascii="Tahoma" w:eastAsia="Times New Roman" w:hAnsi="Tahoma" w:cs="B Nazanin"/>
          <w:b/>
          <w:bCs/>
          <w:color w:val="0066CC"/>
          <w:sz w:val="22"/>
          <w:szCs w:val="22"/>
          <w:rtl/>
          <w:lang w:eastAsia="en-US"/>
        </w:rPr>
        <w:t>نکته:</w:t>
      </w: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color w:val="000000"/>
          <w:sz w:val="22"/>
          <w:szCs w:val="22"/>
          <w:rtl/>
          <w:lang w:eastAsia="en-US" w:bidi="fa-IR"/>
        </w:rPr>
        <w:t xml:space="preserve">این امکان در هر دو حالت </w:t>
      </w:r>
      <w:r w:rsidRPr="009623BC">
        <w:rPr>
          <w:rFonts w:ascii="Tahoma" w:eastAsia="Times New Roman" w:hAnsi="Tahoma" w:cs="B Nazanin"/>
          <w:color w:val="0066CC"/>
          <w:sz w:val="22"/>
          <w:szCs w:val="22"/>
          <w:rtl/>
          <w:lang w:eastAsia="en-US" w:bidi="fa-IR"/>
        </w:rPr>
        <w:t>گزینش</w:t>
      </w:r>
      <w:r w:rsidRPr="009623BC">
        <w:rPr>
          <w:rFonts w:ascii="Tahoma" w:eastAsia="Times New Roman" w:hAnsi="Tahoma" w:cs="B Nazanin"/>
          <w:color w:val="000000"/>
          <w:sz w:val="22"/>
          <w:szCs w:val="22"/>
          <w:rtl/>
          <w:lang w:eastAsia="en-US" w:bidi="fa-IR"/>
        </w:rPr>
        <w:t xml:space="preserve"> </w:t>
      </w:r>
      <w:r w:rsidRPr="009623BC">
        <w:rPr>
          <w:rFonts w:ascii="Tahoma" w:eastAsia="Times New Roman" w:hAnsi="Tahoma" w:cs="B Nazanin"/>
          <w:color w:val="CC0066"/>
          <w:sz w:val="22"/>
          <w:szCs w:val="22"/>
          <w:rtl/>
          <w:lang w:eastAsia="en-US" w:bidi="fa-IR"/>
        </w:rPr>
        <w:t>بر اساس تاریخ</w:t>
      </w:r>
      <w:r w:rsidRPr="009623BC">
        <w:rPr>
          <w:rFonts w:ascii="Tahoma" w:eastAsia="Times New Roman" w:hAnsi="Tahoma" w:cs="B Nazanin"/>
          <w:color w:val="000000"/>
          <w:sz w:val="22"/>
          <w:szCs w:val="22"/>
          <w:rtl/>
          <w:lang w:eastAsia="en-US" w:bidi="fa-IR"/>
        </w:rPr>
        <w:t xml:space="preserve"> و</w:t>
      </w:r>
      <w:r w:rsidRPr="009623BC">
        <w:rPr>
          <w:rFonts w:ascii="Tahoma" w:eastAsia="Times New Roman" w:hAnsi="Tahoma" w:cs="B Nazanin"/>
          <w:color w:val="CC0066"/>
          <w:sz w:val="22"/>
          <w:szCs w:val="22"/>
          <w:rtl/>
          <w:lang w:eastAsia="en-US" w:bidi="fa-IR"/>
        </w:rPr>
        <w:t xml:space="preserve"> بر اساس شماره سند </w:t>
      </w:r>
      <w:r w:rsidRPr="009623BC">
        <w:rPr>
          <w:rFonts w:ascii="Tahoma" w:eastAsia="Times New Roman" w:hAnsi="Tahoma" w:cs="B Nazanin"/>
          <w:color w:val="000000"/>
          <w:sz w:val="22"/>
          <w:szCs w:val="22"/>
          <w:rtl/>
          <w:lang w:eastAsia="en-US" w:bidi="fa-IR"/>
        </w:rPr>
        <w:t>وجود دارد.</w:t>
      </w:r>
    </w:p>
    <w:p w:rsidR="00E9726A" w:rsidRPr="009623BC" w:rsidRDefault="00E9726A" w:rsidP="00E9726A">
      <w:pPr>
        <w:bidi/>
        <w:spacing w:before="100" w:beforeAutospacing="1" w:after="120" w:line="240" w:lineRule="auto"/>
        <w:rPr>
          <w:rFonts w:ascii="Times New Roman" w:eastAsia="Times New Roman" w:hAnsi="Times New Roman" w:cs="B Nazanin"/>
          <w:color w:val="auto"/>
          <w:sz w:val="22"/>
          <w:szCs w:val="22"/>
          <w:rtl/>
          <w:lang w:eastAsia="en-US" w:bidi="fa-IR"/>
        </w:rPr>
      </w:pPr>
      <w:r w:rsidRPr="009623BC">
        <w:rPr>
          <w:rFonts w:ascii="Cambria" w:eastAsia="Times New Roman" w:hAnsi="Cambria" w:cs="Cambria" w:hint="cs"/>
          <w:color w:val="auto"/>
          <w:sz w:val="22"/>
          <w:szCs w:val="22"/>
          <w:rtl/>
          <w:lang w:eastAsia="en-US"/>
        </w:rPr>
        <w:t> </w:t>
      </w:r>
      <w:r w:rsidRPr="009623BC">
        <w:rPr>
          <w:rFonts w:ascii="Tahoma" w:eastAsia="Times New Roman" w:hAnsi="Tahoma" w:cs="B Nazanin"/>
          <w:b/>
          <w:bCs/>
          <w:color w:val="CC0066"/>
          <w:sz w:val="22"/>
          <w:szCs w:val="22"/>
          <w:rtl/>
          <w:lang w:eastAsia="en-US"/>
        </w:rPr>
        <w:t xml:space="preserve">سند خلاصه به تفکيک </w:t>
      </w:r>
      <w:r w:rsidRPr="009623BC">
        <w:rPr>
          <w:rFonts w:ascii="Tahoma" w:eastAsia="Times New Roman" w:hAnsi="Tahoma" w:cs="B Nazanin" w:hint="cs"/>
          <w:b/>
          <w:bCs/>
          <w:color w:val="CC0066"/>
          <w:sz w:val="22"/>
          <w:szCs w:val="22"/>
          <w:rtl/>
          <w:lang w:eastAsia="en-US" w:bidi="fa-IR"/>
        </w:rPr>
        <w:t>تاریخ</w:t>
      </w:r>
    </w:p>
    <w:p w:rsidR="00E9726A" w:rsidRPr="009623BC" w:rsidRDefault="00E9726A" w:rsidP="00E9726A">
      <w:pPr>
        <w:bidi/>
        <w:spacing w:before="120" w:after="0"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color w:val="000000"/>
          <w:sz w:val="22"/>
          <w:szCs w:val="22"/>
          <w:rtl/>
          <w:lang w:eastAsia="en-US" w:bidi="fa-IR"/>
        </w:rPr>
        <w:t xml:space="preserve">در این حالت </w:t>
      </w:r>
      <w:r w:rsidRPr="009623BC">
        <w:rPr>
          <w:rFonts w:ascii="Tahoma" w:eastAsia="Times New Roman" w:hAnsi="Tahoma" w:cs="B Nazanin"/>
          <w:color w:val="0066CC"/>
          <w:sz w:val="22"/>
          <w:szCs w:val="22"/>
          <w:rtl/>
          <w:lang w:eastAsia="en-US" w:bidi="fa-IR"/>
        </w:rPr>
        <w:t xml:space="preserve">خلاصه اسناد هر </w:t>
      </w:r>
      <w:r w:rsidRPr="009623BC">
        <w:rPr>
          <w:rFonts w:ascii="Tahoma" w:eastAsia="Times New Roman" w:hAnsi="Tahoma" w:cs="B Nazanin" w:hint="cs"/>
          <w:color w:val="0066CC"/>
          <w:sz w:val="22"/>
          <w:szCs w:val="22"/>
          <w:rtl/>
          <w:lang w:eastAsia="en-US" w:bidi="fa-IR"/>
        </w:rPr>
        <w:t>روز</w:t>
      </w:r>
      <w:r w:rsidRPr="009623BC">
        <w:rPr>
          <w:rFonts w:ascii="Tahoma" w:eastAsia="Times New Roman" w:hAnsi="Tahoma" w:cs="B Nazanin"/>
          <w:color w:val="0066CC"/>
          <w:sz w:val="22"/>
          <w:szCs w:val="22"/>
          <w:rtl/>
          <w:lang w:eastAsia="en-US" w:bidi="fa-IR"/>
        </w:rPr>
        <w:t xml:space="preserve"> به صورت تجمیع شده </w:t>
      </w:r>
      <w:r w:rsidRPr="009623BC">
        <w:rPr>
          <w:rFonts w:ascii="Tahoma" w:eastAsia="Times New Roman" w:hAnsi="Tahoma" w:cs="B Nazanin"/>
          <w:color w:val="000000"/>
          <w:sz w:val="22"/>
          <w:szCs w:val="22"/>
          <w:rtl/>
          <w:lang w:eastAsia="en-US" w:bidi="fa-IR"/>
        </w:rPr>
        <w:t xml:space="preserve">نمایش داده می‌شوند. بدین ترتیب کاربر می‌تواند مقدار </w:t>
      </w:r>
      <w:r w:rsidRPr="009623BC">
        <w:rPr>
          <w:rFonts w:ascii="Tahoma" w:eastAsia="Times New Roman" w:hAnsi="Tahoma" w:cs="B Nazanin"/>
          <w:color w:val="0066CC"/>
          <w:sz w:val="22"/>
          <w:szCs w:val="22"/>
          <w:rtl/>
          <w:lang w:eastAsia="en-US" w:bidi="fa-IR"/>
        </w:rPr>
        <w:t>بدهکار</w:t>
      </w:r>
      <w:r w:rsidRPr="009623BC">
        <w:rPr>
          <w:rFonts w:ascii="Tahoma" w:eastAsia="Times New Roman" w:hAnsi="Tahoma" w:cs="B Nazanin"/>
          <w:color w:val="000000"/>
          <w:sz w:val="22"/>
          <w:szCs w:val="22"/>
          <w:rtl/>
          <w:lang w:eastAsia="en-US" w:bidi="fa-IR"/>
        </w:rPr>
        <w:t xml:space="preserve"> و یا </w:t>
      </w:r>
      <w:r w:rsidRPr="009623BC">
        <w:rPr>
          <w:rFonts w:ascii="Tahoma" w:eastAsia="Times New Roman" w:hAnsi="Tahoma" w:cs="B Nazanin"/>
          <w:color w:val="0066CC"/>
          <w:sz w:val="22"/>
          <w:szCs w:val="22"/>
          <w:rtl/>
          <w:lang w:eastAsia="en-US" w:bidi="fa-IR"/>
        </w:rPr>
        <w:t>بستانکار</w:t>
      </w:r>
      <w:r w:rsidRPr="009623BC">
        <w:rPr>
          <w:rFonts w:ascii="Tahoma" w:eastAsia="Times New Roman" w:hAnsi="Tahoma" w:cs="B Nazanin"/>
          <w:color w:val="000000"/>
          <w:sz w:val="22"/>
          <w:szCs w:val="22"/>
          <w:rtl/>
          <w:lang w:eastAsia="en-US" w:bidi="fa-IR"/>
        </w:rPr>
        <w:t xml:space="preserve"> هر حساب در </w:t>
      </w:r>
      <w:r w:rsidRPr="009623BC">
        <w:rPr>
          <w:rFonts w:ascii="Tahoma" w:eastAsia="Times New Roman" w:hAnsi="Tahoma" w:cs="B Nazanin"/>
          <w:color w:val="0066CC"/>
          <w:sz w:val="22"/>
          <w:szCs w:val="22"/>
          <w:rtl/>
          <w:lang w:eastAsia="en-US" w:bidi="fa-IR"/>
        </w:rPr>
        <w:t>سطح کل</w:t>
      </w:r>
      <w:r w:rsidRPr="009623BC">
        <w:rPr>
          <w:rFonts w:ascii="Tahoma" w:eastAsia="Times New Roman" w:hAnsi="Tahoma" w:cs="B Nazanin"/>
          <w:color w:val="000000"/>
          <w:sz w:val="22"/>
          <w:szCs w:val="22"/>
          <w:rtl/>
          <w:lang w:eastAsia="en-US" w:bidi="fa-IR"/>
        </w:rPr>
        <w:t xml:space="preserve"> را </w:t>
      </w:r>
      <w:r w:rsidRPr="009623BC">
        <w:rPr>
          <w:rFonts w:ascii="Tahoma" w:eastAsia="Times New Roman" w:hAnsi="Tahoma" w:cs="B Nazanin" w:hint="cs"/>
          <w:color w:val="000000"/>
          <w:sz w:val="22"/>
          <w:szCs w:val="22"/>
          <w:rtl/>
          <w:lang w:eastAsia="en-US" w:bidi="fa-IR"/>
        </w:rPr>
        <w:t>در</w:t>
      </w:r>
      <w:r w:rsidRPr="009623BC">
        <w:rPr>
          <w:rFonts w:ascii="Tahoma" w:eastAsia="Times New Roman" w:hAnsi="Tahoma" w:cs="B Nazanin"/>
          <w:color w:val="000000"/>
          <w:sz w:val="22"/>
          <w:szCs w:val="22"/>
          <w:rtl/>
          <w:lang w:eastAsia="en-US" w:bidi="fa-IR"/>
        </w:rPr>
        <w:t xml:space="preserve"> </w:t>
      </w:r>
      <w:r w:rsidRPr="009623BC">
        <w:rPr>
          <w:rFonts w:ascii="Tahoma" w:eastAsia="Times New Roman" w:hAnsi="Tahoma" w:cs="B Nazanin" w:hint="cs"/>
          <w:color w:val="000000"/>
          <w:sz w:val="22"/>
          <w:szCs w:val="22"/>
          <w:rtl/>
          <w:lang w:eastAsia="en-US" w:bidi="fa-IR"/>
        </w:rPr>
        <w:t xml:space="preserve">هر </w:t>
      </w:r>
      <w:r w:rsidRPr="009623BC">
        <w:rPr>
          <w:rFonts w:ascii="Tahoma" w:eastAsia="Times New Roman" w:hAnsi="Tahoma" w:cs="B Nazanin"/>
          <w:color w:val="000000"/>
          <w:sz w:val="22"/>
          <w:szCs w:val="22"/>
          <w:rtl/>
          <w:lang w:eastAsia="en-US" w:bidi="fa-IR"/>
        </w:rPr>
        <w:t>روز مشاهده نماید.</w:t>
      </w:r>
    </w:p>
    <w:p w:rsidR="00E9726A" w:rsidRPr="009623BC" w:rsidRDefault="00E9726A" w:rsidP="00E9726A">
      <w:pPr>
        <w:bidi/>
        <w:spacing w:before="100" w:beforeAutospacing="1" w:after="120" w:line="240" w:lineRule="auto"/>
        <w:rPr>
          <w:rFonts w:ascii="Times New Roman" w:eastAsia="Times New Roman" w:hAnsi="Times New Roman" w:cs="B Nazanin"/>
          <w:color w:val="auto"/>
          <w:sz w:val="22"/>
          <w:szCs w:val="22"/>
          <w:lang w:eastAsia="en-US"/>
        </w:rPr>
      </w:pPr>
      <w:r w:rsidRPr="009623BC">
        <w:rPr>
          <w:rFonts w:ascii="Tahoma" w:eastAsia="Times New Roman" w:hAnsi="Tahoma" w:cs="B Nazanin"/>
          <w:color w:val="auto"/>
          <w:sz w:val="22"/>
          <w:szCs w:val="22"/>
          <w:rtl/>
          <w:lang w:eastAsia="en-US"/>
        </w:rPr>
        <w:t xml:space="preserve">ستون های این گزارش شامل فیلدهای </w:t>
      </w:r>
      <w:r w:rsidRPr="009623BC">
        <w:rPr>
          <w:rFonts w:ascii="Tahoma" w:eastAsia="Times New Roman" w:hAnsi="Tahoma" w:cs="B Nazanin"/>
          <w:color w:val="0066CC"/>
          <w:sz w:val="22"/>
          <w:szCs w:val="22"/>
          <w:rtl/>
          <w:lang w:eastAsia="en-US"/>
        </w:rPr>
        <w:t>ردیف</w:t>
      </w:r>
      <w:r w:rsidRPr="009623BC">
        <w:rPr>
          <w:rFonts w:ascii="Tahoma" w:eastAsia="Times New Roman" w:hAnsi="Tahoma" w:cs="B Nazanin"/>
          <w:color w:val="auto"/>
          <w:sz w:val="22"/>
          <w:szCs w:val="22"/>
          <w:rtl/>
          <w:lang w:eastAsia="en-US"/>
        </w:rPr>
        <w:t>،</w:t>
      </w:r>
      <w:r w:rsidRPr="009623BC">
        <w:rPr>
          <w:rFonts w:ascii="Tahoma" w:eastAsia="Times New Roman" w:hAnsi="Tahoma" w:cs="B Nazanin"/>
          <w:color w:val="0066CC"/>
          <w:sz w:val="22"/>
          <w:szCs w:val="22"/>
          <w:rtl/>
          <w:lang w:eastAsia="en-US"/>
        </w:rPr>
        <w:t xml:space="preserve"> تاریخ</w:t>
      </w:r>
      <w:r w:rsidRPr="009623BC">
        <w:rPr>
          <w:rFonts w:ascii="Tahoma" w:eastAsia="Times New Roman" w:hAnsi="Tahoma" w:cs="B Nazanin"/>
          <w:color w:val="auto"/>
          <w:sz w:val="22"/>
          <w:szCs w:val="22"/>
          <w:rtl/>
          <w:lang w:eastAsia="en-US"/>
        </w:rPr>
        <w:t>،</w:t>
      </w:r>
      <w:r w:rsidRPr="009623BC">
        <w:rPr>
          <w:rFonts w:ascii="Tahoma" w:eastAsia="Times New Roman" w:hAnsi="Tahoma" w:cs="B Nazanin"/>
          <w:color w:val="0066CC"/>
          <w:sz w:val="22"/>
          <w:szCs w:val="22"/>
          <w:rtl/>
          <w:lang w:eastAsia="en-US"/>
        </w:rPr>
        <w:t xml:space="preserve"> شماره حساب</w:t>
      </w:r>
      <w:r w:rsidRPr="009623BC">
        <w:rPr>
          <w:rFonts w:ascii="Tahoma" w:eastAsia="Times New Roman" w:hAnsi="Tahoma" w:cs="B Nazanin"/>
          <w:color w:val="auto"/>
          <w:sz w:val="22"/>
          <w:szCs w:val="22"/>
          <w:rtl/>
          <w:lang w:eastAsia="en-US"/>
        </w:rPr>
        <w:t>،</w:t>
      </w:r>
      <w:r w:rsidRPr="009623BC">
        <w:rPr>
          <w:rFonts w:ascii="Tahoma" w:eastAsia="Times New Roman" w:hAnsi="Tahoma" w:cs="B Nazanin" w:hint="cs"/>
          <w:color w:val="auto"/>
          <w:sz w:val="22"/>
          <w:szCs w:val="22"/>
          <w:rtl/>
          <w:lang w:eastAsia="en-US"/>
        </w:rPr>
        <w:t xml:space="preserve"> نام حساب،</w:t>
      </w:r>
      <w:r w:rsidRPr="009623BC">
        <w:rPr>
          <w:rFonts w:ascii="Tahoma" w:eastAsia="Times New Roman" w:hAnsi="Tahoma" w:cs="B Nazanin"/>
          <w:color w:val="auto"/>
          <w:sz w:val="22"/>
          <w:szCs w:val="22"/>
          <w:rtl/>
          <w:lang w:eastAsia="en-US"/>
        </w:rPr>
        <w:t xml:space="preserve"> مانده </w:t>
      </w:r>
      <w:r w:rsidRPr="009623BC">
        <w:rPr>
          <w:rFonts w:ascii="Tahoma" w:eastAsia="Times New Roman" w:hAnsi="Tahoma" w:cs="B Nazanin"/>
          <w:color w:val="0066CC"/>
          <w:sz w:val="22"/>
          <w:szCs w:val="22"/>
          <w:rtl/>
          <w:lang w:eastAsia="en-US"/>
        </w:rPr>
        <w:t>بدهکار</w:t>
      </w:r>
      <w:r w:rsidRPr="009623BC">
        <w:rPr>
          <w:rFonts w:ascii="Tahoma" w:eastAsia="Times New Roman" w:hAnsi="Tahoma" w:cs="B Nazanin"/>
          <w:color w:val="auto"/>
          <w:sz w:val="22"/>
          <w:szCs w:val="22"/>
          <w:rtl/>
          <w:lang w:eastAsia="en-US"/>
        </w:rPr>
        <w:t xml:space="preserve"> و مانده </w:t>
      </w:r>
      <w:r w:rsidRPr="009623BC">
        <w:rPr>
          <w:rFonts w:ascii="Tahoma" w:eastAsia="Times New Roman" w:hAnsi="Tahoma" w:cs="B Nazanin"/>
          <w:color w:val="0066CC"/>
          <w:sz w:val="22"/>
          <w:szCs w:val="22"/>
          <w:rtl/>
          <w:lang w:eastAsia="en-US"/>
        </w:rPr>
        <w:t>بستانکار</w:t>
      </w:r>
      <w:r w:rsidRPr="009623BC">
        <w:rPr>
          <w:rFonts w:ascii="Tahoma" w:eastAsia="Times New Roman" w:hAnsi="Tahoma" w:cs="B Nazanin"/>
          <w:color w:val="auto"/>
          <w:sz w:val="22"/>
          <w:szCs w:val="22"/>
          <w:rtl/>
          <w:lang w:eastAsia="en-US"/>
        </w:rPr>
        <w:t xml:space="preserve"> می‌باشد.</w:t>
      </w:r>
    </w:p>
    <w:p w:rsidR="00D77548" w:rsidRPr="009623BC" w:rsidRDefault="00D77548" w:rsidP="00D77548">
      <w:pPr>
        <w:bidi/>
        <w:spacing w:before="100" w:beforeAutospacing="1" w:after="120" w:line="240" w:lineRule="auto"/>
        <w:rPr>
          <w:rFonts w:ascii="Times New Roman" w:eastAsia="Times New Roman" w:hAnsi="Times New Roman" w:cs="B Nazanin"/>
          <w:color w:val="auto"/>
          <w:sz w:val="22"/>
          <w:szCs w:val="22"/>
          <w:rtl/>
          <w:lang w:eastAsia="en-US"/>
        </w:rPr>
      </w:pPr>
      <w:r w:rsidRPr="009623BC">
        <w:rPr>
          <w:rFonts w:ascii="Cambria" w:eastAsia="Times New Roman" w:hAnsi="Cambria" w:cs="Cambria" w:hint="cs"/>
          <w:color w:val="auto"/>
          <w:sz w:val="22"/>
          <w:szCs w:val="22"/>
          <w:rtl/>
          <w:lang w:eastAsia="en-US"/>
        </w:rPr>
        <w:t> </w:t>
      </w:r>
      <w:r w:rsidRPr="009623BC">
        <w:rPr>
          <w:rFonts w:ascii="Tahoma" w:eastAsia="Times New Roman" w:hAnsi="Tahoma" w:cs="B Nazanin"/>
          <w:b/>
          <w:bCs/>
          <w:color w:val="CC0066"/>
          <w:sz w:val="22"/>
          <w:szCs w:val="22"/>
          <w:rtl/>
          <w:lang w:eastAsia="en-US"/>
        </w:rPr>
        <w:t>سند خلاصه به تفکيک ماه</w:t>
      </w:r>
    </w:p>
    <w:p w:rsidR="00D77548" w:rsidRPr="009623BC" w:rsidRDefault="00D77548" w:rsidP="00D77548">
      <w:pPr>
        <w:bidi/>
        <w:spacing w:before="120" w:after="0"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color w:val="000000"/>
          <w:sz w:val="22"/>
          <w:szCs w:val="22"/>
          <w:rtl/>
          <w:lang w:eastAsia="en-US" w:bidi="fa-IR"/>
        </w:rPr>
        <w:t xml:space="preserve">در این حالت </w:t>
      </w:r>
      <w:r w:rsidRPr="009623BC">
        <w:rPr>
          <w:rFonts w:ascii="Tahoma" w:eastAsia="Times New Roman" w:hAnsi="Tahoma" w:cs="B Nazanin"/>
          <w:color w:val="0066CC"/>
          <w:sz w:val="22"/>
          <w:szCs w:val="22"/>
          <w:rtl/>
          <w:lang w:eastAsia="en-US" w:bidi="fa-IR"/>
        </w:rPr>
        <w:t>خلاصه اسناد هر ماه به صورت تجمیع شده به تاریخ آخرین روز ماه</w:t>
      </w:r>
      <w:r w:rsidRPr="009623BC">
        <w:rPr>
          <w:rFonts w:ascii="Tahoma" w:eastAsia="Times New Roman" w:hAnsi="Tahoma" w:cs="B Nazanin"/>
          <w:color w:val="000000"/>
          <w:sz w:val="22"/>
          <w:szCs w:val="22"/>
          <w:rtl/>
          <w:lang w:eastAsia="en-US" w:bidi="fa-IR"/>
        </w:rPr>
        <w:t xml:space="preserve"> نمایش داده می‌شوند. بدین ترتیب کاربر می‌تواند مقدار </w:t>
      </w:r>
      <w:r w:rsidRPr="009623BC">
        <w:rPr>
          <w:rFonts w:ascii="Tahoma" w:eastAsia="Times New Roman" w:hAnsi="Tahoma" w:cs="B Nazanin"/>
          <w:color w:val="0066CC"/>
          <w:sz w:val="22"/>
          <w:szCs w:val="22"/>
          <w:rtl/>
          <w:lang w:eastAsia="en-US" w:bidi="fa-IR"/>
        </w:rPr>
        <w:t>بدهکار</w:t>
      </w:r>
      <w:r w:rsidRPr="009623BC">
        <w:rPr>
          <w:rFonts w:ascii="Tahoma" w:eastAsia="Times New Roman" w:hAnsi="Tahoma" w:cs="B Nazanin"/>
          <w:color w:val="000000"/>
          <w:sz w:val="22"/>
          <w:szCs w:val="22"/>
          <w:rtl/>
          <w:lang w:eastAsia="en-US" w:bidi="fa-IR"/>
        </w:rPr>
        <w:t xml:space="preserve"> و یا </w:t>
      </w:r>
      <w:r w:rsidRPr="009623BC">
        <w:rPr>
          <w:rFonts w:ascii="Tahoma" w:eastAsia="Times New Roman" w:hAnsi="Tahoma" w:cs="B Nazanin"/>
          <w:color w:val="0066CC"/>
          <w:sz w:val="22"/>
          <w:szCs w:val="22"/>
          <w:rtl/>
          <w:lang w:eastAsia="en-US" w:bidi="fa-IR"/>
        </w:rPr>
        <w:t>بستانکار</w:t>
      </w:r>
      <w:r w:rsidRPr="009623BC">
        <w:rPr>
          <w:rFonts w:ascii="Tahoma" w:eastAsia="Times New Roman" w:hAnsi="Tahoma" w:cs="B Nazanin"/>
          <w:color w:val="000000"/>
          <w:sz w:val="22"/>
          <w:szCs w:val="22"/>
          <w:rtl/>
          <w:lang w:eastAsia="en-US" w:bidi="fa-IR"/>
        </w:rPr>
        <w:t xml:space="preserve"> هر حساب در </w:t>
      </w:r>
      <w:r w:rsidRPr="009623BC">
        <w:rPr>
          <w:rFonts w:ascii="Tahoma" w:eastAsia="Times New Roman" w:hAnsi="Tahoma" w:cs="B Nazanin"/>
          <w:color w:val="0066CC"/>
          <w:sz w:val="22"/>
          <w:szCs w:val="22"/>
          <w:rtl/>
          <w:lang w:eastAsia="en-US" w:bidi="fa-IR"/>
        </w:rPr>
        <w:t>سطح کل</w:t>
      </w:r>
      <w:r w:rsidRPr="009623BC">
        <w:rPr>
          <w:rFonts w:ascii="Tahoma" w:eastAsia="Times New Roman" w:hAnsi="Tahoma" w:cs="B Nazanin"/>
          <w:color w:val="000000"/>
          <w:sz w:val="22"/>
          <w:szCs w:val="22"/>
          <w:rtl/>
          <w:lang w:eastAsia="en-US" w:bidi="fa-IR"/>
        </w:rPr>
        <w:t xml:space="preserve"> را به تاریخ آخرین روز ماه جاری مشاهده نماید.</w:t>
      </w:r>
    </w:p>
    <w:p w:rsidR="00D77548" w:rsidRPr="009623BC" w:rsidRDefault="00D77548" w:rsidP="00D77548">
      <w:pPr>
        <w:bidi/>
        <w:spacing w:before="120" w:after="0"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سند افتتاحیه با شرح سند افتتاحیه </w:t>
      </w:r>
    </w:p>
    <w:p w:rsidR="00D77548" w:rsidRPr="009623BC" w:rsidRDefault="00D77548" w:rsidP="00D77548">
      <w:pPr>
        <w:bidi/>
        <w:spacing w:before="120" w:after="0"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سند اختتامیه با شرح سند اختتامیه </w:t>
      </w:r>
    </w:p>
    <w:p w:rsidR="00D77548" w:rsidRPr="009623BC" w:rsidRDefault="00D77548" w:rsidP="00D77548">
      <w:pPr>
        <w:bidi/>
        <w:spacing w:before="120" w:after="0"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 xml:space="preserve">سند بستن حساب های موقت با شرح بستن حساب موقت </w:t>
      </w:r>
    </w:p>
    <w:p w:rsidR="00D77548" w:rsidRPr="009623BC" w:rsidRDefault="00D77548" w:rsidP="00D77548">
      <w:pPr>
        <w:bidi/>
        <w:spacing w:before="120" w:after="0" w:line="240" w:lineRule="auto"/>
        <w:rPr>
          <w:rFonts w:ascii="Tahoma" w:eastAsia="Times New Roman" w:hAnsi="Tahoma" w:cs="B Nazanin"/>
          <w:color w:val="000000"/>
          <w:sz w:val="22"/>
          <w:szCs w:val="22"/>
          <w:rtl/>
          <w:lang w:eastAsia="en-US" w:bidi="fa-IR"/>
        </w:rPr>
      </w:pPr>
      <w:r w:rsidRPr="009623BC">
        <w:rPr>
          <w:rFonts w:ascii="Tahoma" w:eastAsia="Times New Roman" w:hAnsi="Tahoma" w:cs="B Nazanin" w:hint="cs"/>
          <w:color w:val="000000"/>
          <w:sz w:val="22"/>
          <w:szCs w:val="22"/>
          <w:rtl/>
          <w:lang w:eastAsia="en-US" w:bidi="fa-IR"/>
        </w:rPr>
        <w:t>از سایر اسناد جدا شده و به صورت مجزا درج شود.</w:t>
      </w:r>
    </w:p>
    <w:p w:rsidR="00D77548" w:rsidRPr="009623BC" w:rsidRDefault="00D77548" w:rsidP="00D77548">
      <w:pPr>
        <w:bidi/>
        <w:spacing w:before="120" w:after="0" w:line="240" w:lineRule="auto"/>
        <w:rPr>
          <w:rFonts w:ascii="Times New Roman" w:eastAsia="Times New Roman" w:hAnsi="Times New Roman" w:cs="B Nazanin"/>
          <w:color w:val="auto"/>
          <w:sz w:val="22"/>
          <w:szCs w:val="22"/>
          <w:rtl/>
          <w:lang w:eastAsia="en-US"/>
        </w:rPr>
      </w:pPr>
      <w:r w:rsidRPr="009623BC">
        <w:rPr>
          <w:rFonts w:ascii="Tahoma" w:eastAsia="Times New Roman" w:hAnsi="Tahoma" w:cs="B Nazanin" w:hint="cs"/>
          <w:color w:val="000000"/>
          <w:sz w:val="22"/>
          <w:szCs w:val="22"/>
          <w:rtl/>
          <w:lang w:eastAsia="en-US" w:bidi="fa-IR"/>
        </w:rPr>
        <w:t>تعداد اسناد در این گزارش 12+3 میباشد در صورتی که در همه ماه ها سندی وجود داشته باشد و افتتاحیه و اختتامیه و بستن حساب ثبت شده باشد.</w:t>
      </w:r>
    </w:p>
    <w:p w:rsidR="00D77548" w:rsidRPr="009623BC" w:rsidRDefault="00D77548" w:rsidP="00D77548">
      <w:pPr>
        <w:bidi/>
        <w:spacing w:before="120" w:after="120" w:line="240" w:lineRule="auto"/>
        <w:rPr>
          <w:rFonts w:ascii="Tahoma" w:eastAsia="Times New Roman" w:hAnsi="Tahoma" w:cs="B Nazanin"/>
          <w:color w:val="auto"/>
          <w:sz w:val="22"/>
          <w:szCs w:val="22"/>
          <w:rtl/>
          <w:lang w:eastAsia="en-US"/>
        </w:rPr>
      </w:pPr>
      <w:r w:rsidRPr="009623BC">
        <w:rPr>
          <w:rFonts w:ascii="Tahoma" w:eastAsia="Times New Roman" w:hAnsi="Tahoma" w:cs="B Nazanin"/>
          <w:color w:val="auto"/>
          <w:sz w:val="22"/>
          <w:szCs w:val="22"/>
          <w:rtl/>
          <w:lang w:eastAsia="en-US"/>
        </w:rPr>
        <w:t xml:space="preserve">ستون های این گزارش شامل فیلدهای </w:t>
      </w:r>
      <w:r w:rsidRPr="009623BC">
        <w:rPr>
          <w:rFonts w:ascii="Tahoma" w:eastAsia="Times New Roman" w:hAnsi="Tahoma" w:cs="B Nazanin"/>
          <w:color w:val="0066CC"/>
          <w:sz w:val="22"/>
          <w:szCs w:val="22"/>
          <w:rtl/>
          <w:lang w:eastAsia="en-US"/>
        </w:rPr>
        <w:t>ردیف</w:t>
      </w:r>
      <w:r w:rsidRPr="009623BC">
        <w:rPr>
          <w:rFonts w:ascii="Tahoma" w:eastAsia="Times New Roman" w:hAnsi="Tahoma" w:cs="B Nazanin"/>
          <w:color w:val="auto"/>
          <w:sz w:val="22"/>
          <w:szCs w:val="22"/>
          <w:rtl/>
          <w:lang w:eastAsia="en-US"/>
        </w:rPr>
        <w:t>،</w:t>
      </w:r>
      <w:r w:rsidRPr="009623BC">
        <w:rPr>
          <w:rFonts w:ascii="Tahoma" w:eastAsia="Times New Roman" w:hAnsi="Tahoma" w:cs="B Nazanin"/>
          <w:color w:val="0066CC"/>
          <w:sz w:val="22"/>
          <w:szCs w:val="22"/>
          <w:rtl/>
          <w:lang w:eastAsia="en-US"/>
        </w:rPr>
        <w:t xml:space="preserve"> تاریخ</w:t>
      </w:r>
      <w:r w:rsidRPr="009623BC">
        <w:rPr>
          <w:rFonts w:ascii="Tahoma" w:eastAsia="Times New Roman" w:hAnsi="Tahoma" w:cs="B Nazanin"/>
          <w:color w:val="auto"/>
          <w:sz w:val="22"/>
          <w:szCs w:val="22"/>
          <w:rtl/>
          <w:lang w:eastAsia="en-US"/>
        </w:rPr>
        <w:t>،</w:t>
      </w:r>
      <w:r w:rsidRPr="009623BC">
        <w:rPr>
          <w:rFonts w:ascii="Tahoma" w:eastAsia="Times New Roman" w:hAnsi="Tahoma" w:cs="B Nazanin"/>
          <w:color w:val="0066CC"/>
          <w:sz w:val="22"/>
          <w:szCs w:val="22"/>
          <w:rtl/>
          <w:lang w:eastAsia="en-US"/>
        </w:rPr>
        <w:t xml:space="preserve"> شماره حساب</w:t>
      </w:r>
      <w:r w:rsidRPr="009623BC">
        <w:rPr>
          <w:rFonts w:ascii="Tahoma" w:eastAsia="Times New Roman" w:hAnsi="Tahoma" w:cs="B Nazanin"/>
          <w:color w:val="auto"/>
          <w:sz w:val="22"/>
          <w:szCs w:val="22"/>
          <w:rtl/>
          <w:lang w:eastAsia="en-US"/>
        </w:rPr>
        <w:t xml:space="preserve">، </w:t>
      </w:r>
      <w:r w:rsidRPr="009623BC">
        <w:rPr>
          <w:rFonts w:ascii="Tahoma" w:eastAsia="Times New Roman" w:hAnsi="Tahoma" w:cs="B Nazanin"/>
          <w:color w:val="0066CC"/>
          <w:sz w:val="22"/>
          <w:szCs w:val="22"/>
          <w:rtl/>
          <w:lang w:eastAsia="en-US"/>
        </w:rPr>
        <w:t>شرح</w:t>
      </w:r>
      <w:r w:rsidRPr="009623BC">
        <w:rPr>
          <w:rFonts w:ascii="Tahoma" w:eastAsia="Times New Roman" w:hAnsi="Tahoma" w:cs="B Nazanin"/>
          <w:color w:val="auto"/>
          <w:sz w:val="22"/>
          <w:szCs w:val="22"/>
          <w:rtl/>
          <w:lang w:eastAsia="en-US"/>
        </w:rPr>
        <w:t xml:space="preserve">، مانده </w:t>
      </w:r>
      <w:r w:rsidRPr="009623BC">
        <w:rPr>
          <w:rFonts w:ascii="Tahoma" w:eastAsia="Times New Roman" w:hAnsi="Tahoma" w:cs="B Nazanin"/>
          <w:color w:val="0066CC"/>
          <w:sz w:val="22"/>
          <w:szCs w:val="22"/>
          <w:rtl/>
          <w:lang w:eastAsia="en-US"/>
        </w:rPr>
        <w:t>بدهکار</w:t>
      </w:r>
      <w:r w:rsidRPr="009623BC">
        <w:rPr>
          <w:rFonts w:ascii="Tahoma" w:eastAsia="Times New Roman" w:hAnsi="Tahoma" w:cs="B Nazanin"/>
          <w:color w:val="auto"/>
          <w:sz w:val="22"/>
          <w:szCs w:val="22"/>
          <w:rtl/>
          <w:lang w:eastAsia="en-US"/>
        </w:rPr>
        <w:t xml:space="preserve"> و مانده </w:t>
      </w:r>
      <w:r w:rsidRPr="009623BC">
        <w:rPr>
          <w:rFonts w:ascii="Tahoma" w:eastAsia="Times New Roman" w:hAnsi="Tahoma" w:cs="B Nazanin"/>
          <w:color w:val="0066CC"/>
          <w:sz w:val="22"/>
          <w:szCs w:val="22"/>
          <w:rtl/>
          <w:lang w:eastAsia="en-US"/>
        </w:rPr>
        <w:t>بستانکار</w:t>
      </w:r>
      <w:r w:rsidRPr="009623BC">
        <w:rPr>
          <w:rFonts w:ascii="Tahoma" w:eastAsia="Times New Roman" w:hAnsi="Tahoma" w:cs="B Nazanin"/>
          <w:color w:val="auto"/>
          <w:sz w:val="22"/>
          <w:szCs w:val="22"/>
          <w:rtl/>
          <w:lang w:eastAsia="en-US"/>
        </w:rPr>
        <w:t xml:space="preserve"> می‌باشد. </w:t>
      </w:r>
    </w:p>
    <w:p w:rsidR="00D77548" w:rsidRPr="009623BC" w:rsidRDefault="00D77548" w:rsidP="00D77548">
      <w:pPr>
        <w:bidi/>
        <w:spacing w:before="100" w:beforeAutospacing="1" w:after="100" w:afterAutospacing="1" w:line="240" w:lineRule="auto"/>
        <w:rPr>
          <w:rFonts w:ascii="Times New Roman" w:eastAsia="Times New Roman" w:hAnsi="Times New Roman" w:cs="B Nazanin"/>
          <w:color w:val="auto"/>
          <w:sz w:val="22"/>
          <w:szCs w:val="22"/>
          <w:rtl/>
          <w:lang w:eastAsia="en-US"/>
        </w:rPr>
      </w:pPr>
      <w:r w:rsidRPr="009623BC">
        <w:rPr>
          <w:rFonts w:ascii="Tahoma" w:eastAsia="Times New Roman" w:hAnsi="Tahoma" w:cs="B Nazanin"/>
          <w:b/>
          <w:bCs/>
          <w:color w:val="0066CC"/>
          <w:sz w:val="22"/>
          <w:szCs w:val="22"/>
          <w:rtl/>
          <w:lang w:eastAsia="en-US"/>
        </w:rPr>
        <w:lastRenderedPageBreak/>
        <w:t xml:space="preserve">نکته: </w:t>
      </w:r>
      <w:r w:rsidRPr="009623BC">
        <w:rPr>
          <w:rFonts w:ascii="Tahoma" w:eastAsia="Times New Roman" w:hAnsi="Tahoma" w:cs="B Nazanin"/>
          <w:color w:val="auto"/>
          <w:sz w:val="22"/>
          <w:szCs w:val="22"/>
          <w:rtl/>
          <w:lang w:eastAsia="en-US"/>
        </w:rPr>
        <w:t xml:space="preserve">درصورتی که تاریخ پایان تهیه گزارش، در </w:t>
      </w:r>
      <w:r w:rsidRPr="009623BC">
        <w:rPr>
          <w:rFonts w:ascii="Tahoma" w:eastAsia="Times New Roman" w:hAnsi="Tahoma" w:cs="B Nazanin" w:hint="cs"/>
          <w:color w:val="auto"/>
          <w:sz w:val="22"/>
          <w:szCs w:val="22"/>
          <w:rtl/>
          <w:lang w:eastAsia="en-US" w:bidi="fa-IR"/>
        </w:rPr>
        <w:t>میانه</w:t>
      </w:r>
      <w:r w:rsidRPr="009623BC">
        <w:rPr>
          <w:rFonts w:ascii="Tahoma" w:eastAsia="Times New Roman" w:hAnsi="Tahoma" w:cs="B Nazanin"/>
          <w:color w:val="auto"/>
          <w:sz w:val="22"/>
          <w:szCs w:val="22"/>
          <w:rtl/>
          <w:lang w:eastAsia="en-US"/>
        </w:rPr>
        <w:t xml:space="preserve"> یک ماه انتخاب شده باشد، خلاصه اسناد</w:t>
      </w:r>
      <w:r w:rsidRPr="009623BC">
        <w:rPr>
          <w:rFonts w:ascii="Tahoma" w:eastAsia="Times New Roman" w:hAnsi="Tahoma" w:cs="B Nazanin" w:hint="cs"/>
          <w:color w:val="auto"/>
          <w:sz w:val="22"/>
          <w:szCs w:val="22"/>
          <w:rtl/>
          <w:lang w:eastAsia="en-US" w:bidi="fa-IR"/>
        </w:rPr>
        <w:t xml:space="preserve"> ماه مورد نظر </w:t>
      </w:r>
      <w:r w:rsidRPr="009623BC">
        <w:rPr>
          <w:rFonts w:ascii="Tahoma" w:eastAsia="Times New Roman" w:hAnsi="Tahoma" w:cs="B Nazanin"/>
          <w:color w:val="auto"/>
          <w:sz w:val="22"/>
          <w:szCs w:val="22"/>
          <w:rtl/>
          <w:lang w:eastAsia="en-US"/>
        </w:rPr>
        <w:t>تا تاریخ انتخابی تجمیع شده و تاریخ سطر برابر با تاریخ پایان گزارش نمایش داده می شود.</w:t>
      </w:r>
      <w:r w:rsidRPr="009623BC">
        <w:rPr>
          <w:rFonts w:ascii="Times New Roman" w:eastAsia="Times New Roman" w:hAnsi="Times New Roman" w:cs="B Nazanin"/>
          <w:color w:val="auto"/>
          <w:sz w:val="22"/>
          <w:szCs w:val="22"/>
          <w:rtl/>
          <w:lang w:eastAsia="en-US"/>
        </w:rPr>
        <w:t xml:space="preserve"> </w:t>
      </w:r>
    </w:p>
    <w:p w:rsidR="00D77548" w:rsidRPr="009623BC" w:rsidRDefault="00D77548" w:rsidP="00D77548">
      <w:pPr>
        <w:pStyle w:val="Heading2"/>
        <w:numPr>
          <w:ilvl w:val="0"/>
          <w:numId w:val="0"/>
        </w:numPr>
        <w:bidi/>
        <w:ind w:left="360"/>
        <w:rPr>
          <w:rFonts w:cs="B Nazanin"/>
          <w:sz w:val="22"/>
          <w:szCs w:val="22"/>
        </w:rPr>
      </w:pPr>
      <w:bookmarkStart w:id="20" w:name="_Toc16953761"/>
      <w:r w:rsidRPr="009623BC">
        <w:rPr>
          <w:rFonts w:cs="B Nazanin" w:hint="cs"/>
          <w:sz w:val="22"/>
          <w:szCs w:val="22"/>
          <w:rtl/>
        </w:rPr>
        <w:t xml:space="preserve">طراحی </w:t>
      </w:r>
      <w:r w:rsidRPr="009623BC">
        <w:rPr>
          <w:rFonts w:cs="B Nazanin"/>
          <w:sz w:val="22"/>
          <w:szCs w:val="22"/>
        </w:rPr>
        <w:t xml:space="preserve">UI </w:t>
      </w:r>
      <w:r w:rsidRPr="009623BC">
        <w:rPr>
          <w:rFonts w:cs="B Nazanin" w:hint="cs"/>
          <w:sz w:val="22"/>
          <w:szCs w:val="22"/>
          <w:rtl/>
        </w:rPr>
        <w:t xml:space="preserve"> </w:t>
      </w:r>
      <w:r w:rsidRPr="009623BC">
        <w:rPr>
          <w:rFonts w:cs="B Nazanin"/>
          <w:sz w:val="22"/>
          <w:szCs w:val="22"/>
          <w:lang w:bidi="fa-IR"/>
        </w:rPr>
        <w:t xml:space="preserve"> </w:t>
      </w:r>
      <w:r w:rsidRPr="009623BC">
        <w:rPr>
          <w:rFonts w:cs="B Nazanin" w:hint="cs"/>
          <w:sz w:val="22"/>
          <w:szCs w:val="22"/>
          <w:rtl/>
          <w:lang w:bidi="fa-IR"/>
        </w:rPr>
        <w:t>دفتر روزنامه</w:t>
      </w:r>
      <w:bookmarkEnd w:id="20"/>
      <w:r w:rsidRPr="009623BC">
        <w:rPr>
          <w:rFonts w:cs="B Nazanin" w:hint="cs"/>
          <w:sz w:val="22"/>
          <w:szCs w:val="22"/>
          <w:rtl/>
          <w:lang w:bidi="fa-IR"/>
        </w:rPr>
        <w:t xml:space="preserve">  </w:t>
      </w:r>
      <w:r w:rsidRPr="009623BC">
        <w:rPr>
          <w:rFonts w:cs="B Nazanin" w:hint="cs"/>
          <w:sz w:val="22"/>
          <w:szCs w:val="22"/>
          <w:rtl/>
        </w:rPr>
        <w:t xml:space="preserve"> </w:t>
      </w:r>
    </w:p>
    <w:p w:rsidR="00D77548" w:rsidRPr="009623BC" w:rsidRDefault="00C1242C" w:rsidP="00D77548">
      <w:pPr>
        <w:pStyle w:val="ListParagraph"/>
        <w:bidi/>
        <w:spacing w:line="240" w:lineRule="auto"/>
        <w:ind w:left="735"/>
        <w:rPr>
          <w:rFonts w:cs="B Nazanin"/>
          <w:sz w:val="22"/>
          <w:szCs w:val="22"/>
          <w:rtl/>
          <w:lang w:bidi="fa-IR"/>
        </w:rPr>
      </w:pPr>
      <w:hyperlink r:id="rId32" w:anchor="g=1&amp;p=%D8%AF%D9%81%D8%AA%D8%B1_%D8%B1%D9%88%D8%B2%D9%86%D8%A7%D9%85%D9%87&amp;hi=1" w:tgtFrame="_blank" w:history="1">
        <w:r w:rsidR="00D77548" w:rsidRPr="009623BC">
          <w:rPr>
            <w:rStyle w:val="Hyperlink"/>
            <w:rFonts w:ascii="Tahoma" w:hAnsi="Tahoma" w:cs="B Nazanin"/>
            <w:color w:val="3A6D99"/>
            <w:sz w:val="22"/>
            <w:szCs w:val="22"/>
            <w:shd w:val="clear" w:color="auto" w:fill="FFFFFF"/>
          </w:rPr>
          <w:t>https://doqx62.axshare.com/#g=1&amp;p=</w:t>
        </w:r>
        <w:r w:rsidR="00D77548" w:rsidRPr="009623BC">
          <w:rPr>
            <w:rStyle w:val="Hyperlink"/>
            <w:rFonts w:ascii="Tahoma" w:hAnsi="Tahoma" w:cs="B Nazanin"/>
            <w:color w:val="3A6D99"/>
            <w:sz w:val="22"/>
            <w:szCs w:val="22"/>
            <w:shd w:val="clear" w:color="auto" w:fill="FFFFFF"/>
            <w:rtl/>
          </w:rPr>
          <w:t>دفتر_روزنامه</w:t>
        </w:r>
        <w:r w:rsidR="00D77548" w:rsidRPr="009623BC">
          <w:rPr>
            <w:rStyle w:val="Hyperlink"/>
            <w:rFonts w:ascii="Tahoma" w:hAnsi="Tahoma" w:cs="B Nazanin"/>
            <w:color w:val="3A6D99"/>
            <w:sz w:val="22"/>
            <w:szCs w:val="22"/>
            <w:shd w:val="clear" w:color="auto" w:fill="FFFFFF"/>
          </w:rPr>
          <w:t>&amp;hi=1</w:t>
        </w:r>
      </w:hyperlink>
    </w:p>
    <w:p w:rsidR="00D77548" w:rsidRPr="009623BC" w:rsidRDefault="00D77548" w:rsidP="00D77548">
      <w:pPr>
        <w:bidi/>
        <w:ind w:left="451"/>
        <w:rPr>
          <w:rFonts w:ascii="Tahoma" w:hAnsi="Tahoma" w:cs="B Nazanin"/>
          <w:sz w:val="22"/>
          <w:szCs w:val="22"/>
          <w:rtl/>
        </w:rPr>
      </w:pPr>
      <w:r w:rsidRPr="009623BC">
        <w:rPr>
          <w:rFonts w:ascii="Tahoma" w:hAnsi="Tahoma" w:cs="B Nazanin" w:hint="cs"/>
          <w:sz w:val="22"/>
          <w:szCs w:val="22"/>
          <w:rtl/>
        </w:rPr>
        <w:t xml:space="preserve">نوع :مطابق ردیفهای سند-سطوح شناور </w:t>
      </w:r>
    </w:p>
    <w:p w:rsidR="00D77548" w:rsidRPr="009623BC" w:rsidRDefault="00D77548" w:rsidP="00D77548">
      <w:pPr>
        <w:bidi/>
        <w:ind w:left="360"/>
        <w:jc w:val="right"/>
        <w:rPr>
          <w:rFonts w:ascii="Tahoma" w:hAnsi="Tahoma" w:cs="B Nazanin"/>
          <w:sz w:val="22"/>
          <w:szCs w:val="22"/>
          <w:rtl/>
        </w:rPr>
      </w:pPr>
      <w:r w:rsidRPr="009623BC">
        <w:rPr>
          <w:rFonts w:ascii="Tahoma" w:hAnsi="Tahoma" w:cs="B Nazanin"/>
          <w:noProof/>
          <w:sz w:val="22"/>
          <w:szCs w:val="22"/>
          <w:rtl/>
          <w:lang w:eastAsia="en-US"/>
        </w:rPr>
        <w:drawing>
          <wp:inline distT="0" distB="0" distL="0" distR="0" wp14:anchorId="07977260" wp14:editId="580B7D8B">
            <wp:extent cx="5414839" cy="32525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6041841585068551755.jpg"/>
                    <pic:cNvPicPr/>
                  </pic:nvPicPr>
                  <pic:blipFill rotWithShape="1">
                    <a:blip r:embed="rId33">
                      <a:extLst>
                        <a:ext uri="{28A0092B-C50C-407E-A947-70E740481C1C}">
                          <a14:useLocalDpi xmlns:a14="http://schemas.microsoft.com/office/drawing/2010/main" val="0"/>
                        </a:ext>
                      </a:extLst>
                    </a:blip>
                    <a:srcRect l="13613" t="19935" r="15509" b="4372"/>
                    <a:stretch/>
                  </pic:blipFill>
                  <pic:spPr bwMode="auto">
                    <a:xfrm>
                      <a:off x="0" y="0"/>
                      <a:ext cx="5423543" cy="3257815"/>
                    </a:xfrm>
                    <a:prstGeom prst="rect">
                      <a:avLst/>
                    </a:prstGeom>
                    <a:ln>
                      <a:noFill/>
                    </a:ln>
                    <a:extLst>
                      <a:ext uri="{53640926-AAD7-44D8-BBD7-CCE9431645EC}">
                        <a14:shadowObscured xmlns:a14="http://schemas.microsoft.com/office/drawing/2010/main"/>
                      </a:ext>
                    </a:extLst>
                  </pic:spPr>
                </pic:pic>
              </a:graphicData>
            </a:graphic>
          </wp:inline>
        </w:drawing>
      </w:r>
    </w:p>
    <w:p w:rsidR="00D77548" w:rsidRPr="009623BC" w:rsidRDefault="00D77548" w:rsidP="00D77548">
      <w:pPr>
        <w:bidi/>
        <w:ind w:left="360"/>
        <w:rPr>
          <w:rFonts w:ascii="Tahoma" w:hAnsi="Tahoma" w:cs="B Nazanin"/>
          <w:sz w:val="22"/>
          <w:szCs w:val="22"/>
          <w:rtl/>
        </w:rPr>
      </w:pPr>
      <w:r w:rsidRPr="009623BC">
        <w:rPr>
          <w:rFonts w:ascii="Tahoma" w:hAnsi="Tahoma" w:cs="B Nazanin" w:hint="cs"/>
          <w:sz w:val="22"/>
          <w:szCs w:val="22"/>
          <w:rtl/>
        </w:rPr>
        <w:t xml:space="preserve">نوع :مطابق ردیفهای سند-سطوح شناور  و به تفکیک شعبه </w:t>
      </w:r>
    </w:p>
    <w:p w:rsidR="00D77548" w:rsidRPr="009623BC" w:rsidRDefault="00D77548" w:rsidP="00D77548">
      <w:pPr>
        <w:bidi/>
        <w:ind w:left="360"/>
        <w:jc w:val="right"/>
        <w:rPr>
          <w:rFonts w:ascii="Tahoma" w:hAnsi="Tahoma" w:cs="B Nazanin"/>
          <w:sz w:val="22"/>
          <w:szCs w:val="22"/>
          <w:rtl/>
        </w:rPr>
      </w:pPr>
      <w:r w:rsidRPr="009623BC">
        <w:rPr>
          <w:rFonts w:ascii="Tahoma" w:hAnsi="Tahoma" w:cs="B Nazanin"/>
          <w:noProof/>
          <w:sz w:val="22"/>
          <w:szCs w:val="22"/>
          <w:rtl/>
          <w:lang w:eastAsia="en-US"/>
        </w:rPr>
        <w:lastRenderedPageBreak/>
        <w:drawing>
          <wp:inline distT="0" distB="0" distL="0" distR="0" wp14:anchorId="4BDC10DF" wp14:editId="54802316">
            <wp:extent cx="5413099" cy="321081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6041841585068551756.jpg"/>
                    <pic:cNvPicPr/>
                  </pic:nvPicPr>
                  <pic:blipFill rotWithShape="1">
                    <a:blip r:embed="rId34">
                      <a:extLst>
                        <a:ext uri="{28A0092B-C50C-407E-A947-70E740481C1C}">
                          <a14:useLocalDpi xmlns:a14="http://schemas.microsoft.com/office/drawing/2010/main" val="0"/>
                        </a:ext>
                      </a:extLst>
                    </a:blip>
                    <a:srcRect l="13346" t="20173" r="15237" b="4514"/>
                    <a:stretch/>
                  </pic:blipFill>
                  <pic:spPr bwMode="auto">
                    <a:xfrm>
                      <a:off x="0" y="0"/>
                      <a:ext cx="5425682" cy="3218279"/>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9623BC" w:rsidRDefault="0013460A" w:rsidP="0013460A">
      <w:pPr>
        <w:pStyle w:val="Heading1"/>
        <w:bidi/>
        <w:rPr>
          <w:rFonts w:cs="B Nazanin"/>
          <w:sz w:val="22"/>
          <w:szCs w:val="22"/>
          <w:rtl/>
        </w:rPr>
      </w:pPr>
      <w:bookmarkStart w:id="21" w:name="_Toc16953762"/>
      <w:r w:rsidRPr="009623BC">
        <w:rPr>
          <w:rFonts w:cs="B Nazanin" w:hint="cs"/>
          <w:sz w:val="22"/>
          <w:szCs w:val="22"/>
          <w:rtl/>
        </w:rPr>
        <w:t>معرفی حساب ها</w:t>
      </w:r>
      <w:bookmarkEnd w:id="21"/>
      <w:r w:rsidRPr="009623BC">
        <w:rPr>
          <w:rFonts w:cs="B Nazanin" w:hint="cs"/>
          <w:sz w:val="22"/>
          <w:szCs w:val="22"/>
          <w:rtl/>
        </w:rPr>
        <w:t xml:space="preserve"> </w:t>
      </w:r>
    </w:p>
    <w:p w:rsidR="0013460A" w:rsidRPr="009623BC" w:rsidRDefault="0013460A" w:rsidP="0013460A">
      <w:pPr>
        <w:pStyle w:val="Heading2"/>
        <w:numPr>
          <w:ilvl w:val="0"/>
          <w:numId w:val="0"/>
        </w:numPr>
        <w:bidi/>
        <w:ind w:left="360"/>
        <w:rPr>
          <w:rFonts w:cs="B Nazanin"/>
          <w:caps/>
          <w:color w:val="1F4E79" w:themeColor="accent1" w:themeShade="80"/>
          <w:sz w:val="22"/>
          <w:szCs w:val="22"/>
        </w:rPr>
      </w:pPr>
      <w:bookmarkStart w:id="22" w:name="_Toc16953763"/>
      <w:r w:rsidRPr="009623BC">
        <w:rPr>
          <w:rFonts w:cs="B Nazanin" w:hint="cs"/>
          <w:caps/>
          <w:color w:val="1F4E79" w:themeColor="accent1" w:themeShade="80"/>
          <w:sz w:val="22"/>
          <w:szCs w:val="22"/>
          <w:rtl/>
        </w:rPr>
        <w:t>تعریف معرفی حساب ها</w:t>
      </w:r>
      <w:bookmarkEnd w:id="22"/>
      <w:r w:rsidRPr="009623BC">
        <w:rPr>
          <w:rFonts w:cs="B Nazanin" w:hint="cs"/>
          <w:caps/>
          <w:color w:val="1F4E79" w:themeColor="accent1" w:themeShade="80"/>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13460A" w:rsidRPr="009623BC" w:rsidTr="001C4BB1">
        <w:tc>
          <w:tcPr>
            <w:cnfStyle w:val="001000000000" w:firstRow="0" w:lastRow="0" w:firstColumn="1" w:lastColumn="0" w:oddVBand="0" w:evenVBand="0" w:oddHBand="0" w:evenHBand="0" w:firstRowFirstColumn="0" w:firstRowLastColumn="0" w:lastRowFirstColumn="0" w:lastRowLastColumn="0"/>
            <w:tcW w:w="308" w:type="pct"/>
          </w:tcPr>
          <w:p w:rsidR="0013460A" w:rsidRPr="009623BC" w:rsidRDefault="0013460A" w:rsidP="001C4BB1">
            <w:pPr>
              <w:bidi/>
              <w:rPr>
                <w:rFonts w:cs="B Nazanin"/>
                <w:i/>
                <w:iCs/>
                <w:color w:val="595959" w:themeColor="text1" w:themeTint="A6"/>
                <w:sz w:val="22"/>
                <w:szCs w:val="22"/>
                <w:lang w:bidi="fa-IR"/>
              </w:rPr>
            </w:pPr>
            <w:r w:rsidRPr="009623BC">
              <w:rPr>
                <w:rFonts w:cs="B Nazanin"/>
                <w:i/>
                <w:iCs/>
                <w:color w:val="595959" w:themeColor="text1" w:themeTint="A6"/>
                <w:sz w:val="22"/>
                <w:szCs w:val="22"/>
                <w:lang w:bidi="fa-IR"/>
              </w:rPr>
              <w:t xml:space="preserve"> </w:t>
            </w:r>
            <w:r w:rsidRPr="009623BC">
              <w:rPr>
                <w:rFonts w:cs="B Nazanin"/>
                <w:i/>
                <w:iCs/>
                <w:noProof/>
                <w:color w:val="595959" w:themeColor="text1" w:themeTint="A6"/>
                <w:sz w:val="22"/>
                <w:szCs w:val="22"/>
                <w:lang w:eastAsia="en-US"/>
              </w:rPr>
              <mc:AlternateContent>
                <mc:Choice Requires="wpg">
                  <w:drawing>
                    <wp:inline distT="0" distB="0" distL="0" distR="0" wp14:anchorId="52CEE84B" wp14:editId="66B27543">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5" name="Rectangle 1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6" name="Freeform 1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FA77D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I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P9uR8iqCAAAlSgAAA4AAAAAAAAAAAAAAAAALgIA&#10;AGRycy9lMm9Eb2MueG1sUEsBAi0AFAAGAAgAAAAhAAXiDD3ZAAAAAwEAAA8AAAAAAAAAAAAAAAAA&#10;BAsAAGRycy9kb3ducmV2LnhtbFBLBQYAAAAABAAEAPMAAAAKDAAAAAA=&#10;">
                      <v:rect id="Rectangle 1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jwsEA&#10;AADbAAAADwAAAGRycy9kb3ducmV2LnhtbERPTWvCQBC9C/6HZYTedGNoNaSuoRQKhULRGA+9Ddkx&#10;CWZnl+w2pv++KxR6m8f7nF0xmV6MNPjOsoL1KgFBXFvdcaOgOr0tMxA+IGvsLZOCH/JQ7OezHeba&#10;3vhIYxkaEUPY56igDcHlUvq6JYN+ZR1x5C52MBgiHBqpB7zFcNPLNEk20mDHsaFFR68t1dfy2yj4&#10;wE+ucLx0Mtse0sRR//Xozko9LKaXZxCBpvAv/nO/6zj/Ce6/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tY8LBAAAA2wAAAA8AAAAAAAAAAAAAAAAAmAIAAGRycy9kb3du&#10;cmV2LnhtbFBLBQYAAAAABAAEAPUAAACGAwAAAAA=&#10;" fillcolor="#2e74b5 [2404]" stroked="f" strokeweight="0"/>
                      <v:shape id="Freeform 1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7RuMIA&#10;AADbAAAADwAAAGRycy9kb3ducmV2LnhtbERPTWvCQBC9F/oflin01mz0YCS6igiCPRRTjfcxOybR&#10;7GzMbjX213cLgrd5vM+ZznvTiCt1rrasYBDFIIgLq2suFeS71ccYhPPIGhvLpOBODuaz15cpptre&#10;+JuuW1+KEMIuRQWV920qpSsqMugi2xIH7mg7gz7ArpS6w1sIN40cxvFIGqw5NFTY0rKi4rz9MQo2&#10;B3v63V2ystl/trnVX0WSJWOl3t/6xQSEp94/xQ/3Wof5I/j/JRw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tG4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13460A" w:rsidRPr="009623BC"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sz w:val="22"/>
                <w:szCs w:val="22"/>
                <w:rtl/>
                <w:lang w:bidi="fa-IR"/>
              </w:rPr>
              <w:t>اولين كار براى آغاز فعاليت مالى در هر سيستم</w:t>
            </w:r>
            <w:r w:rsidRPr="009623BC">
              <w:rPr>
                <w:rFonts w:ascii="Times New Roman" w:hAnsi="Times New Roman" w:cs="Times New Roman" w:hint="cs"/>
                <w:sz w:val="22"/>
                <w:szCs w:val="22"/>
                <w:rtl/>
                <w:lang w:bidi="fa-IR"/>
              </w:rPr>
              <w:t>٬</w:t>
            </w:r>
            <w:r w:rsidRPr="009623BC">
              <w:rPr>
                <w:rFonts w:cs="B Nazanin"/>
                <w:sz w:val="22"/>
                <w:szCs w:val="22"/>
                <w:rtl/>
                <w:lang w:bidi="fa-IR"/>
              </w:rPr>
              <w:t xml:space="preserve"> </w:t>
            </w:r>
            <w:r w:rsidRPr="009623BC">
              <w:rPr>
                <w:rFonts w:cs="B Nazanin" w:hint="cs"/>
                <w:sz w:val="22"/>
                <w:szCs w:val="22"/>
                <w:rtl/>
                <w:lang w:bidi="fa-IR"/>
              </w:rPr>
              <w:t>تعريف</w:t>
            </w:r>
            <w:r w:rsidRPr="009623BC">
              <w:rPr>
                <w:rFonts w:cs="B Nazanin"/>
                <w:sz w:val="22"/>
                <w:szCs w:val="22"/>
                <w:rtl/>
                <w:lang w:bidi="fa-IR"/>
              </w:rPr>
              <w:t xml:space="preserve"> سرفصل‌هاى حسابدارى مربوط به</w:t>
            </w:r>
            <w:r w:rsidRPr="009623BC">
              <w:rPr>
                <w:rFonts w:cs="B Nazanin" w:hint="cs"/>
                <w:sz w:val="22"/>
                <w:szCs w:val="22"/>
                <w:rtl/>
                <w:lang w:bidi="fa-IR"/>
              </w:rPr>
              <w:t xml:space="preserve"> </w:t>
            </w:r>
            <w:r w:rsidRPr="009623BC">
              <w:rPr>
                <w:rFonts w:cs="B Nazanin"/>
                <w:sz w:val="22"/>
                <w:szCs w:val="22"/>
                <w:rtl/>
                <w:lang w:bidi="fa-IR"/>
              </w:rPr>
              <w:t>عمليات آن شركت مى‌باشد. اين سرفصل‌ها بر اساس اصول حسابدارى</w:t>
            </w:r>
            <w:r w:rsidRPr="009623BC">
              <w:rPr>
                <w:rFonts w:cs="B Nazanin" w:hint="cs"/>
                <w:sz w:val="22"/>
                <w:szCs w:val="22"/>
                <w:rtl/>
                <w:lang w:bidi="fa-IR"/>
              </w:rPr>
              <w:t>،</w:t>
            </w:r>
            <w:r w:rsidRPr="009623BC">
              <w:rPr>
                <w:rFonts w:cs="B Nazanin"/>
                <w:sz w:val="22"/>
                <w:szCs w:val="22"/>
                <w:rtl/>
                <w:lang w:bidi="fa-IR"/>
              </w:rPr>
              <w:t xml:space="preserve"> توسط حسابداران</w:t>
            </w:r>
            <w:r w:rsidRPr="009623BC">
              <w:rPr>
                <w:rFonts w:cs="B Nazanin" w:hint="cs"/>
                <w:sz w:val="22"/>
                <w:szCs w:val="22"/>
                <w:rtl/>
                <w:lang w:bidi="fa-IR"/>
              </w:rPr>
              <w:t xml:space="preserve"> </w:t>
            </w:r>
            <w:r w:rsidRPr="009623BC">
              <w:rPr>
                <w:rFonts w:cs="B Nazanin"/>
                <w:sz w:val="22"/>
                <w:szCs w:val="22"/>
                <w:rtl/>
                <w:lang w:bidi="fa-IR"/>
              </w:rPr>
              <w:t xml:space="preserve">مؤسسه استخراج مى‌شوند و مورد بهره ‌بردارى قرار مى‌گيرند. در سيستم </w:t>
            </w:r>
            <w:r w:rsidRPr="009623BC">
              <w:rPr>
                <w:rFonts w:ascii="Times New Roman" w:hAnsi="Times New Roman" w:cs="Times New Roman" w:hint="cs"/>
                <w:sz w:val="22"/>
                <w:szCs w:val="22"/>
                <w:rtl/>
                <w:lang w:bidi="fa-IR"/>
              </w:rPr>
              <w:t>٬</w:t>
            </w:r>
            <w:r w:rsidRPr="009623BC">
              <w:rPr>
                <w:rFonts w:cs="B Nazanin"/>
                <w:sz w:val="22"/>
                <w:szCs w:val="22"/>
                <w:rtl/>
                <w:lang w:bidi="fa-IR"/>
              </w:rPr>
              <w:t xml:space="preserve"> گروه‌ها و سرفصل‌هاى متداول حسابدارى به طور پيش‌فرض</w:t>
            </w:r>
            <w:r w:rsidRPr="009623BC">
              <w:rPr>
                <w:rFonts w:ascii="Times New Roman" w:hAnsi="Times New Roman" w:cs="Times New Roman" w:hint="cs"/>
                <w:sz w:val="22"/>
                <w:szCs w:val="22"/>
                <w:rtl/>
                <w:lang w:bidi="fa-IR"/>
              </w:rPr>
              <w:t>٬</w:t>
            </w:r>
            <w:r w:rsidRPr="009623BC">
              <w:rPr>
                <w:rFonts w:cs="B Nazanin"/>
                <w:sz w:val="22"/>
                <w:szCs w:val="22"/>
                <w:rtl/>
                <w:lang w:bidi="fa-IR"/>
              </w:rPr>
              <w:t xml:space="preserve"> </w:t>
            </w:r>
            <w:r w:rsidRPr="009623BC">
              <w:rPr>
                <w:rFonts w:cs="B Nazanin" w:hint="cs"/>
                <w:sz w:val="22"/>
                <w:szCs w:val="22"/>
                <w:rtl/>
                <w:lang w:bidi="fa-IR"/>
              </w:rPr>
              <w:t>در</w:t>
            </w:r>
            <w:r w:rsidRPr="009623BC">
              <w:rPr>
                <w:rFonts w:cs="B Nazanin"/>
                <w:sz w:val="22"/>
                <w:szCs w:val="22"/>
                <w:rtl/>
                <w:lang w:bidi="fa-IR"/>
              </w:rPr>
              <w:t xml:space="preserve"> </w:t>
            </w:r>
            <w:r w:rsidRPr="009623BC">
              <w:rPr>
                <w:rFonts w:cs="B Nazanin" w:hint="cs"/>
                <w:sz w:val="22"/>
                <w:szCs w:val="22"/>
                <w:rtl/>
                <w:lang w:bidi="fa-IR"/>
              </w:rPr>
              <w:t>هنگام</w:t>
            </w:r>
            <w:r w:rsidRPr="009623BC">
              <w:rPr>
                <w:rFonts w:cs="B Nazanin"/>
                <w:sz w:val="22"/>
                <w:szCs w:val="22"/>
                <w:rtl/>
                <w:lang w:bidi="fa-IR"/>
              </w:rPr>
              <w:t xml:space="preserve"> </w:t>
            </w:r>
            <w:r w:rsidRPr="009623BC">
              <w:rPr>
                <w:rFonts w:cs="B Nazanin" w:hint="cs"/>
                <w:sz w:val="22"/>
                <w:szCs w:val="22"/>
                <w:rtl/>
                <w:lang w:bidi="fa-IR"/>
              </w:rPr>
              <w:t>ایجاد</w:t>
            </w:r>
            <w:r w:rsidRPr="009623BC">
              <w:rPr>
                <w:rFonts w:cs="B Nazanin"/>
                <w:sz w:val="22"/>
                <w:szCs w:val="22"/>
                <w:rtl/>
                <w:lang w:bidi="fa-IR"/>
              </w:rPr>
              <w:t xml:space="preserve"> </w:t>
            </w:r>
            <w:r w:rsidRPr="009623BC">
              <w:rPr>
                <w:rFonts w:cs="B Nazanin" w:hint="cs"/>
                <w:sz w:val="22"/>
                <w:szCs w:val="22"/>
                <w:rtl/>
                <w:lang w:bidi="fa-IR"/>
              </w:rPr>
              <w:t>دوره</w:t>
            </w:r>
            <w:r w:rsidRPr="009623BC">
              <w:rPr>
                <w:rFonts w:cs="B Nazanin"/>
                <w:sz w:val="22"/>
                <w:szCs w:val="22"/>
                <w:rtl/>
                <w:lang w:bidi="fa-IR"/>
              </w:rPr>
              <w:t xml:space="preserve"> </w:t>
            </w:r>
            <w:r w:rsidRPr="009623BC">
              <w:rPr>
                <w:rFonts w:cs="B Nazanin" w:hint="cs"/>
                <w:sz w:val="22"/>
                <w:szCs w:val="22"/>
                <w:rtl/>
                <w:lang w:bidi="fa-IR"/>
              </w:rPr>
              <w:t>مالی</w:t>
            </w:r>
            <w:r w:rsidRPr="009623BC">
              <w:rPr>
                <w:rFonts w:cs="B Nazanin"/>
                <w:sz w:val="22"/>
                <w:szCs w:val="22"/>
                <w:rtl/>
                <w:lang w:bidi="fa-IR"/>
              </w:rPr>
              <w:t xml:space="preserve"> </w:t>
            </w:r>
            <w:r w:rsidRPr="009623BC">
              <w:rPr>
                <w:rFonts w:cs="B Nazanin" w:hint="cs"/>
                <w:sz w:val="22"/>
                <w:szCs w:val="22"/>
                <w:rtl/>
                <w:lang w:bidi="fa-IR"/>
              </w:rPr>
              <w:t>ایجاد</w:t>
            </w:r>
            <w:r w:rsidRPr="009623BC">
              <w:rPr>
                <w:rFonts w:cs="B Nazanin"/>
                <w:sz w:val="22"/>
                <w:szCs w:val="22"/>
                <w:rtl/>
                <w:lang w:bidi="fa-IR"/>
              </w:rPr>
              <w:t xml:space="preserve"> </w:t>
            </w:r>
            <w:r w:rsidRPr="009623BC">
              <w:rPr>
                <w:rFonts w:cs="B Nazanin" w:hint="cs"/>
                <w:sz w:val="22"/>
                <w:szCs w:val="22"/>
                <w:rtl/>
                <w:lang w:bidi="fa-IR"/>
              </w:rPr>
              <w:t>می</w:t>
            </w:r>
            <w:r w:rsidRPr="009623BC">
              <w:rPr>
                <w:rFonts w:cs="B Nazanin"/>
                <w:sz w:val="22"/>
                <w:szCs w:val="22"/>
                <w:rtl/>
                <w:lang w:bidi="fa-IR"/>
              </w:rPr>
              <w:t xml:space="preserve"> </w:t>
            </w:r>
            <w:r w:rsidRPr="009623BC">
              <w:rPr>
                <w:rFonts w:cs="B Nazanin" w:hint="cs"/>
                <w:sz w:val="22"/>
                <w:szCs w:val="22"/>
                <w:rtl/>
                <w:lang w:bidi="fa-IR"/>
              </w:rPr>
              <w:t>گردند</w:t>
            </w:r>
            <w:r w:rsidRPr="009623BC">
              <w:rPr>
                <w:rFonts w:cs="B Nazanin"/>
                <w:sz w:val="22"/>
                <w:szCs w:val="22"/>
                <w:rtl/>
                <w:lang w:bidi="fa-IR"/>
              </w:rPr>
              <w:t xml:space="preserve"> </w:t>
            </w:r>
            <w:r w:rsidRPr="009623BC">
              <w:rPr>
                <w:rFonts w:cs="B Nazanin" w:hint="cs"/>
                <w:sz w:val="22"/>
                <w:szCs w:val="22"/>
                <w:rtl/>
                <w:lang w:bidi="fa-IR"/>
              </w:rPr>
              <w:t>و</w:t>
            </w:r>
            <w:r w:rsidRPr="009623BC">
              <w:rPr>
                <w:rFonts w:cs="B Nazanin"/>
                <w:sz w:val="22"/>
                <w:szCs w:val="22"/>
                <w:rtl/>
                <w:lang w:bidi="fa-IR"/>
              </w:rPr>
              <w:t xml:space="preserve"> </w:t>
            </w:r>
            <w:r w:rsidRPr="009623BC">
              <w:rPr>
                <w:rFonts w:cs="B Nazanin" w:hint="cs"/>
                <w:sz w:val="22"/>
                <w:szCs w:val="22"/>
                <w:rtl/>
                <w:lang w:bidi="fa-IR"/>
              </w:rPr>
              <w:t>در</w:t>
            </w:r>
            <w:r w:rsidRPr="009623BC">
              <w:rPr>
                <w:rFonts w:cs="B Nazanin"/>
                <w:sz w:val="22"/>
                <w:szCs w:val="22"/>
                <w:rtl/>
                <w:lang w:bidi="fa-IR"/>
              </w:rPr>
              <w:t xml:space="preserve"> </w:t>
            </w:r>
            <w:r w:rsidRPr="009623BC">
              <w:rPr>
                <w:rFonts w:cs="B Nazanin" w:hint="cs"/>
                <w:sz w:val="22"/>
                <w:szCs w:val="22"/>
                <w:rtl/>
                <w:lang w:bidi="fa-IR"/>
              </w:rPr>
              <w:t>عين</w:t>
            </w:r>
            <w:r w:rsidRPr="009623BC">
              <w:rPr>
                <w:rFonts w:cs="B Nazanin"/>
                <w:sz w:val="22"/>
                <w:szCs w:val="22"/>
                <w:rtl/>
                <w:lang w:bidi="fa-IR"/>
              </w:rPr>
              <w:t xml:space="preserve"> </w:t>
            </w:r>
            <w:r w:rsidRPr="009623BC">
              <w:rPr>
                <w:rFonts w:cs="B Nazanin" w:hint="cs"/>
                <w:sz w:val="22"/>
                <w:szCs w:val="22"/>
                <w:rtl/>
                <w:lang w:bidi="fa-IR"/>
              </w:rPr>
              <w:t>حال</w:t>
            </w:r>
            <w:r w:rsidRPr="009623BC">
              <w:rPr>
                <w:rFonts w:cs="B Nazanin"/>
                <w:sz w:val="22"/>
                <w:szCs w:val="22"/>
                <w:rtl/>
                <w:lang w:bidi="fa-IR"/>
              </w:rPr>
              <w:t xml:space="preserve"> </w:t>
            </w:r>
            <w:r w:rsidRPr="009623BC">
              <w:rPr>
                <w:rFonts w:cs="B Nazanin" w:hint="cs"/>
                <w:sz w:val="22"/>
                <w:szCs w:val="22"/>
                <w:rtl/>
                <w:lang w:bidi="fa-IR"/>
              </w:rPr>
              <w:t>كاربر</w:t>
            </w:r>
            <w:r w:rsidRPr="009623BC">
              <w:rPr>
                <w:rFonts w:cs="B Nazanin"/>
                <w:sz w:val="22"/>
                <w:szCs w:val="22"/>
                <w:rtl/>
                <w:lang w:bidi="fa-IR"/>
              </w:rPr>
              <w:t xml:space="preserve"> </w:t>
            </w:r>
            <w:r w:rsidRPr="009623BC">
              <w:rPr>
                <w:rFonts w:cs="B Nazanin" w:hint="cs"/>
                <w:sz w:val="22"/>
                <w:szCs w:val="22"/>
                <w:rtl/>
                <w:lang w:bidi="fa-IR"/>
              </w:rPr>
              <w:t>مي‌تواند</w:t>
            </w:r>
            <w:r w:rsidRPr="009623BC">
              <w:rPr>
                <w:rFonts w:cs="B Nazanin"/>
                <w:sz w:val="22"/>
                <w:szCs w:val="22"/>
                <w:rtl/>
                <w:lang w:bidi="fa-IR"/>
              </w:rPr>
              <w:t xml:space="preserve"> </w:t>
            </w:r>
            <w:r w:rsidRPr="009623BC">
              <w:rPr>
                <w:rFonts w:cs="B Nazanin" w:hint="cs"/>
                <w:sz w:val="22"/>
                <w:szCs w:val="22"/>
                <w:rtl/>
                <w:lang w:bidi="fa-IR"/>
              </w:rPr>
              <w:t>سرفصل‌هاى</w:t>
            </w:r>
            <w:r w:rsidRPr="009623BC">
              <w:rPr>
                <w:rFonts w:cs="B Nazanin"/>
                <w:sz w:val="22"/>
                <w:szCs w:val="22"/>
                <w:rtl/>
                <w:lang w:bidi="fa-IR"/>
              </w:rPr>
              <w:t xml:space="preserve"> </w:t>
            </w:r>
            <w:r w:rsidRPr="009623BC">
              <w:rPr>
                <w:rFonts w:cs="B Nazanin" w:hint="cs"/>
                <w:sz w:val="22"/>
                <w:szCs w:val="22"/>
                <w:rtl/>
                <w:lang w:bidi="fa-IR"/>
              </w:rPr>
              <w:t>دلخواه</w:t>
            </w:r>
            <w:r w:rsidRPr="009623BC">
              <w:rPr>
                <w:rFonts w:cs="B Nazanin"/>
                <w:sz w:val="22"/>
                <w:szCs w:val="22"/>
                <w:rtl/>
                <w:lang w:bidi="fa-IR"/>
              </w:rPr>
              <w:t xml:space="preserve"> </w:t>
            </w:r>
            <w:r w:rsidRPr="009623BC">
              <w:rPr>
                <w:rFonts w:cs="B Nazanin" w:hint="cs"/>
                <w:sz w:val="22"/>
                <w:szCs w:val="22"/>
                <w:rtl/>
                <w:lang w:bidi="fa-IR"/>
              </w:rPr>
              <w:t>خود</w:t>
            </w:r>
            <w:r w:rsidRPr="009623BC">
              <w:rPr>
                <w:rFonts w:cs="B Nazanin"/>
                <w:sz w:val="22"/>
                <w:szCs w:val="22"/>
                <w:rtl/>
                <w:lang w:bidi="fa-IR"/>
              </w:rPr>
              <w:t xml:space="preserve"> </w:t>
            </w:r>
            <w:r w:rsidRPr="009623BC">
              <w:rPr>
                <w:rFonts w:cs="B Nazanin" w:hint="cs"/>
                <w:sz w:val="22"/>
                <w:szCs w:val="22"/>
                <w:rtl/>
                <w:lang w:bidi="fa-IR"/>
              </w:rPr>
              <w:t>را</w:t>
            </w:r>
            <w:r w:rsidRPr="009623BC">
              <w:rPr>
                <w:rFonts w:cs="B Nazanin"/>
                <w:sz w:val="22"/>
                <w:szCs w:val="22"/>
                <w:rtl/>
                <w:lang w:bidi="fa-IR"/>
              </w:rPr>
              <w:t xml:space="preserve"> ايجاد</w:t>
            </w:r>
            <w:r w:rsidRPr="009623BC">
              <w:rPr>
                <w:rFonts w:ascii="Times New Roman" w:hAnsi="Times New Roman" w:cs="Times New Roman" w:hint="cs"/>
                <w:sz w:val="22"/>
                <w:szCs w:val="22"/>
                <w:rtl/>
                <w:lang w:bidi="fa-IR"/>
              </w:rPr>
              <w:t>٬</w:t>
            </w:r>
            <w:r w:rsidRPr="009623BC">
              <w:rPr>
                <w:rFonts w:cs="B Nazanin"/>
                <w:sz w:val="22"/>
                <w:szCs w:val="22"/>
                <w:rtl/>
                <w:lang w:bidi="fa-IR"/>
              </w:rPr>
              <w:t xml:space="preserve"> اصلاح و يا حذف نمايد. معرفى حساب‌ها در حالت عمومى در سطح كل</w:t>
            </w:r>
            <w:r w:rsidRPr="009623BC">
              <w:rPr>
                <w:rFonts w:ascii="Times New Roman" w:hAnsi="Times New Roman" w:cs="Times New Roman" w:hint="cs"/>
                <w:sz w:val="22"/>
                <w:szCs w:val="22"/>
                <w:rtl/>
                <w:lang w:bidi="fa-IR"/>
              </w:rPr>
              <w:t>٬</w:t>
            </w:r>
            <w:r w:rsidRPr="009623BC">
              <w:rPr>
                <w:rFonts w:cs="B Nazanin"/>
                <w:sz w:val="22"/>
                <w:szCs w:val="22"/>
                <w:rtl/>
                <w:lang w:bidi="fa-IR"/>
              </w:rPr>
              <w:t xml:space="preserve"> </w:t>
            </w:r>
            <w:r w:rsidRPr="009623BC">
              <w:rPr>
                <w:rFonts w:cs="B Nazanin" w:hint="cs"/>
                <w:sz w:val="22"/>
                <w:szCs w:val="22"/>
                <w:rtl/>
                <w:lang w:bidi="fa-IR"/>
              </w:rPr>
              <w:t>معين</w:t>
            </w:r>
            <w:r w:rsidRPr="009623BC">
              <w:rPr>
                <w:rFonts w:cs="B Nazanin"/>
                <w:sz w:val="22"/>
                <w:szCs w:val="22"/>
                <w:rtl/>
                <w:lang w:bidi="fa-IR"/>
              </w:rPr>
              <w:t xml:space="preserve"> </w:t>
            </w:r>
            <w:r w:rsidRPr="009623BC">
              <w:rPr>
                <w:rFonts w:cs="B Nazanin" w:hint="cs"/>
                <w:sz w:val="22"/>
                <w:szCs w:val="22"/>
                <w:rtl/>
                <w:lang w:bidi="fa-IR"/>
              </w:rPr>
              <w:t>و</w:t>
            </w:r>
            <w:r w:rsidRPr="009623BC">
              <w:rPr>
                <w:rFonts w:cs="B Nazanin"/>
                <w:sz w:val="22"/>
                <w:szCs w:val="22"/>
                <w:rtl/>
                <w:lang w:bidi="fa-IR"/>
              </w:rPr>
              <w:t xml:space="preserve"> </w:t>
            </w:r>
            <w:r w:rsidRPr="009623BC">
              <w:rPr>
                <w:rFonts w:cs="B Nazanin" w:hint="cs"/>
                <w:sz w:val="22"/>
                <w:szCs w:val="22"/>
                <w:rtl/>
                <w:lang w:bidi="fa-IR"/>
              </w:rPr>
              <w:t>تفصيلى</w:t>
            </w:r>
            <w:r w:rsidRPr="009623BC">
              <w:rPr>
                <w:rFonts w:cs="B Nazanin"/>
                <w:sz w:val="22"/>
                <w:szCs w:val="22"/>
                <w:rtl/>
                <w:lang w:bidi="fa-IR"/>
              </w:rPr>
              <w:t xml:space="preserve"> صورت مي‌گيرد</w:t>
            </w:r>
            <w:r w:rsidRPr="009623BC">
              <w:rPr>
                <w:rFonts w:ascii="Times New Roman" w:hAnsi="Times New Roman" w:cs="Times New Roman" w:hint="cs"/>
                <w:sz w:val="22"/>
                <w:szCs w:val="22"/>
                <w:rtl/>
                <w:lang w:bidi="fa-IR"/>
              </w:rPr>
              <w:t>٬</w:t>
            </w:r>
            <w:r w:rsidRPr="009623BC">
              <w:rPr>
                <w:rFonts w:cs="B Nazanin"/>
                <w:sz w:val="22"/>
                <w:szCs w:val="22"/>
                <w:rtl/>
                <w:lang w:bidi="fa-IR"/>
              </w:rPr>
              <w:t xml:space="preserve"> </w:t>
            </w:r>
            <w:r w:rsidRPr="009623BC">
              <w:rPr>
                <w:rFonts w:cs="B Nazanin" w:hint="cs"/>
                <w:sz w:val="22"/>
                <w:szCs w:val="22"/>
                <w:rtl/>
                <w:lang w:bidi="fa-IR"/>
              </w:rPr>
              <w:t>علاوه</w:t>
            </w:r>
            <w:r w:rsidRPr="009623BC">
              <w:rPr>
                <w:rFonts w:cs="B Nazanin"/>
                <w:sz w:val="22"/>
                <w:szCs w:val="22"/>
                <w:rtl/>
                <w:lang w:bidi="fa-IR"/>
              </w:rPr>
              <w:t xml:space="preserve"> </w:t>
            </w:r>
            <w:r w:rsidRPr="009623BC">
              <w:rPr>
                <w:rFonts w:cs="B Nazanin" w:hint="cs"/>
                <w:sz w:val="22"/>
                <w:szCs w:val="22"/>
                <w:rtl/>
                <w:lang w:bidi="fa-IR"/>
              </w:rPr>
              <w:t>بر</w:t>
            </w:r>
            <w:r w:rsidRPr="009623BC">
              <w:rPr>
                <w:rFonts w:cs="B Nazanin"/>
                <w:sz w:val="22"/>
                <w:szCs w:val="22"/>
                <w:rtl/>
                <w:lang w:bidi="fa-IR"/>
              </w:rPr>
              <w:t xml:space="preserve"> </w:t>
            </w:r>
            <w:r w:rsidRPr="009623BC">
              <w:rPr>
                <w:rFonts w:cs="B Nazanin" w:hint="cs"/>
                <w:sz w:val="22"/>
                <w:szCs w:val="22"/>
                <w:rtl/>
                <w:lang w:bidi="fa-IR"/>
              </w:rPr>
              <w:t>آن</w:t>
            </w:r>
            <w:r w:rsidRPr="009623BC">
              <w:rPr>
                <w:rFonts w:cs="B Nazanin"/>
                <w:sz w:val="22"/>
                <w:szCs w:val="22"/>
                <w:rtl/>
                <w:lang w:bidi="fa-IR"/>
              </w:rPr>
              <w:t xml:space="preserve"> </w:t>
            </w:r>
            <w:r w:rsidRPr="009623BC">
              <w:rPr>
                <w:rFonts w:cs="B Nazanin" w:hint="cs"/>
                <w:sz w:val="22"/>
                <w:szCs w:val="22"/>
                <w:rtl/>
                <w:lang w:bidi="fa-IR"/>
              </w:rPr>
              <w:t>شما</w:t>
            </w:r>
            <w:r w:rsidRPr="009623BC">
              <w:rPr>
                <w:rFonts w:cs="B Nazanin"/>
                <w:sz w:val="22"/>
                <w:szCs w:val="22"/>
                <w:rtl/>
                <w:lang w:bidi="fa-IR"/>
              </w:rPr>
              <w:t xml:space="preserve"> </w:t>
            </w:r>
            <w:r w:rsidRPr="009623BC">
              <w:rPr>
                <w:rFonts w:cs="B Nazanin" w:hint="cs"/>
                <w:sz w:val="22"/>
                <w:szCs w:val="22"/>
                <w:rtl/>
                <w:lang w:bidi="fa-IR"/>
              </w:rPr>
              <w:t>مي‌توانيد</w:t>
            </w:r>
            <w:r w:rsidRPr="009623BC">
              <w:rPr>
                <w:rFonts w:cs="B Nazanin"/>
                <w:sz w:val="22"/>
                <w:szCs w:val="22"/>
                <w:rtl/>
                <w:lang w:bidi="fa-IR"/>
              </w:rPr>
              <w:t xml:space="preserve"> </w:t>
            </w:r>
            <w:r w:rsidRPr="009623BC">
              <w:rPr>
                <w:rFonts w:cs="B Nazanin" w:hint="cs"/>
                <w:sz w:val="22"/>
                <w:szCs w:val="22"/>
                <w:rtl/>
                <w:lang w:bidi="fa-IR"/>
              </w:rPr>
              <w:t>تا 8</w:t>
            </w:r>
            <w:r w:rsidRPr="009623BC">
              <w:rPr>
                <w:rFonts w:cs="B Nazanin"/>
                <w:sz w:val="22"/>
                <w:szCs w:val="22"/>
                <w:rtl/>
                <w:lang w:bidi="fa-IR"/>
              </w:rPr>
              <w:t xml:space="preserve"> سطح تفصيل</w:t>
            </w:r>
            <w:r w:rsidRPr="009623BC">
              <w:rPr>
                <w:rFonts w:cs="B Nazanin" w:hint="cs"/>
                <w:sz w:val="22"/>
                <w:szCs w:val="22"/>
                <w:rtl/>
                <w:lang w:bidi="fa-IR"/>
              </w:rPr>
              <w:t>ی</w:t>
            </w:r>
            <w:r w:rsidRPr="009623BC">
              <w:rPr>
                <w:rFonts w:ascii="Times New Roman" w:hAnsi="Times New Roman" w:cs="Times New Roman" w:hint="cs"/>
                <w:sz w:val="22"/>
                <w:szCs w:val="22"/>
                <w:rtl/>
                <w:lang w:bidi="fa-IR"/>
              </w:rPr>
              <w:t>٬</w:t>
            </w:r>
            <w:r w:rsidRPr="009623BC">
              <w:rPr>
                <w:rFonts w:cs="B Nazanin"/>
                <w:sz w:val="22"/>
                <w:szCs w:val="22"/>
                <w:rtl/>
                <w:lang w:bidi="fa-IR"/>
              </w:rPr>
              <w:t xml:space="preserve"> </w:t>
            </w:r>
            <w:r w:rsidRPr="009623BC">
              <w:rPr>
                <w:rFonts w:cs="B Nazanin" w:hint="cs"/>
                <w:sz w:val="22"/>
                <w:szCs w:val="22"/>
                <w:rtl/>
                <w:lang w:bidi="fa-IR"/>
              </w:rPr>
              <w:t>نيز</w:t>
            </w:r>
            <w:r w:rsidRPr="009623BC">
              <w:rPr>
                <w:rFonts w:cs="B Nazanin"/>
                <w:sz w:val="22"/>
                <w:szCs w:val="22"/>
                <w:rtl/>
                <w:lang w:bidi="fa-IR"/>
              </w:rPr>
              <w:t xml:space="preserve"> </w:t>
            </w:r>
            <w:r w:rsidRPr="009623BC">
              <w:rPr>
                <w:rFonts w:cs="B Nazanin" w:hint="cs"/>
                <w:sz w:val="22"/>
                <w:szCs w:val="22"/>
                <w:rtl/>
                <w:lang w:bidi="fa-IR"/>
              </w:rPr>
              <w:t>داشته</w:t>
            </w:r>
            <w:r w:rsidRPr="009623BC">
              <w:rPr>
                <w:rFonts w:cs="B Nazanin"/>
                <w:sz w:val="22"/>
                <w:szCs w:val="22"/>
                <w:rtl/>
                <w:lang w:bidi="fa-IR"/>
              </w:rPr>
              <w:t xml:space="preserve"> </w:t>
            </w:r>
            <w:r w:rsidRPr="009623BC">
              <w:rPr>
                <w:rFonts w:cs="B Nazanin" w:hint="cs"/>
                <w:sz w:val="22"/>
                <w:szCs w:val="22"/>
                <w:rtl/>
                <w:lang w:bidi="fa-IR"/>
              </w:rPr>
              <w:t>باشيد</w:t>
            </w:r>
            <w:r w:rsidRPr="009623BC">
              <w:rPr>
                <w:rFonts w:cs="B Nazanin"/>
                <w:sz w:val="22"/>
                <w:szCs w:val="22"/>
                <w:rtl/>
                <w:lang w:bidi="fa-IR"/>
              </w:rPr>
              <w:t>.</w:t>
            </w:r>
          </w:p>
          <w:p w:rsidR="0013460A" w:rsidRPr="009623BC"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t>در این بخش فقط اطلاعات مربوط به مدیریت حساب ها و آیتم هایی هایی که در جدول حساب تعیین میشود توضیح داده شده و در مرحله بعدی سایر اطلاعات حساب</w:t>
            </w:r>
            <w:r w:rsidRPr="009623BC">
              <w:rPr>
                <w:rFonts w:cs="B Nazanin"/>
                <w:sz w:val="22"/>
                <w:szCs w:val="22"/>
                <w:lang w:bidi="fa-IR"/>
              </w:rPr>
              <w:t xml:space="preserve"> </w:t>
            </w:r>
            <w:r w:rsidRPr="009623BC">
              <w:rPr>
                <w:rFonts w:cs="B Nazanin" w:hint="cs"/>
                <w:sz w:val="22"/>
                <w:szCs w:val="22"/>
                <w:rtl/>
                <w:lang w:bidi="fa-IR"/>
              </w:rPr>
              <w:t>بودجه و... توضیح داده خواهد شد.</w:t>
            </w:r>
          </w:p>
          <w:p w:rsidR="0013460A" w:rsidRPr="009623BC"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t xml:space="preserve">اصلاح نام و کد حساب ، گروه ، توضیحات  باید همواره وجود داشته باشد. اما برای اصلاح شعبه محدودیت های زیر مجموعه ها باید در نظر گرفته شود . </w:t>
            </w:r>
          </w:p>
          <w:p w:rsidR="0013460A" w:rsidRPr="009623BC"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t>در مورد حذف حساب اگر حساب دارای گردش باشد ( در سند یا یکی از فرم های عملیاتی استفاده شده باشد به هیچ وجه امکان حذف نداشته و پیغام  نمایش داده شود. اما در صورتی که در گردش نبود</w:t>
            </w:r>
            <w:r w:rsidR="00A14A90" w:rsidRPr="009623BC">
              <w:rPr>
                <w:rFonts w:cs="B Nazanin" w:hint="cs"/>
                <w:sz w:val="22"/>
                <w:szCs w:val="22"/>
                <w:rtl/>
                <w:lang w:bidi="fa-IR"/>
              </w:rPr>
              <w:t xml:space="preserve"> بررسی نماید در صورت داشتن ارتباط با سطوح دیگر پیغام دهد "این حساب با سطوح شناور مرتبط میباشد برای حذف لازم است ارتباطات حذف شود" همچنین در صورت حضور در معرفی مجموعه حساب ها نیز پیغام دهد "این حساب </w:t>
            </w:r>
            <w:r w:rsidR="00177145" w:rsidRPr="009623BC">
              <w:rPr>
                <w:rFonts w:cs="B Nazanin" w:hint="cs"/>
                <w:sz w:val="22"/>
                <w:szCs w:val="22"/>
                <w:rtl/>
                <w:lang w:bidi="fa-IR"/>
              </w:rPr>
              <w:t xml:space="preserve">در مجموعه حساب ها انتخاب شده است، </w:t>
            </w:r>
            <w:r w:rsidR="00A14A90" w:rsidRPr="009623BC">
              <w:rPr>
                <w:rFonts w:cs="B Nazanin" w:hint="cs"/>
                <w:sz w:val="22"/>
                <w:szCs w:val="22"/>
                <w:rtl/>
                <w:lang w:bidi="fa-IR"/>
              </w:rPr>
              <w:t>برای حذف لازم است</w:t>
            </w:r>
            <w:r w:rsidR="00177145" w:rsidRPr="009623BC">
              <w:rPr>
                <w:rFonts w:cs="B Nazanin" w:hint="cs"/>
                <w:sz w:val="22"/>
                <w:szCs w:val="22"/>
                <w:rtl/>
                <w:lang w:bidi="fa-IR"/>
              </w:rPr>
              <w:t xml:space="preserve"> این ارتباط</w:t>
            </w:r>
            <w:r w:rsidR="00A14A90" w:rsidRPr="009623BC">
              <w:rPr>
                <w:rFonts w:cs="B Nazanin" w:hint="cs"/>
                <w:sz w:val="22"/>
                <w:szCs w:val="22"/>
                <w:rtl/>
                <w:lang w:bidi="fa-IR"/>
              </w:rPr>
              <w:t xml:space="preserve"> حذف شود"  </w:t>
            </w:r>
          </w:p>
          <w:p w:rsidR="0013460A" w:rsidRPr="009623BC" w:rsidRDefault="001C4BB1"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lastRenderedPageBreak/>
              <w:t xml:space="preserve">در زمان حذف دوره مالی اگر آخرین دوره مالی حذف شد حساب های همان دوره نیز حذف شوند، اما اگر دوره حذف شده آخرین دوره مالی نبود حساب های ایجاد شده در همان دوره مالی حذف نشود و فقط </w:t>
            </w:r>
            <w:r w:rsidRPr="009623BC">
              <w:rPr>
                <w:rFonts w:cs="B Nazanin"/>
                <w:sz w:val="22"/>
                <w:szCs w:val="22"/>
                <w:lang w:bidi="fa-IR"/>
              </w:rPr>
              <w:t>FpId</w:t>
            </w:r>
            <w:r w:rsidRPr="009623BC">
              <w:rPr>
                <w:rFonts w:cs="B Nazanin" w:hint="cs"/>
                <w:sz w:val="22"/>
                <w:szCs w:val="22"/>
                <w:rtl/>
                <w:lang w:bidi="fa-IR"/>
              </w:rPr>
              <w:t xml:space="preserve">. آنها تغییر کند به   </w:t>
            </w:r>
            <w:r w:rsidRPr="009623BC">
              <w:rPr>
                <w:rFonts w:cs="B Nazanin"/>
                <w:sz w:val="22"/>
                <w:szCs w:val="22"/>
                <w:lang w:bidi="fa-IR"/>
              </w:rPr>
              <w:t>FpId</w:t>
            </w:r>
            <w:r w:rsidRPr="009623BC">
              <w:rPr>
                <w:rFonts w:cs="B Nazanin" w:hint="cs"/>
                <w:sz w:val="22"/>
                <w:szCs w:val="22"/>
                <w:rtl/>
                <w:lang w:bidi="fa-IR"/>
              </w:rPr>
              <w:t xml:space="preserve">  بعدی.</w:t>
            </w:r>
          </w:p>
        </w:tc>
      </w:tr>
    </w:tbl>
    <w:p w:rsidR="0013460A" w:rsidRPr="009623BC" w:rsidRDefault="0013460A" w:rsidP="0013460A">
      <w:pPr>
        <w:bidi/>
        <w:rPr>
          <w:rFonts w:cs="B Nazanin"/>
          <w:sz w:val="22"/>
          <w:szCs w:val="22"/>
        </w:rPr>
      </w:pPr>
    </w:p>
    <w:p w:rsidR="0013460A" w:rsidRPr="009623BC" w:rsidRDefault="0013460A" w:rsidP="0013460A">
      <w:pPr>
        <w:bidi/>
        <w:rPr>
          <w:rFonts w:cs="B Nazanin"/>
          <w:sz w:val="22"/>
          <w:szCs w:val="22"/>
          <w:rtl/>
        </w:rPr>
      </w:pPr>
      <w:r w:rsidRPr="009623BC">
        <w:rPr>
          <w:rFonts w:cs="B Nazanin" w:hint="cs"/>
          <w:sz w:val="22"/>
          <w:szCs w:val="22"/>
          <w:rtl/>
        </w:rPr>
        <w:t xml:space="preserve">فیلد های </w:t>
      </w:r>
      <w:r w:rsidRPr="009623BC">
        <w:rPr>
          <w:rFonts w:cs="B Nazanin" w:hint="cs"/>
          <w:sz w:val="22"/>
          <w:szCs w:val="22"/>
          <w:rtl/>
          <w:lang w:bidi="fa-IR"/>
        </w:rPr>
        <w:t xml:space="preserve">معرفی </w:t>
      </w:r>
      <w:r w:rsidRPr="009623BC">
        <w:rPr>
          <w:rFonts w:cs="B Nazanin" w:hint="cs"/>
          <w:sz w:val="22"/>
          <w:szCs w:val="22"/>
          <w:rtl/>
        </w:rPr>
        <w:t>حساب های:</w:t>
      </w:r>
    </w:p>
    <w:p w:rsidR="0013460A" w:rsidRPr="009623BC" w:rsidRDefault="0013460A" w:rsidP="0013460A">
      <w:pPr>
        <w:bidi/>
        <w:rPr>
          <w:rFonts w:cs="B Nazanin"/>
          <w:b/>
          <w:bCs/>
          <w:sz w:val="22"/>
          <w:szCs w:val="22"/>
          <w:rtl/>
        </w:rPr>
      </w:pPr>
      <w:r w:rsidRPr="009623BC">
        <w:rPr>
          <w:rFonts w:cs="B Nazanin" w:hint="cs"/>
          <w:b/>
          <w:bCs/>
          <w:sz w:val="22"/>
          <w:szCs w:val="22"/>
          <w:rtl/>
        </w:rPr>
        <w:t xml:space="preserve">شعبه : </w:t>
      </w:r>
    </w:p>
    <w:p w:rsidR="0013460A" w:rsidRPr="009623BC" w:rsidRDefault="0013460A" w:rsidP="0013460A">
      <w:pPr>
        <w:bidi/>
        <w:ind w:firstLine="720"/>
        <w:rPr>
          <w:rFonts w:cs="B Nazanin"/>
          <w:sz w:val="22"/>
          <w:szCs w:val="22"/>
          <w:rtl/>
        </w:rPr>
      </w:pPr>
      <w:r w:rsidRPr="009623BC">
        <w:rPr>
          <w:rFonts w:cs="B Nazanin" w:hint="cs"/>
          <w:b/>
          <w:bCs/>
          <w:sz w:val="22"/>
          <w:szCs w:val="22"/>
          <w:rtl/>
        </w:rPr>
        <w:t>پیش فرض :</w:t>
      </w:r>
      <w:r w:rsidRPr="009623BC">
        <w:rPr>
          <w:rFonts w:cs="B Nazanin" w:hint="cs"/>
          <w:sz w:val="22"/>
          <w:szCs w:val="22"/>
          <w:rtl/>
        </w:rPr>
        <w:t xml:space="preserve"> کلیه شعب </w:t>
      </w:r>
    </w:p>
    <w:p w:rsidR="0013460A" w:rsidRPr="009623BC" w:rsidRDefault="0013460A" w:rsidP="0013460A">
      <w:pPr>
        <w:bidi/>
        <w:ind w:firstLine="720"/>
        <w:rPr>
          <w:rFonts w:cs="B Nazanin"/>
          <w:sz w:val="22"/>
          <w:szCs w:val="22"/>
          <w:rtl/>
        </w:rPr>
      </w:pPr>
      <w:r w:rsidRPr="009623BC">
        <w:rPr>
          <w:rFonts w:cs="B Nazanin" w:hint="cs"/>
          <w:b/>
          <w:bCs/>
          <w:sz w:val="22"/>
          <w:szCs w:val="22"/>
          <w:rtl/>
        </w:rPr>
        <w:t>نمایش :</w:t>
      </w:r>
      <w:r w:rsidRPr="009623BC">
        <w:rPr>
          <w:rFonts w:cs="B Nazanin" w:hint="cs"/>
          <w:sz w:val="22"/>
          <w:szCs w:val="22"/>
          <w:rtl/>
        </w:rPr>
        <w:t xml:space="preserve"> </w:t>
      </w:r>
      <w:r w:rsidRPr="009623BC">
        <w:rPr>
          <w:rFonts w:cs="B Nazanin" w:hint="cs"/>
          <w:sz w:val="22"/>
          <w:szCs w:val="22"/>
          <w:rtl/>
          <w:lang w:bidi="fa-IR"/>
        </w:rPr>
        <w:t>به صورت کمبو</w:t>
      </w:r>
      <w:r w:rsidRPr="009623BC">
        <w:rPr>
          <w:rFonts w:cs="B Nazanin" w:hint="cs"/>
          <w:sz w:val="22"/>
          <w:szCs w:val="22"/>
          <w:rtl/>
        </w:rPr>
        <w:t xml:space="preserve"> امکان انتخاب </w:t>
      </w:r>
      <w:r w:rsidRPr="009623BC">
        <w:rPr>
          <w:rFonts w:cs="B Nazanin" w:hint="cs"/>
          <w:b/>
          <w:bCs/>
          <w:sz w:val="22"/>
          <w:szCs w:val="22"/>
          <w:rtl/>
        </w:rPr>
        <w:t>شعبه جاری</w:t>
      </w:r>
      <w:r w:rsidRPr="009623BC">
        <w:rPr>
          <w:rFonts w:cs="B Nazanin" w:hint="cs"/>
          <w:sz w:val="22"/>
          <w:szCs w:val="22"/>
          <w:rtl/>
        </w:rPr>
        <w:t xml:space="preserve"> و </w:t>
      </w:r>
      <w:r w:rsidRPr="009623BC">
        <w:rPr>
          <w:rFonts w:cs="B Nazanin" w:hint="cs"/>
          <w:b/>
          <w:bCs/>
          <w:sz w:val="22"/>
          <w:szCs w:val="22"/>
          <w:rtl/>
        </w:rPr>
        <w:t>شعبه جاری و زیرمجموعه ها</w:t>
      </w:r>
      <w:r w:rsidRPr="009623BC">
        <w:rPr>
          <w:rFonts w:cs="B Nazanin"/>
          <w:b/>
          <w:bCs/>
          <w:sz w:val="22"/>
          <w:szCs w:val="22"/>
        </w:rPr>
        <w:t>,</w:t>
      </w:r>
      <w:r w:rsidRPr="009623BC">
        <w:rPr>
          <w:rFonts w:cs="B Nazanin" w:hint="cs"/>
          <w:b/>
          <w:bCs/>
          <w:sz w:val="22"/>
          <w:szCs w:val="22"/>
          <w:rtl/>
        </w:rPr>
        <w:t xml:space="preserve"> کلیه شعب</w:t>
      </w:r>
      <w:r w:rsidRPr="009623BC">
        <w:rPr>
          <w:rFonts w:cs="B Nazanin" w:hint="cs"/>
          <w:sz w:val="22"/>
          <w:szCs w:val="22"/>
          <w:rtl/>
        </w:rPr>
        <w:t xml:space="preserve"> نیز وجود داشته باشد.</w:t>
      </w:r>
    </w:p>
    <w:p w:rsidR="0013460A" w:rsidRPr="009623BC" w:rsidRDefault="0013460A" w:rsidP="0013460A">
      <w:pPr>
        <w:bidi/>
        <w:ind w:left="720"/>
        <w:rPr>
          <w:rFonts w:cs="B Nazanin"/>
          <w:sz w:val="22"/>
          <w:szCs w:val="22"/>
          <w:rtl/>
        </w:rPr>
      </w:pPr>
      <w:r w:rsidRPr="009623BC">
        <w:rPr>
          <w:rFonts w:cs="B Nazanin" w:hint="cs"/>
          <w:sz w:val="22"/>
          <w:szCs w:val="22"/>
          <w:rtl/>
        </w:rPr>
        <w:t xml:space="preserve">نکته : انتخاب شعبه در زیر مجموعه ها با توجه به حساب سطح بالا تر میباشد. بدین صورت که در سطح کل هر سه مورد قابل انتخاب است در سطح معین با توجه به حساب کل میتواند دسترسی محدودتری داشته باشد. مثلا اگر در سطح کل </w:t>
      </w:r>
      <w:r w:rsidRPr="009623BC">
        <w:rPr>
          <w:rFonts w:cs="B Nazanin" w:hint="cs"/>
          <w:b/>
          <w:bCs/>
          <w:sz w:val="22"/>
          <w:szCs w:val="22"/>
          <w:rtl/>
        </w:rPr>
        <w:t>شعبه جاری و زیر مجموعه</w:t>
      </w:r>
      <w:r w:rsidRPr="009623BC">
        <w:rPr>
          <w:rFonts w:cs="B Nazanin" w:hint="cs"/>
          <w:sz w:val="22"/>
          <w:szCs w:val="22"/>
          <w:rtl/>
        </w:rPr>
        <w:t xml:space="preserve"> بود در سطح معین یا </w:t>
      </w:r>
      <w:r w:rsidRPr="009623BC">
        <w:rPr>
          <w:rFonts w:cs="B Nazanin" w:hint="cs"/>
          <w:b/>
          <w:bCs/>
          <w:sz w:val="22"/>
          <w:szCs w:val="22"/>
          <w:rtl/>
        </w:rPr>
        <w:t>شعبه جاری</w:t>
      </w:r>
      <w:r w:rsidRPr="009623BC">
        <w:rPr>
          <w:rFonts w:cs="B Nazanin" w:hint="cs"/>
          <w:sz w:val="22"/>
          <w:szCs w:val="22"/>
          <w:rtl/>
        </w:rPr>
        <w:t xml:space="preserve"> و یا </w:t>
      </w:r>
      <w:r w:rsidRPr="009623BC">
        <w:rPr>
          <w:rFonts w:cs="B Nazanin" w:hint="cs"/>
          <w:b/>
          <w:bCs/>
          <w:sz w:val="22"/>
          <w:szCs w:val="22"/>
          <w:rtl/>
        </w:rPr>
        <w:t xml:space="preserve">شعبه جاری و زیرمجموعه ها </w:t>
      </w:r>
      <w:r w:rsidRPr="009623BC">
        <w:rPr>
          <w:rFonts w:cs="B Nazanin" w:hint="cs"/>
          <w:sz w:val="22"/>
          <w:szCs w:val="22"/>
          <w:rtl/>
        </w:rPr>
        <w:t xml:space="preserve"> قابل انتخاب است و کلیه شعب غیر قابل انتخاب میباشد. </w:t>
      </w:r>
    </w:p>
    <w:p w:rsidR="0013460A" w:rsidRPr="009623BC" w:rsidRDefault="0013460A" w:rsidP="0013460A">
      <w:pPr>
        <w:bidi/>
        <w:rPr>
          <w:rFonts w:cs="B Nazanin"/>
          <w:sz w:val="22"/>
          <w:szCs w:val="22"/>
          <w:rtl/>
        </w:rPr>
      </w:pPr>
      <w:r w:rsidRPr="009623BC">
        <w:rPr>
          <w:rFonts w:cs="B Nazanin" w:hint="cs"/>
          <w:b/>
          <w:bCs/>
          <w:sz w:val="22"/>
          <w:szCs w:val="22"/>
          <w:rtl/>
        </w:rPr>
        <w:t>گروه حساب:</w:t>
      </w:r>
      <w:r w:rsidRPr="009623BC">
        <w:rPr>
          <w:rFonts w:cs="B Nazanin" w:hint="cs"/>
          <w:sz w:val="22"/>
          <w:szCs w:val="22"/>
          <w:rtl/>
        </w:rPr>
        <w:t xml:space="preserve"> </w:t>
      </w:r>
    </w:p>
    <w:p w:rsidR="0013460A" w:rsidRPr="009623BC" w:rsidRDefault="0013460A" w:rsidP="0013460A">
      <w:pPr>
        <w:bidi/>
        <w:ind w:firstLine="720"/>
        <w:rPr>
          <w:rFonts w:cs="B Nazanin"/>
          <w:sz w:val="22"/>
          <w:szCs w:val="22"/>
          <w:rtl/>
        </w:rPr>
      </w:pPr>
      <w:r w:rsidRPr="009623BC">
        <w:rPr>
          <w:rFonts w:cs="B Nazanin" w:hint="cs"/>
          <w:b/>
          <w:bCs/>
          <w:sz w:val="22"/>
          <w:szCs w:val="22"/>
          <w:rtl/>
        </w:rPr>
        <w:t>پیش فرض :</w:t>
      </w:r>
      <w:r w:rsidRPr="009623BC">
        <w:rPr>
          <w:rFonts w:cs="B Nazanin" w:hint="cs"/>
          <w:sz w:val="22"/>
          <w:szCs w:val="22"/>
          <w:rtl/>
        </w:rPr>
        <w:t xml:space="preserve"> پیش فرض خالیست، مگر اینکه از فرم مدیریت گروه ها صدا زده شده باشد که باید فقط گروه انتخابی نمایش داده شود و غیر قابل تغییر باشد.</w:t>
      </w:r>
    </w:p>
    <w:p w:rsidR="0013460A" w:rsidRPr="009623BC" w:rsidRDefault="0013460A" w:rsidP="0013460A">
      <w:pPr>
        <w:bidi/>
        <w:ind w:firstLine="720"/>
        <w:rPr>
          <w:rFonts w:cs="B Nazanin"/>
          <w:sz w:val="22"/>
          <w:szCs w:val="22"/>
          <w:rtl/>
        </w:rPr>
      </w:pPr>
      <w:r w:rsidRPr="009623BC">
        <w:rPr>
          <w:rFonts w:cs="B Nazanin" w:hint="cs"/>
          <w:b/>
          <w:bCs/>
          <w:sz w:val="22"/>
          <w:szCs w:val="22"/>
          <w:rtl/>
        </w:rPr>
        <w:t xml:space="preserve">نمایش:  </w:t>
      </w:r>
      <w:r w:rsidRPr="009623BC">
        <w:rPr>
          <w:rFonts w:cs="B Nazanin" w:hint="cs"/>
          <w:sz w:val="22"/>
          <w:szCs w:val="22"/>
          <w:rtl/>
          <w:lang w:bidi="fa-IR"/>
        </w:rPr>
        <w:t>به صورت کمبو</w:t>
      </w:r>
      <w:r w:rsidRPr="009623BC">
        <w:rPr>
          <w:rFonts w:cs="B Nazanin" w:hint="cs"/>
          <w:sz w:val="22"/>
          <w:szCs w:val="22"/>
          <w:rtl/>
        </w:rPr>
        <w:t xml:space="preserve">  موارد با توجه به گروه های تعریف شده در مدیریت گروهها </w:t>
      </w:r>
    </w:p>
    <w:p w:rsidR="0013460A" w:rsidRPr="009623BC" w:rsidRDefault="0013460A" w:rsidP="0013460A">
      <w:pPr>
        <w:bidi/>
        <w:ind w:left="720"/>
        <w:rPr>
          <w:rFonts w:cs="B Nazanin"/>
          <w:sz w:val="22"/>
          <w:szCs w:val="22"/>
          <w:rtl/>
        </w:rPr>
      </w:pPr>
      <w:r w:rsidRPr="009623BC">
        <w:rPr>
          <w:rFonts w:cs="B Nazanin" w:hint="cs"/>
          <w:b/>
          <w:bCs/>
          <w:sz w:val="22"/>
          <w:szCs w:val="22"/>
          <w:rtl/>
        </w:rPr>
        <w:t>نکته</w:t>
      </w:r>
      <w:r w:rsidRPr="009623BC">
        <w:rPr>
          <w:rFonts w:cs="B Nazanin" w:hint="cs"/>
          <w:sz w:val="22"/>
          <w:szCs w:val="22"/>
          <w:rtl/>
        </w:rPr>
        <w:t>: امکان تعریف حساب در سطح کل بدون انتخاب گروه وجود نداشته باشد امکان اصلاح گروه در این سطح  همواره وجود دارد. در سطوح دیگر ( معین و تفصیلی و..) از گروه سطح بالای خودشان (سطح کل) ارث بری کند و امکان تغییر گروه را نداشته باشد (بهتر است به صورت نمایشی گروه حساب نمایش داده شود).</w:t>
      </w:r>
    </w:p>
    <w:p w:rsidR="0013460A" w:rsidRPr="009623BC" w:rsidRDefault="0013460A" w:rsidP="0013460A">
      <w:pPr>
        <w:bidi/>
        <w:rPr>
          <w:rFonts w:cs="B Nazanin"/>
          <w:b/>
          <w:bCs/>
          <w:sz w:val="22"/>
          <w:szCs w:val="22"/>
          <w:rtl/>
        </w:rPr>
      </w:pPr>
      <w:r w:rsidRPr="009623BC">
        <w:rPr>
          <w:rFonts w:cs="B Nazanin" w:hint="cs"/>
          <w:b/>
          <w:bCs/>
          <w:sz w:val="22"/>
          <w:szCs w:val="22"/>
          <w:rtl/>
        </w:rPr>
        <w:t xml:space="preserve">نام حساب: </w:t>
      </w:r>
    </w:p>
    <w:p w:rsidR="0013460A" w:rsidRPr="009623BC" w:rsidRDefault="0013460A" w:rsidP="0013460A">
      <w:pPr>
        <w:bidi/>
        <w:ind w:firstLine="720"/>
        <w:rPr>
          <w:rFonts w:cs="B Nazanin"/>
          <w:sz w:val="22"/>
          <w:szCs w:val="22"/>
          <w:rtl/>
        </w:rPr>
      </w:pPr>
      <w:r w:rsidRPr="009623BC">
        <w:rPr>
          <w:rFonts w:cs="B Nazanin" w:hint="cs"/>
          <w:b/>
          <w:bCs/>
          <w:sz w:val="22"/>
          <w:szCs w:val="22"/>
          <w:rtl/>
        </w:rPr>
        <w:t>پیش فرض :</w:t>
      </w:r>
      <w:r w:rsidRPr="009623BC">
        <w:rPr>
          <w:rFonts w:cs="B Nazanin" w:hint="cs"/>
          <w:sz w:val="22"/>
          <w:szCs w:val="22"/>
          <w:rtl/>
        </w:rPr>
        <w:t xml:space="preserve"> خالی</w:t>
      </w:r>
    </w:p>
    <w:p w:rsidR="0013460A" w:rsidRPr="009623BC" w:rsidRDefault="0013460A" w:rsidP="0013460A">
      <w:pPr>
        <w:bidi/>
        <w:ind w:firstLine="720"/>
        <w:rPr>
          <w:rFonts w:cs="B Nazanin"/>
          <w:sz w:val="22"/>
          <w:szCs w:val="22"/>
          <w:lang w:bidi="fa-IR"/>
        </w:rPr>
      </w:pPr>
      <w:r w:rsidRPr="009623BC">
        <w:rPr>
          <w:rFonts w:cs="B Nazanin" w:hint="cs"/>
          <w:b/>
          <w:bCs/>
          <w:sz w:val="22"/>
          <w:szCs w:val="22"/>
          <w:rtl/>
        </w:rPr>
        <w:t xml:space="preserve">نمایش:  </w:t>
      </w:r>
      <w:r w:rsidRPr="009623BC">
        <w:rPr>
          <w:rFonts w:cs="B Nazanin"/>
          <w:b/>
          <w:bCs/>
          <w:sz w:val="22"/>
          <w:szCs w:val="22"/>
          <w:lang w:bidi="fa-IR"/>
        </w:rPr>
        <w:t>Text box</w:t>
      </w:r>
      <w:r w:rsidRPr="009623BC">
        <w:rPr>
          <w:rFonts w:cs="B Nazanin" w:hint="cs"/>
          <w:b/>
          <w:bCs/>
          <w:sz w:val="22"/>
          <w:szCs w:val="22"/>
          <w:rtl/>
          <w:lang w:bidi="fa-IR"/>
        </w:rPr>
        <w:t xml:space="preserve">   با طول 1024</w:t>
      </w:r>
    </w:p>
    <w:p w:rsidR="0013460A" w:rsidRPr="009623BC" w:rsidRDefault="0013460A" w:rsidP="0013460A">
      <w:pPr>
        <w:bidi/>
        <w:ind w:left="720"/>
        <w:rPr>
          <w:rFonts w:cs="B Nazanin"/>
          <w:sz w:val="22"/>
          <w:szCs w:val="22"/>
          <w:rtl/>
          <w:lang w:bidi="fa-IR"/>
        </w:rPr>
      </w:pPr>
      <w:r w:rsidRPr="009623BC">
        <w:rPr>
          <w:rFonts w:cs="B Nazanin" w:hint="cs"/>
          <w:b/>
          <w:bCs/>
          <w:sz w:val="22"/>
          <w:szCs w:val="22"/>
          <w:rtl/>
        </w:rPr>
        <w:t>نکته</w:t>
      </w:r>
      <w:r w:rsidRPr="009623BC">
        <w:rPr>
          <w:rFonts w:cs="B Nazanin" w:hint="cs"/>
          <w:sz w:val="22"/>
          <w:szCs w:val="22"/>
          <w:rtl/>
        </w:rPr>
        <w:t>: امکان ورود عدد و متن هم زمان وجود داشته باشد.</w:t>
      </w:r>
      <w:r w:rsidRPr="009623BC">
        <w:rPr>
          <w:rFonts w:cs="B Nazanin"/>
          <w:sz w:val="22"/>
          <w:szCs w:val="22"/>
        </w:rPr>
        <w:t xml:space="preserve"> </w:t>
      </w:r>
      <w:r w:rsidRPr="009623BC">
        <w:rPr>
          <w:rFonts w:cs="B Nazanin" w:hint="cs"/>
          <w:sz w:val="22"/>
          <w:szCs w:val="22"/>
          <w:rtl/>
          <w:lang w:bidi="fa-IR"/>
        </w:rPr>
        <w:t xml:space="preserve"> امکان اصلاح نام هر زمان ممکن باشد.</w:t>
      </w:r>
    </w:p>
    <w:p w:rsidR="0013460A" w:rsidRPr="009623BC" w:rsidRDefault="0013460A" w:rsidP="0013460A">
      <w:pPr>
        <w:bidi/>
        <w:rPr>
          <w:rFonts w:cs="B Nazanin"/>
          <w:sz w:val="22"/>
          <w:szCs w:val="22"/>
          <w:rtl/>
        </w:rPr>
      </w:pPr>
      <w:r w:rsidRPr="009623BC">
        <w:rPr>
          <w:rFonts w:cs="B Nazanin" w:hint="cs"/>
          <w:sz w:val="22"/>
          <w:szCs w:val="22"/>
          <w:rtl/>
        </w:rPr>
        <w:t xml:space="preserve"> </w:t>
      </w:r>
    </w:p>
    <w:p w:rsidR="0013460A" w:rsidRPr="009623BC" w:rsidRDefault="0013460A" w:rsidP="0013460A">
      <w:pPr>
        <w:bidi/>
        <w:spacing w:after="0" w:line="240" w:lineRule="auto"/>
        <w:rPr>
          <w:rFonts w:cs="B Nazanin"/>
          <w:sz w:val="22"/>
          <w:szCs w:val="22"/>
          <w:rtl/>
        </w:rPr>
      </w:pPr>
      <w:r w:rsidRPr="009623BC">
        <w:rPr>
          <w:rFonts w:cs="B Nazanin" w:hint="cs"/>
          <w:b/>
          <w:bCs/>
          <w:sz w:val="22"/>
          <w:szCs w:val="22"/>
          <w:rtl/>
        </w:rPr>
        <w:t>کد حساب:</w:t>
      </w:r>
      <w:r w:rsidRPr="009623BC">
        <w:rPr>
          <w:rFonts w:cs="B Nazanin" w:hint="cs"/>
          <w:sz w:val="22"/>
          <w:szCs w:val="22"/>
          <w:rtl/>
        </w:rPr>
        <w:t xml:space="preserve"> </w:t>
      </w:r>
    </w:p>
    <w:p w:rsidR="0013460A" w:rsidRPr="009623BC" w:rsidRDefault="0013460A" w:rsidP="0013460A">
      <w:pPr>
        <w:bidi/>
        <w:ind w:firstLine="720"/>
        <w:rPr>
          <w:rFonts w:cs="B Nazanin"/>
          <w:sz w:val="22"/>
          <w:szCs w:val="22"/>
          <w:rtl/>
        </w:rPr>
      </w:pPr>
      <w:r w:rsidRPr="009623BC">
        <w:rPr>
          <w:rFonts w:cs="B Nazanin" w:hint="cs"/>
          <w:b/>
          <w:bCs/>
          <w:sz w:val="22"/>
          <w:szCs w:val="22"/>
          <w:rtl/>
        </w:rPr>
        <w:lastRenderedPageBreak/>
        <w:t>پیش فرض :</w:t>
      </w:r>
      <w:r w:rsidRPr="009623BC">
        <w:rPr>
          <w:rFonts w:cs="B Nazanin" w:hint="cs"/>
          <w:sz w:val="22"/>
          <w:szCs w:val="22"/>
          <w:rtl/>
        </w:rPr>
        <w:t xml:space="preserve"> با توجه به طول کد تعیین شده بزرگترین کد در یک شرکت و با توجه به </w:t>
      </w:r>
      <w:r w:rsidRPr="009623BC">
        <w:rPr>
          <w:rFonts w:cs="B Nazanin" w:hint="cs"/>
          <w:b/>
          <w:bCs/>
          <w:sz w:val="22"/>
          <w:szCs w:val="22"/>
          <w:rtl/>
        </w:rPr>
        <w:t>کلیه شعب</w:t>
      </w:r>
      <w:r w:rsidRPr="009623BC">
        <w:rPr>
          <w:rFonts w:cs="B Nazanin" w:hint="cs"/>
          <w:sz w:val="22"/>
          <w:szCs w:val="22"/>
          <w:rtl/>
        </w:rPr>
        <w:t xml:space="preserve"> مشخص شود یک واحد به آن اضافه شده و پیشنهاد داده شود.  </w:t>
      </w:r>
    </w:p>
    <w:p w:rsidR="0013460A" w:rsidRPr="009623BC" w:rsidRDefault="0013460A" w:rsidP="0013460A">
      <w:pPr>
        <w:bidi/>
        <w:ind w:firstLine="720"/>
        <w:rPr>
          <w:rFonts w:cs="B Nazanin"/>
          <w:sz w:val="22"/>
          <w:szCs w:val="22"/>
          <w:lang w:bidi="fa-IR"/>
        </w:rPr>
      </w:pPr>
      <w:r w:rsidRPr="009623BC">
        <w:rPr>
          <w:rFonts w:cs="B Nazanin" w:hint="cs"/>
          <w:b/>
          <w:bCs/>
          <w:sz w:val="22"/>
          <w:szCs w:val="22"/>
          <w:rtl/>
        </w:rPr>
        <w:t xml:space="preserve">نمایش:  </w:t>
      </w:r>
      <w:r w:rsidRPr="009623BC">
        <w:rPr>
          <w:rFonts w:cs="B Nazanin"/>
          <w:b/>
          <w:bCs/>
          <w:sz w:val="22"/>
          <w:szCs w:val="22"/>
          <w:lang w:bidi="fa-IR"/>
        </w:rPr>
        <w:t>Text box</w:t>
      </w:r>
      <w:r w:rsidRPr="009623BC">
        <w:rPr>
          <w:rFonts w:cs="B Nazanin" w:hint="cs"/>
          <w:b/>
          <w:bCs/>
          <w:sz w:val="22"/>
          <w:szCs w:val="22"/>
          <w:rtl/>
          <w:lang w:bidi="fa-IR"/>
        </w:rPr>
        <w:t xml:space="preserve"> با طول 1024 </w:t>
      </w:r>
      <w:r w:rsidRPr="009623BC">
        <w:rPr>
          <w:rFonts w:cs="B Nazanin" w:hint="cs"/>
          <w:sz w:val="22"/>
          <w:szCs w:val="22"/>
          <w:rtl/>
          <w:lang w:bidi="fa-IR"/>
        </w:rPr>
        <w:t xml:space="preserve">از نوع </w:t>
      </w:r>
      <w:r w:rsidRPr="009623BC">
        <w:rPr>
          <w:rFonts w:cs="B Nazanin" w:hint="cs"/>
          <w:b/>
          <w:bCs/>
          <w:sz w:val="22"/>
          <w:szCs w:val="22"/>
          <w:rtl/>
          <w:lang w:bidi="fa-IR"/>
        </w:rPr>
        <w:t xml:space="preserve">کارکتر </w:t>
      </w:r>
      <w:r w:rsidRPr="009623BC">
        <w:rPr>
          <w:rFonts w:cs="B Nazanin" w:hint="cs"/>
          <w:sz w:val="22"/>
          <w:szCs w:val="22"/>
          <w:rtl/>
          <w:lang w:bidi="fa-IR"/>
        </w:rPr>
        <w:t xml:space="preserve">اما در برنامه فقط امکان ورود عدد داشته باشد. </w:t>
      </w:r>
      <w:r w:rsidR="001C4BB1" w:rsidRPr="009623BC">
        <w:rPr>
          <w:rFonts w:cs="B Nazanin" w:hint="cs"/>
          <w:sz w:val="22"/>
          <w:szCs w:val="22"/>
          <w:rtl/>
          <w:lang w:bidi="fa-IR"/>
        </w:rPr>
        <w:t>دقت شود بعد از پیشنهاد کد 009 کد 010 پیشنهاد داده شود.</w:t>
      </w:r>
    </w:p>
    <w:p w:rsidR="0013460A" w:rsidRPr="009623BC" w:rsidRDefault="0013460A" w:rsidP="0013460A">
      <w:pPr>
        <w:bidi/>
        <w:spacing w:after="0" w:line="240" w:lineRule="auto"/>
        <w:ind w:firstLine="720"/>
        <w:rPr>
          <w:rFonts w:cs="B Nazanin"/>
          <w:sz w:val="22"/>
          <w:szCs w:val="22"/>
          <w:rtl/>
        </w:rPr>
      </w:pPr>
      <w:r w:rsidRPr="009623BC">
        <w:rPr>
          <w:rFonts w:cs="B Nazanin" w:hint="cs"/>
          <w:b/>
          <w:bCs/>
          <w:sz w:val="22"/>
          <w:szCs w:val="22"/>
          <w:rtl/>
        </w:rPr>
        <w:t>نکته</w:t>
      </w:r>
      <w:r w:rsidRPr="009623BC">
        <w:rPr>
          <w:rFonts w:cs="B Nazanin" w:hint="cs"/>
          <w:sz w:val="22"/>
          <w:szCs w:val="22"/>
          <w:rtl/>
        </w:rPr>
        <w:t xml:space="preserve">: کنترل کد تکراری نیز در یک شرکت با توجه به </w:t>
      </w:r>
      <w:r w:rsidRPr="009623BC">
        <w:rPr>
          <w:rFonts w:cs="B Nazanin" w:hint="cs"/>
          <w:b/>
          <w:bCs/>
          <w:sz w:val="22"/>
          <w:szCs w:val="22"/>
          <w:rtl/>
        </w:rPr>
        <w:t>کلیه شعب</w:t>
      </w:r>
      <w:r w:rsidRPr="009623BC">
        <w:rPr>
          <w:rFonts w:cs="B Nazanin" w:hint="cs"/>
          <w:sz w:val="22"/>
          <w:szCs w:val="22"/>
          <w:rtl/>
        </w:rPr>
        <w:t xml:space="preserve"> انجام میشود. همیشه قابل اصلاح است. </w:t>
      </w:r>
    </w:p>
    <w:p w:rsidR="001C4BB1" w:rsidRPr="009623BC" w:rsidRDefault="001C4BB1" w:rsidP="001C4BB1">
      <w:pPr>
        <w:bidi/>
        <w:spacing w:after="0" w:line="240" w:lineRule="auto"/>
        <w:ind w:firstLine="720"/>
        <w:rPr>
          <w:rFonts w:cs="B Nazanin"/>
          <w:sz w:val="22"/>
          <w:szCs w:val="22"/>
        </w:rPr>
      </w:pPr>
    </w:p>
    <w:p w:rsidR="0013460A" w:rsidRPr="009623BC" w:rsidRDefault="0013460A" w:rsidP="0013460A">
      <w:pPr>
        <w:bidi/>
        <w:rPr>
          <w:rFonts w:cs="B Nazanin"/>
          <w:b/>
          <w:bCs/>
          <w:sz w:val="22"/>
          <w:szCs w:val="22"/>
          <w:rtl/>
        </w:rPr>
      </w:pPr>
      <w:r w:rsidRPr="009623BC">
        <w:rPr>
          <w:rFonts w:cs="B Nazanin" w:hint="cs"/>
          <w:b/>
          <w:bCs/>
          <w:sz w:val="22"/>
          <w:szCs w:val="22"/>
          <w:rtl/>
        </w:rPr>
        <w:t>کد کامل حساب:</w:t>
      </w:r>
    </w:p>
    <w:p w:rsidR="0013460A" w:rsidRPr="009623BC" w:rsidRDefault="0013460A" w:rsidP="0013460A">
      <w:pPr>
        <w:bidi/>
        <w:ind w:firstLine="720"/>
        <w:rPr>
          <w:rFonts w:cs="B Nazanin"/>
          <w:sz w:val="22"/>
          <w:szCs w:val="22"/>
          <w:rtl/>
        </w:rPr>
      </w:pPr>
      <w:r w:rsidRPr="009623BC">
        <w:rPr>
          <w:rFonts w:cs="B Nazanin" w:hint="cs"/>
          <w:b/>
          <w:bCs/>
          <w:sz w:val="22"/>
          <w:szCs w:val="22"/>
          <w:rtl/>
        </w:rPr>
        <w:t>پیش فرض :</w:t>
      </w:r>
      <w:r w:rsidRPr="009623BC">
        <w:rPr>
          <w:rFonts w:cs="B Nazanin" w:hint="cs"/>
          <w:sz w:val="22"/>
          <w:szCs w:val="22"/>
          <w:rtl/>
        </w:rPr>
        <w:t xml:space="preserve"> این فیلد کاملا نمایشی بوده و غیر قابل تغییر میباشد و کد کامل کالا با توجه به کد سطوح بالاتر نمایش داده میشود .</w:t>
      </w:r>
    </w:p>
    <w:p w:rsidR="0013460A" w:rsidRPr="009623BC" w:rsidRDefault="0013460A" w:rsidP="0013460A">
      <w:pPr>
        <w:bidi/>
        <w:ind w:firstLine="720"/>
        <w:rPr>
          <w:rFonts w:cs="B Nazanin"/>
          <w:sz w:val="22"/>
          <w:szCs w:val="22"/>
          <w:lang w:bidi="fa-IR"/>
        </w:rPr>
      </w:pPr>
      <w:r w:rsidRPr="009623BC">
        <w:rPr>
          <w:rFonts w:cs="B Nazanin" w:hint="cs"/>
          <w:b/>
          <w:bCs/>
          <w:sz w:val="22"/>
          <w:szCs w:val="22"/>
          <w:rtl/>
        </w:rPr>
        <w:t xml:space="preserve">نمایش:  </w:t>
      </w:r>
      <w:r w:rsidRPr="009623BC">
        <w:rPr>
          <w:rFonts w:cs="B Nazanin"/>
          <w:b/>
          <w:bCs/>
          <w:sz w:val="22"/>
          <w:szCs w:val="22"/>
          <w:lang w:bidi="fa-IR"/>
        </w:rPr>
        <w:t>Text box</w:t>
      </w:r>
      <w:r w:rsidRPr="009623BC">
        <w:rPr>
          <w:rFonts w:cs="B Nazanin" w:hint="cs"/>
          <w:b/>
          <w:bCs/>
          <w:sz w:val="22"/>
          <w:szCs w:val="22"/>
          <w:rtl/>
          <w:lang w:bidi="fa-IR"/>
        </w:rPr>
        <w:t xml:space="preserve"> غیر قابل ویرایش </w:t>
      </w:r>
    </w:p>
    <w:p w:rsidR="0013460A" w:rsidRPr="009623BC" w:rsidRDefault="0013460A" w:rsidP="0013460A">
      <w:pPr>
        <w:bidi/>
        <w:spacing w:after="0" w:line="240" w:lineRule="auto"/>
        <w:ind w:firstLine="720"/>
        <w:rPr>
          <w:rFonts w:cs="B Nazanin"/>
          <w:sz w:val="22"/>
          <w:szCs w:val="22"/>
        </w:rPr>
      </w:pPr>
      <w:r w:rsidRPr="009623BC">
        <w:rPr>
          <w:rFonts w:cs="B Nazanin" w:hint="cs"/>
          <w:b/>
          <w:bCs/>
          <w:sz w:val="22"/>
          <w:szCs w:val="22"/>
          <w:rtl/>
        </w:rPr>
        <w:t>نکته</w:t>
      </w:r>
      <w:r w:rsidRPr="009623BC">
        <w:rPr>
          <w:rFonts w:cs="B Nazanin" w:hint="cs"/>
          <w:sz w:val="22"/>
          <w:szCs w:val="22"/>
          <w:rtl/>
        </w:rPr>
        <w:t>: کنترل کد تکراری نیز در یک شرکت با توجه به کلیه شعب انجام میشود.</w:t>
      </w:r>
    </w:p>
    <w:p w:rsidR="0013460A" w:rsidRPr="009623BC" w:rsidRDefault="0013460A" w:rsidP="0013460A">
      <w:pPr>
        <w:bidi/>
        <w:rPr>
          <w:rFonts w:cs="B Nazanin"/>
          <w:b/>
          <w:bCs/>
          <w:sz w:val="22"/>
          <w:szCs w:val="22"/>
          <w:rtl/>
        </w:rPr>
      </w:pPr>
      <w:r w:rsidRPr="009623BC">
        <w:rPr>
          <w:rFonts w:cs="B Nazanin" w:hint="cs"/>
          <w:b/>
          <w:bCs/>
          <w:sz w:val="22"/>
          <w:szCs w:val="22"/>
          <w:rtl/>
        </w:rPr>
        <w:t>توضیحات:</w:t>
      </w:r>
    </w:p>
    <w:p w:rsidR="0013460A" w:rsidRPr="009623BC" w:rsidRDefault="0013460A" w:rsidP="0013460A">
      <w:pPr>
        <w:bidi/>
        <w:ind w:firstLine="720"/>
        <w:rPr>
          <w:rFonts w:cs="B Nazanin"/>
          <w:sz w:val="22"/>
          <w:szCs w:val="22"/>
          <w:rtl/>
        </w:rPr>
      </w:pPr>
      <w:r w:rsidRPr="009623BC">
        <w:rPr>
          <w:rFonts w:cs="B Nazanin" w:hint="cs"/>
          <w:b/>
          <w:bCs/>
          <w:sz w:val="22"/>
          <w:szCs w:val="22"/>
          <w:rtl/>
        </w:rPr>
        <w:t>پیش فرض :</w:t>
      </w:r>
      <w:r w:rsidRPr="009623BC">
        <w:rPr>
          <w:rFonts w:cs="B Nazanin" w:hint="cs"/>
          <w:sz w:val="22"/>
          <w:szCs w:val="22"/>
          <w:rtl/>
        </w:rPr>
        <w:t xml:space="preserve"> خالی </w:t>
      </w:r>
    </w:p>
    <w:p w:rsidR="0013460A" w:rsidRPr="009623BC" w:rsidRDefault="0013460A" w:rsidP="0013460A">
      <w:pPr>
        <w:bidi/>
        <w:ind w:firstLine="720"/>
        <w:rPr>
          <w:rFonts w:cs="B Nazanin"/>
          <w:sz w:val="22"/>
          <w:szCs w:val="22"/>
          <w:lang w:bidi="fa-IR"/>
        </w:rPr>
      </w:pPr>
      <w:r w:rsidRPr="009623BC">
        <w:rPr>
          <w:rFonts w:cs="B Nazanin" w:hint="cs"/>
          <w:b/>
          <w:bCs/>
          <w:sz w:val="22"/>
          <w:szCs w:val="22"/>
          <w:rtl/>
        </w:rPr>
        <w:t xml:space="preserve">نمایش:  </w:t>
      </w:r>
      <w:r w:rsidRPr="009623BC">
        <w:rPr>
          <w:rFonts w:cs="B Nazanin"/>
          <w:b/>
          <w:bCs/>
          <w:sz w:val="22"/>
          <w:szCs w:val="22"/>
          <w:lang w:bidi="fa-IR"/>
        </w:rPr>
        <w:t>Text box</w:t>
      </w:r>
      <w:r w:rsidRPr="009623BC">
        <w:rPr>
          <w:rFonts w:cs="B Nazanin" w:hint="cs"/>
          <w:b/>
          <w:bCs/>
          <w:sz w:val="22"/>
          <w:szCs w:val="22"/>
          <w:rtl/>
          <w:lang w:bidi="fa-IR"/>
        </w:rPr>
        <w:t xml:space="preserve"> </w:t>
      </w:r>
    </w:p>
    <w:p w:rsidR="0013460A" w:rsidRPr="009623BC" w:rsidRDefault="0013460A" w:rsidP="0013460A">
      <w:pPr>
        <w:bidi/>
        <w:spacing w:after="0" w:line="240" w:lineRule="auto"/>
        <w:ind w:firstLine="720"/>
        <w:rPr>
          <w:rFonts w:cs="B Nazanin"/>
          <w:sz w:val="22"/>
          <w:szCs w:val="22"/>
        </w:rPr>
      </w:pPr>
      <w:r w:rsidRPr="009623BC">
        <w:rPr>
          <w:rFonts w:cs="B Nazanin" w:hint="cs"/>
          <w:b/>
          <w:bCs/>
          <w:sz w:val="22"/>
          <w:szCs w:val="22"/>
          <w:rtl/>
        </w:rPr>
        <w:t>نکته</w:t>
      </w:r>
      <w:r w:rsidRPr="009623BC">
        <w:rPr>
          <w:rFonts w:cs="B Nazanin" w:hint="cs"/>
          <w:sz w:val="22"/>
          <w:szCs w:val="22"/>
          <w:rtl/>
        </w:rPr>
        <w:t>: امکان ورود عدد و متن هم زمان وجود داشته باشد. همیشه قابل اصلاح است</w:t>
      </w:r>
      <w:r w:rsidRPr="009623BC">
        <w:rPr>
          <w:rFonts w:cs="B Nazanin"/>
          <w:sz w:val="22"/>
          <w:szCs w:val="22"/>
        </w:rPr>
        <w:t>.</w:t>
      </w:r>
    </w:p>
    <w:p w:rsidR="0013460A" w:rsidRPr="009623BC" w:rsidRDefault="0013460A" w:rsidP="0013460A">
      <w:pPr>
        <w:bidi/>
        <w:spacing w:after="0" w:line="240" w:lineRule="auto"/>
        <w:ind w:firstLine="720"/>
        <w:rPr>
          <w:rFonts w:cs="B Nazanin"/>
          <w:sz w:val="22"/>
          <w:szCs w:val="22"/>
          <w:rtl/>
        </w:rPr>
      </w:pPr>
    </w:p>
    <w:p w:rsidR="0013460A" w:rsidRPr="009623BC" w:rsidRDefault="0013460A" w:rsidP="0013460A">
      <w:pPr>
        <w:bidi/>
        <w:spacing w:after="0" w:line="240" w:lineRule="auto"/>
        <w:ind w:firstLine="720"/>
        <w:rPr>
          <w:rFonts w:cs="B Nazanin"/>
          <w:sz w:val="22"/>
          <w:szCs w:val="22"/>
          <w:rtl/>
        </w:rPr>
      </w:pPr>
    </w:p>
    <w:p w:rsidR="0013460A" w:rsidRPr="009623BC" w:rsidRDefault="0013460A" w:rsidP="0013460A">
      <w:pPr>
        <w:bidi/>
        <w:spacing w:after="0" w:line="240" w:lineRule="auto"/>
        <w:ind w:firstLine="720"/>
        <w:rPr>
          <w:rFonts w:cs="B Nazanin"/>
          <w:sz w:val="22"/>
          <w:szCs w:val="22"/>
        </w:rPr>
      </w:pPr>
    </w:p>
    <w:p w:rsidR="0013460A" w:rsidRPr="009623BC" w:rsidRDefault="0013460A" w:rsidP="0013460A">
      <w:pPr>
        <w:bidi/>
        <w:rPr>
          <w:rFonts w:cs="B Nazanin"/>
          <w:sz w:val="22"/>
          <w:szCs w:val="22"/>
        </w:rPr>
      </w:pPr>
      <w:r w:rsidRPr="009623BC">
        <w:rPr>
          <w:rFonts w:ascii="Calibri" w:eastAsia="Times New Roman" w:hAnsi="Calibri" w:cs="B Nazanin" w:hint="cs"/>
          <w:color w:val="auto"/>
          <w:sz w:val="22"/>
          <w:szCs w:val="22"/>
          <w:rtl/>
          <w:lang w:eastAsia="en-US"/>
        </w:rPr>
        <w:t xml:space="preserve">فعال و غیر </w:t>
      </w:r>
      <w:r w:rsidRPr="009623BC">
        <w:rPr>
          <w:rFonts w:ascii="Calibri" w:eastAsia="Times New Roman" w:hAnsi="Calibri" w:cs="B Nazanin" w:hint="cs"/>
          <w:color w:val="000000"/>
          <w:sz w:val="22"/>
          <w:szCs w:val="22"/>
          <w:rtl/>
          <w:lang w:eastAsia="en-US"/>
        </w:rPr>
        <w:t>فعال کردن حساب</w:t>
      </w:r>
      <w:r w:rsidRPr="009623BC">
        <w:rPr>
          <w:rFonts w:ascii="Calibri" w:eastAsia="Times New Roman" w:hAnsi="Calibri" w:cs="B Nazanin"/>
          <w:color w:val="000000"/>
          <w:sz w:val="22"/>
          <w:szCs w:val="22"/>
          <w:lang w:eastAsia="en-US"/>
        </w:rPr>
        <w:t>:</w:t>
      </w:r>
      <w:r w:rsidRPr="009623BC">
        <w:rPr>
          <w:rFonts w:ascii="Cambria" w:eastAsia="Times New Roman" w:hAnsi="Cambria" w:cs="B Nazanin" w:hint="cs"/>
          <w:color w:val="000000"/>
          <w:sz w:val="22"/>
          <w:szCs w:val="22"/>
          <w:rtl/>
          <w:lang w:eastAsia="en-US"/>
        </w:rPr>
        <w:t xml:space="preserve"> </w:t>
      </w:r>
      <w:r w:rsidRPr="009623BC">
        <w:rPr>
          <w:rFonts w:ascii="Cambria" w:eastAsia="Times New Roman" w:hAnsi="Cambria" w:cs="Cambria" w:hint="cs"/>
          <w:color w:val="000000"/>
          <w:sz w:val="22"/>
          <w:szCs w:val="22"/>
          <w:rtl/>
          <w:lang w:eastAsia="en-US"/>
        </w:rPr>
        <w:t>       </w:t>
      </w:r>
      <w:r w:rsidRPr="009623BC">
        <w:rPr>
          <w:rFonts w:ascii="Calibri" w:eastAsia="Times New Roman" w:hAnsi="Calibri" w:cs="B Nazanin" w:hint="cs"/>
          <w:color w:val="000000"/>
          <w:sz w:val="22"/>
          <w:szCs w:val="22"/>
          <w:rtl/>
          <w:lang w:eastAsia="en-US"/>
        </w:rPr>
        <w:t xml:space="preserve"> </w:t>
      </w:r>
      <w:r w:rsidRPr="009623BC">
        <w:rPr>
          <w:rFonts w:cs="B Nazanin" w:hint="cs"/>
          <w:sz w:val="22"/>
          <w:szCs w:val="22"/>
          <w:rtl/>
        </w:rPr>
        <w:t xml:space="preserve">امکان مسدود کردن (غیر فعال کردن ) برخی حسابها  در هر شرایط به منظور عدم امکان انتخاب حساب برای ثبت سند  باید وجود داشته باشد.  اما گزارشات به صورت انتخابیدر هر گزارش، روی همه حساب ها و یا فقط حسابهای فعال ویا فقط حساب های غیر فعال تنظیم شود. این </w:t>
      </w:r>
      <w:r w:rsidRPr="009623BC">
        <w:rPr>
          <w:rFonts w:cs="B Nazanin"/>
          <w:sz w:val="22"/>
          <w:szCs w:val="22"/>
        </w:rPr>
        <w:t xml:space="preserve"> </w:t>
      </w:r>
      <w:r w:rsidRPr="009623BC">
        <w:rPr>
          <w:rFonts w:cs="B Nazanin" w:hint="cs"/>
          <w:sz w:val="22"/>
          <w:szCs w:val="22"/>
          <w:rtl/>
        </w:rPr>
        <w:t>مورد در جدول حساب نگهداری میشود اما برای تغییر وضعیت  کلیدی خارج از فرم ایجاد و اصلاح حساب باید تعیین میشود که دارای دسترسی نیز میباشد .</w:t>
      </w:r>
    </w:p>
    <w:p w:rsidR="0013460A" w:rsidRPr="009623BC" w:rsidRDefault="0013460A" w:rsidP="0013460A">
      <w:pPr>
        <w:bidi/>
        <w:spacing w:after="0" w:line="240" w:lineRule="auto"/>
        <w:rPr>
          <w:rFonts w:cs="B Nazanin"/>
          <w:sz w:val="22"/>
          <w:szCs w:val="22"/>
        </w:rPr>
      </w:pPr>
      <w:r w:rsidRPr="009623BC">
        <w:rPr>
          <w:rFonts w:ascii="Calibri" w:eastAsia="Times New Roman" w:hAnsi="Calibri" w:cs="B Nazanin" w:hint="cs"/>
          <w:color w:val="000000"/>
          <w:sz w:val="22"/>
          <w:szCs w:val="22"/>
          <w:rtl/>
          <w:lang w:eastAsia="en-US"/>
        </w:rPr>
        <w:t xml:space="preserve">تعیین محدودیت ثبت: </w:t>
      </w:r>
      <w:r w:rsidRPr="009623BC">
        <w:rPr>
          <w:rFonts w:cs="B Nazanin" w:hint="cs"/>
          <w:sz w:val="22"/>
          <w:szCs w:val="22"/>
          <w:rtl/>
        </w:rPr>
        <w:t xml:space="preserve">بدون محدودیت، </w:t>
      </w:r>
      <w:r w:rsidRPr="009623BC">
        <w:rPr>
          <w:rFonts w:cs="B Nazanin"/>
          <w:sz w:val="22"/>
          <w:szCs w:val="22"/>
          <w:rtl/>
        </w:rPr>
        <w:t>بدهکار ط</w:t>
      </w:r>
      <w:r w:rsidRPr="009623BC">
        <w:rPr>
          <w:rFonts w:cs="B Nazanin" w:hint="cs"/>
          <w:sz w:val="22"/>
          <w:szCs w:val="22"/>
          <w:rtl/>
        </w:rPr>
        <w:t>ی</w:t>
      </w:r>
      <w:r w:rsidRPr="009623BC">
        <w:rPr>
          <w:rFonts w:cs="B Nazanin"/>
          <w:sz w:val="22"/>
          <w:szCs w:val="22"/>
          <w:rtl/>
        </w:rPr>
        <w:t xml:space="preserve"> دوره ، بستانکار ط</w:t>
      </w:r>
      <w:r w:rsidRPr="009623BC">
        <w:rPr>
          <w:rFonts w:cs="B Nazanin" w:hint="cs"/>
          <w:sz w:val="22"/>
          <w:szCs w:val="22"/>
          <w:rtl/>
        </w:rPr>
        <w:t>ی</w:t>
      </w:r>
      <w:r w:rsidRPr="009623BC">
        <w:rPr>
          <w:rFonts w:cs="B Nazanin"/>
          <w:sz w:val="22"/>
          <w:szCs w:val="22"/>
          <w:rtl/>
        </w:rPr>
        <w:t xml:space="preserve"> دوره _ بدهکار در پا</w:t>
      </w:r>
      <w:r w:rsidRPr="009623BC">
        <w:rPr>
          <w:rFonts w:cs="B Nazanin" w:hint="cs"/>
          <w:sz w:val="22"/>
          <w:szCs w:val="22"/>
          <w:rtl/>
        </w:rPr>
        <w:t>ی</w:t>
      </w:r>
      <w:r w:rsidRPr="009623BC">
        <w:rPr>
          <w:rFonts w:cs="B Nazanin" w:hint="eastAsia"/>
          <w:sz w:val="22"/>
          <w:szCs w:val="22"/>
          <w:rtl/>
        </w:rPr>
        <w:t>ان</w:t>
      </w:r>
      <w:r w:rsidRPr="009623BC">
        <w:rPr>
          <w:rFonts w:cs="B Nazanin"/>
          <w:sz w:val="22"/>
          <w:szCs w:val="22"/>
          <w:rtl/>
        </w:rPr>
        <w:t xml:space="preserve"> دوره ، بستانکار در پا</w:t>
      </w:r>
      <w:r w:rsidRPr="009623BC">
        <w:rPr>
          <w:rFonts w:cs="B Nazanin" w:hint="cs"/>
          <w:sz w:val="22"/>
          <w:szCs w:val="22"/>
          <w:rtl/>
        </w:rPr>
        <w:t>ی</w:t>
      </w:r>
      <w:r w:rsidRPr="009623BC">
        <w:rPr>
          <w:rFonts w:cs="B Nazanin" w:hint="eastAsia"/>
          <w:sz w:val="22"/>
          <w:szCs w:val="22"/>
          <w:rtl/>
        </w:rPr>
        <w:t>ان</w:t>
      </w:r>
      <w:r w:rsidRPr="009623BC">
        <w:rPr>
          <w:rFonts w:cs="B Nazanin"/>
          <w:sz w:val="22"/>
          <w:szCs w:val="22"/>
          <w:rtl/>
        </w:rPr>
        <w:t xml:space="preserve"> دوره</w:t>
      </w:r>
      <w:r w:rsidRPr="009623BC">
        <w:rPr>
          <w:rFonts w:cs="B Nazanin" w:hint="cs"/>
          <w:sz w:val="22"/>
          <w:szCs w:val="22"/>
          <w:rtl/>
        </w:rPr>
        <w:t xml:space="preserve">  </w:t>
      </w:r>
    </w:p>
    <w:p w:rsidR="0013460A" w:rsidRPr="009623BC" w:rsidRDefault="0013460A" w:rsidP="0013460A">
      <w:pPr>
        <w:bidi/>
        <w:rPr>
          <w:rFonts w:cs="B Nazanin"/>
          <w:sz w:val="22"/>
          <w:szCs w:val="22"/>
          <w:rtl/>
        </w:rPr>
      </w:pPr>
    </w:p>
    <w:p w:rsidR="0013460A" w:rsidRPr="009623BC" w:rsidRDefault="0013460A" w:rsidP="0013460A">
      <w:pPr>
        <w:bidi/>
        <w:rPr>
          <w:rFonts w:cs="B Nazanin"/>
          <w:sz w:val="22"/>
          <w:szCs w:val="22"/>
          <w:rtl/>
          <w:lang w:bidi="fa-IR"/>
        </w:rPr>
      </w:pPr>
      <w:r w:rsidRPr="009623BC">
        <w:rPr>
          <w:rFonts w:ascii="Cambria" w:hAnsi="Cambria" w:cs="Cambria" w:hint="cs"/>
          <w:b/>
          <w:bCs/>
          <w:sz w:val="22"/>
          <w:szCs w:val="22"/>
          <w:rtl/>
        </w:rPr>
        <w:t>    </w:t>
      </w:r>
      <w:r w:rsidRPr="009623BC">
        <w:rPr>
          <w:rFonts w:cs="B Nazanin" w:hint="cs"/>
          <w:b/>
          <w:bCs/>
          <w:sz w:val="22"/>
          <w:szCs w:val="22"/>
          <w:rtl/>
        </w:rPr>
        <w:t>ارز:</w:t>
      </w:r>
      <w:r w:rsidRPr="009623BC">
        <w:rPr>
          <w:rFonts w:cs="B Nazanin"/>
          <w:sz w:val="22"/>
          <w:szCs w:val="22"/>
          <w:rtl/>
        </w:rPr>
        <w:t xml:space="preserve"> امکان انتخاب ارز پ</w:t>
      </w:r>
      <w:r w:rsidRPr="009623BC">
        <w:rPr>
          <w:rFonts w:cs="B Nazanin" w:hint="cs"/>
          <w:sz w:val="22"/>
          <w:szCs w:val="22"/>
          <w:rtl/>
        </w:rPr>
        <w:t>ی</w:t>
      </w:r>
      <w:r w:rsidRPr="009623BC">
        <w:rPr>
          <w:rFonts w:cs="B Nazanin" w:hint="eastAsia"/>
          <w:sz w:val="22"/>
          <w:szCs w:val="22"/>
          <w:rtl/>
        </w:rPr>
        <w:t>ش</w:t>
      </w:r>
      <w:r w:rsidRPr="009623BC">
        <w:rPr>
          <w:rFonts w:cs="B Nazanin"/>
          <w:sz w:val="22"/>
          <w:szCs w:val="22"/>
          <w:rtl/>
        </w:rPr>
        <w:t xml:space="preserve"> فرض برا</w:t>
      </w:r>
      <w:r w:rsidRPr="009623BC">
        <w:rPr>
          <w:rFonts w:cs="B Nazanin" w:hint="cs"/>
          <w:sz w:val="22"/>
          <w:szCs w:val="22"/>
          <w:rtl/>
        </w:rPr>
        <w:t>ی</w:t>
      </w:r>
      <w:r w:rsidRPr="009623BC">
        <w:rPr>
          <w:rFonts w:cs="B Nazanin"/>
          <w:sz w:val="22"/>
          <w:szCs w:val="22"/>
          <w:rtl/>
        </w:rPr>
        <w:t xml:space="preserve"> حساب  و سطوح شناور</w:t>
      </w:r>
      <w:r w:rsidRPr="009623BC">
        <w:rPr>
          <w:rFonts w:cs="B Nazanin" w:hint="cs"/>
          <w:sz w:val="22"/>
          <w:szCs w:val="22"/>
          <w:rtl/>
        </w:rPr>
        <w:t xml:space="preserve"> </w:t>
      </w:r>
      <w:r w:rsidRPr="009623BC">
        <w:rPr>
          <w:rFonts w:cs="B Nazanin"/>
          <w:sz w:val="22"/>
          <w:szCs w:val="22"/>
          <w:rtl/>
        </w:rPr>
        <w:t>برا</w:t>
      </w:r>
      <w:r w:rsidRPr="009623BC">
        <w:rPr>
          <w:rFonts w:cs="B Nazanin" w:hint="cs"/>
          <w:sz w:val="22"/>
          <w:szCs w:val="22"/>
          <w:rtl/>
        </w:rPr>
        <w:t>ی</w:t>
      </w:r>
      <w:r w:rsidRPr="009623BC">
        <w:rPr>
          <w:rFonts w:cs="B Nazanin"/>
          <w:sz w:val="22"/>
          <w:szCs w:val="22"/>
          <w:rtl/>
        </w:rPr>
        <w:t xml:space="preserve"> هر مشتر</w:t>
      </w:r>
      <w:r w:rsidRPr="009623BC">
        <w:rPr>
          <w:rFonts w:cs="B Nazanin" w:hint="cs"/>
          <w:sz w:val="22"/>
          <w:szCs w:val="22"/>
          <w:rtl/>
        </w:rPr>
        <w:t>ی</w:t>
      </w:r>
      <w:r w:rsidRPr="009623BC">
        <w:rPr>
          <w:rFonts w:cs="B Nazanin" w:hint="eastAsia"/>
          <w:sz w:val="22"/>
          <w:szCs w:val="22"/>
          <w:rtl/>
        </w:rPr>
        <w:t>،</w:t>
      </w:r>
      <w:r w:rsidRPr="009623BC">
        <w:rPr>
          <w:rFonts w:cs="B Nazanin"/>
          <w:sz w:val="22"/>
          <w:szCs w:val="22"/>
          <w:rtl/>
        </w:rPr>
        <w:t xml:space="preserve"> حساب و تفص</w:t>
      </w:r>
      <w:r w:rsidRPr="009623BC">
        <w:rPr>
          <w:rFonts w:cs="B Nazanin" w:hint="cs"/>
          <w:sz w:val="22"/>
          <w:szCs w:val="22"/>
          <w:rtl/>
        </w:rPr>
        <w:t>ی</w:t>
      </w:r>
      <w:r w:rsidRPr="009623BC">
        <w:rPr>
          <w:rFonts w:cs="B Nazanin" w:hint="eastAsia"/>
          <w:sz w:val="22"/>
          <w:szCs w:val="22"/>
          <w:rtl/>
        </w:rPr>
        <w:t>ل</w:t>
      </w:r>
      <w:r w:rsidRPr="009623BC">
        <w:rPr>
          <w:rFonts w:cs="B Nazanin" w:hint="cs"/>
          <w:sz w:val="22"/>
          <w:szCs w:val="22"/>
          <w:rtl/>
        </w:rPr>
        <w:t>ی</w:t>
      </w:r>
      <w:r w:rsidRPr="009623BC">
        <w:rPr>
          <w:rFonts w:cs="B Nazanin"/>
          <w:sz w:val="22"/>
          <w:szCs w:val="22"/>
          <w:rtl/>
        </w:rPr>
        <w:t xml:space="preserve"> شناور (و شا</w:t>
      </w:r>
      <w:r w:rsidRPr="009623BC">
        <w:rPr>
          <w:rFonts w:cs="B Nazanin" w:hint="cs"/>
          <w:sz w:val="22"/>
          <w:szCs w:val="22"/>
          <w:rtl/>
        </w:rPr>
        <w:t>ی</w:t>
      </w:r>
      <w:r w:rsidRPr="009623BC">
        <w:rPr>
          <w:rFonts w:cs="B Nazanin" w:hint="eastAsia"/>
          <w:sz w:val="22"/>
          <w:szCs w:val="22"/>
          <w:rtl/>
        </w:rPr>
        <w:t>د</w:t>
      </w:r>
      <w:r w:rsidRPr="009623BC">
        <w:rPr>
          <w:rFonts w:cs="B Nazanin"/>
          <w:sz w:val="22"/>
          <w:szCs w:val="22"/>
          <w:rtl/>
        </w:rPr>
        <w:t xml:space="preserve"> موجود</w:t>
      </w:r>
      <w:r w:rsidRPr="009623BC">
        <w:rPr>
          <w:rFonts w:cs="B Nazanin" w:hint="cs"/>
          <w:sz w:val="22"/>
          <w:szCs w:val="22"/>
          <w:rtl/>
        </w:rPr>
        <w:t>ی</w:t>
      </w:r>
      <w:r w:rsidRPr="009623BC">
        <w:rPr>
          <w:rFonts w:cs="B Nazanin" w:hint="eastAsia"/>
          <w:sz w:val="22"/>
          <w:szCs w:val="22"/>
          <w:rtl/>
        </w:rPr>
        <w:t>ت</w:t>
      </w:r>
      <w:r w:rsidRPr="009623BC">
        <w:rPr>
          <w:rFonts w:cs="B Nazanin"/>
          <w:sz w:val="22"/>
          <w:szCs w:val="22"/>
          <w:rtl/>
        </w:rPr>
        <w:t xml:space="preserve"> ها</w:t>
      </w:r>
      <w:r w:rsidRPr="009623BC">
        <w:rPr>
          <w:rFonts w:cs="B Nazanin" w:hint="cs"/>
          <w:sz w:val="22"/>
          <w:szCs w:val="22"/>
          <w:rtl/>
        </w:rPr>
        <w:t>ی</w:t>
      </w:r>
      <w:r w:rsidRPr="009623BC">
        <w:rPr>
          <w:rFonts w:cs="B Nazanin" w:hint="eastAsia"/>
          <w:sz w:val="22"/>
          <w:szCs w:val="22"/>
          <w:rtl/>
        </w:rPr>
        <w:t>د</w:t>
      </w:r>
      <w:r w:rsidRPr="009623BC">
        <w:rPr>
          <w:rFonts w:cs="B Nazanin" w:hint="cs"/>
          <w:sz w:val="22"/>
          <w:szCs w:val="22"/>
          <w:rtl/>
        </w:rPr>
        <w:t>ی</w:t>
      </w:r>
      <w:r w:rsidRPr="009623BC">
        <w:rPr>
          <w:rFonts w:cs="B Nazanin" w:hint="eastAsia"/>
          <w:sz w:val="22"/>
          <w:szCs w:val="22"/>
          <w:rtl/>
        </w:rPr>
        <w:t>گر</w:t>
      </w:r>
      <w:r w:rsidRPr="009623BC">
        <w:rPr>
          <w:rFonts w:cs="B Nazanin"/>
          <w:sz w:val="22"/>
          <w:szCs w:val="22"/>
          <w:rtl/>
        </w:rPr>
        <w:t xml:space="preserve"> که در آ</w:t>
      </w:r>
      <w:r w:rsidRPr="009623BC">
        <w:rPr>
          <w:rFonts w:cs="B Nazanin" w:hint="cs"/>
          <w:sz w:val="22"/>
          <w:szCs w:val="22"/>
          <w:rtl/>
        </w:rPr>
        <w:t>ی</w:t>
      </w:r>
      <w:r w:rsidRPr="009623BC">
        <w:rPr>
          <w:rFonts w:cs="B Nazanin" w:hint="eastAsia"/>
          <w:sz w:val="22"/>
          <w:szCs w:val="22"/>
          <w:rtl/>
        </w:rPr>
        <w:t>نده</w:t>
      </w:r>
      <w:r w:rsidRPr="009623BC">
        <w:rPr>
          <w:rFonts w:cs="B Nazanin"/>
          <w:sz w:val="22"/>
          <w:szCs w:val="22"/>
          <w:rtl/>
        </w:rPr>
        <w:t xml:space="preserve"> تع</w:t>
      </w:r>
      <w:r w:rsidRPr="009623BC">
        <w:rPr>
          <w:rFonts w:cs="B Nazanin" w:hint="cs"/>
          <w:sz w:val="22"/>
          <w:szCs w:val="22"/>
          <w:rtl/>
        </w:rPr>
        <w:t>یی</w:t>
      </w:r>
      <w:r w:rsidRPr="009623BC">
        <w:rPr>
          <w:rFonts w:cs="B Nazanin" w:hint="eastAsia"/>
          <w:sz w:val="22"/>
          <w:szCs w:val="22"/>
          <w:rtl/>
        </w:rPr>
        <w:t>ن</w:t>
      </w:r>
      <w:r w:rsidRPr="009623BC">
        <w:rPr>
          <w:rFonts w:cs="B Nazanin"/>
          <w:sz w:val="22"/>
          <w:szCs w:val="22"/>
          <w:rtl/>
        </w:rPr>
        <w:t xml:space="preserve"> خواهند شد) امکان تع</w:t>
      </w:r>
      <w:r w:rsidRPr="009623BC">
        <w:rPr>
          <w:rFonts w:cs="B Nazanin" w:hint="cs"/>
          <w:sz w:val="22"/>
          <w:szCs w:val="22"/>
          <w:rtl/>
        </w:rPr>
        <w:t>یی</w:t>
      </w:r>
      <w:r w:rsidRPr="009623BC">
        <w:rPr>
          <w:rFonts w:cs="B Nazanin" w:hint="eastAsia"/>
          <w:sz w:val="22"/>
          <w:szCs w:val="22"/>
          <w:rtl/>
        </w:rPr>
        <w:t>ن</w:t>
      </w:r>
      <w:r w:rsidRPr="009623BC">
        <w:rPr>
          <w:rFonts w:cs="B Nazanin"/>
          <w:sz w:val="22"/>
          <w:szCs w:val="22"/>
          <w:rtl/>
        </w:rPr>
        <w:t xml:space="preserve"> </w:t>
      </w:r>
      <w:r w:rsidRPr="009623BC">
        <w:rPr>
          <w:rFonts w:cs="B Nazanin" w:hint="cs"/>
          <w:sz w:val="22"/>
          <w:szCs w:val="22"/>
          <w:rtl/>
        </w:rPr>
        <w:t>ی</w:t>
      </w:r>
      <w:r w:rsidRPr="009623BC">
        <w:rPr>
          <w:rFonts w:cs="B Nazanin" w:hint="eastAsia"/>
          <w:sz w:val="22"/>
          <w:szCs w:val="22"/>
          <w:rtl/>
        </w:rPr>
        <w:t>ک</w:t>
      </w:r>
      <w:r w:rsidRPr="009623BC">
        <w:rPr>
          <w:rFonts w:cs="B Nazanin"/>
          <w:sz w:val="22"/>
          <w:szCs w:val="22"/>
          <w:rtl/>
        </w:rPr>
        <w:t xml:space="preserve"> ارز پ</w:t>
      </w:r>
      <w:r w:rsidRPr="009623BC">
        <w:rPr>
          <w:rFonts w:cs="B Nazanin" w:hint="cs"/>
          <w:sz w:val="22"/>
          <w:szCs w:val="22"/>
          <w:rtl/>
        </w:rPr>
        <w:t>ی</w:t>
      </w:r>
      <w:r w:rsidRPr="009623BC">
        <w:rPr>
          <w:rFonts w:cs="B Nazanin" w:hint="eastAsia"/>
          <w:sz w:val="22"/>
          <w:szCs w:val="22"/>
          <w:rtl/>
        </w:rPr>
        <w:t>ش</w:t>
      </w:r>
      <w:r w:rsidRPr="009623BC">
        <w:rPr>
          <w:rFonts w:cs="B Nazanin"/>
          <w:sz w:val="22"/>
          <w:szCs w:val="22"/>
          <w:rtl/>
        </w:rPr>
        <w:t xml:space="preserve"> فرض از ل</w:t>
      </w:r>
      <w:r w:rsidRPr="009623BC">
        <w:rPr>
          <w:rFonts w:cs="B Nazanin" w:hint="cs"/>
          <w:sz w:val="22"/>
          <w:szCs w:val="22"/>
          <w:rtl/>
        </w:rPr>
        <w:t>ی</w:t>
      </w:r>
      <w:r w:rsidRPr="009623BC">
        <w:rPr>
          <w:rFonts w:cs="B Nazanin" w:hint="eastAsia"/>
          <w:sz w:val="22"/>
          <w:szCs w:val="22"/>
          <w:rtl/>
        </w:rPr>
        <w:t>ست</w:t>
      </w:r>
      <w:r w:rsidRPr="009623BC">
        <w:rPr>
          <w:rFonts w:cs="B Nazanin"/>
          <w:sz w:val="22"/>
          <w:szCs w:val="22"/>
          <w:rtl/>
        </w:rPr>
        <w:t xml:space="preserve"> ارزها</w:t>
      </w:r>
      <w:r w:rsidRPr="009623BC">
        <w:rPr>
          <w:rFonts w:cs="B Nazanin" w:hint="cs"/>
          <w:sz w:val="22"/>
          <w:szCs w:val="22"/>
          <w:rtl/>
        </w:rPr>
        <w:t>ی</w:t>
      </w:r>
      <w:r w:rsidRPr="009623BC">
        <w:rPr>
          <w:rFonts w:cs="B Nazanin"/>
          <w:sz w:val="22"/>
          <w:szCs w:val="22"/>
          <w:rtl/>
        </w:rPr>
        <w:t xml:space="preserve"> تعر</w:t>
      </w:r>
      <w:r w:rsidRPr="009623BC">
        <w:rPr>
          <w:rFonts w:cs="B Nazanin" w:hint="cs"/>
          <w:sz w:val="22"/>
          <w:szCs w:val="22"/>
          <w:rtl/>
        </w:rPr>
        <w:t>ی</w:t>
      </w:r>
      <w:r w:rsidRPr="009623BC">
        <w:rPr>
          <w:rFonts w:cs="B Nazanin" w:hint="eastAsia"/>
          <w:sz w:val="22"/>
          <w:szCs w:val="22"/>
          <w:rtl/>
        </w:rPr>
        <w:t>ف</w:t>
      </w:r>
      <w:r w:rsidRPr="009623BC">
        <w:rPr>
          <w:rFonts w:cs="B Nazanin"/>
          <w:sz w:val="22"/>
          <w:szCs w:val="22"/>
          <w:rtl/>
        </w:rPr>
        <w:t xml:space="preserve"> شده در شرکت مورد نظر وجود خواهد داشت.</w:t>
      </w:r>
      <w:r w:rsidRPr="009623BC">
        <w:rPr>
          <w:rFonts w:cs="B Nazanin" w:hint="cs"/>
          <w:sz w:val="22"/>
          <w:szCs w:val="22"/>
          <w:rtl/>
        </w:rPr>
        <w:t xml:space="preserve"> </w:t>
      </w:r>
      <w:r w:rsidRPr="009623BC">
        <w:rPr>
          <w:rFonts w:cs="B Nazanin" w:hint="eastAsia"/>
          <w:sz w:val="22"/>
          <w:szCs w:val="22"/>
          <w:rtl/>
        </w:rPr>
        <w:t>از</w:t>
      </w:r>
      <w:r w:rsidRPr="009623BC">
        <w:rPr>
          <w:rFonts w:cs="B Nazanin"/>
          <w:sz w:val="22"/>
          <w:szCs w:val="22"/>
          <w:rtl/>
        </w:rPr>
        <w:t xml:space="preserve"> ا</w:t>
      </w:r>
      <w:r w:rsidRPr="009623BC">
        <w:rPr>
          <w:rFonts w:cs="B Nazanin" w:hint="cs"/>
          <w:sz w:val="22"/>
          <w:szCs w:val="22"/>
          <w:rtl/>
        </w:rPr>
        <w:t>ی</w:t>
      </w:r>
      <w:r w:rsidRPr="009623BC">
        <w:rPr>
          <w:rFonts w:cs="B Nazanin" w:hint="eastAsia"/>
          <w:sz w:val="22"/>
          <w:szCs w:val="22"/>
          <w:rtl/>
        </w:rPr>
        <w:t>ن</w:t>
      </w:r>
      <w:r w:rsidRPr="009623BC">
        <w:rPr>
          <w:rFonts w:cs="B Nazanin"/>
          <w:sz w:val="22"/>
          <w:szCs w:val="22"/>
          <w:rtl/>
        </w:rPr>
        <w:t xml:space="preserve"> ارز برا</w:t>
      </w:r>
      <w:r w:rsidRPr="009623BC">
        <w:rPr>
          <w:rFonts w:cs="B Nazanin" w:hint="cs"/>
          <w:sz w:val="22"/>
          <w:szCs w:val="22"/>
          <w:rtl/>
        </w:rPr>
        <w:t>ی</w:t>
      </w:r>
      <w:r w:rsidRPr="009623BC">
        <w:rPr>
          <w:rFonts w:cs="B Nazanin"/>
          <w:sz w:val="22"/>
          <w:szCs w:val="22"/>
          <w:rtl/>
        </w:rPr>
        <w:t xml:space="preserve"> پ</w:t>
      </w:r>
      <w:r w:rsidRPr="009623BC">
        <w:rPr>
          <w:rFonts w:cs="B Nazanin" w:hint="cs"/>
          <w:sz w:val="22"/>
          <w:szCs w:val="22"/>
          <w:rtl/>
        </w:rPr>
        <w:t>ی</w:t>
      </w:r>
      <w:r w:rsidRPr="009623BC">
        <w:rPr>
          <w:rFonts w:cs="B Nazanin" w:hint="eastAsia"/>
          <w:sz w:val="22"/>
          <w:szCs w:val="22"/>
          <w:rtl/>
        </w:rPr>
        <w:t>شنهاد</w:t>
      </w:r>
      <w:r w:rsidRPr="009623BC">
        <w:rPr>
          <w:rFonts w:cs="B Nazanin"/>
          <w:sz w:val="22"/>
          <w:szCs w:val="22"/>
          <w:rtl/>
        </w:rPr>
        <w:t xml:space="preserve">  ارز در فرمها</w:t>
      </w:r>
      <w:r w:rsidRPr="009623BC">
        <w:rPr>
          <w:rFonts w:cs="B Nazanin" w:hint="cs"/>
          <w:sz w:val="22"/>
          <w:szCs w:val="22"/>
          <w:rtl/>
        </w:rPr>
        <w:t>ی</w:t>
      </w:r>
      <w:r w:rsidRPr="009623BC">
        <w:rPr>
          <w:rFonts w:cs="B Nazanin"/>
          <w:sz w:val="22"/>
          <w:szCs w:val="22"/>
          <w:rtl/>
        </w:rPr>
        <w:t xml:space="preserve"> عمل</w:t>
      </w:r>
      <w:r w:rsidRPr="009623BC">
        <w:rPr>
          <w:rFonts w:cs="B Nazanin" w:hint="cs"/>
          <w:sz w:val="22"/>
          <w:szCs w:val="22"/>
          <w:rtl/>
        </w:rPr>
        <w:t>ی</w:t>
      </w:r>
      <w:r w:rsidRPr="009623BC">
        <w:rPr>
          <w:rFonts w:cs="B Nazanin" w:hint="eastAsia"/>
          <w:sz w:val="22"/>
          <w:szCs w:val="22"/>
          <w:rtl/>
        </w:rPr>
        <w:t>ات</w:t>
      </w:r>
      <w:r w:rsidRPr="009623BC">
        <w:rPr>
          <w:rFonts w:cs="B Nazanin" w:hint="cs"/>
          <w:sz w:val="22"/>
          <w:szCs w:val="22"/>
          <w:rtl/>
        </w:rPr>
        <w:t>ی</w:t>
      </w:r>
      <w:r w:rsidRPr="009623BC">
        <w:rPr>
          <w:rFonts w:cs="B Nazanin"/>
          <w:sz w:val="22"/>
          <w:szCs w:val="22"/>
          <w:rtl/>
        </w:rPr>
        <w:t xml:space="preserve"> و آرت</w:t>
      </w:r>
      <w:r w:rsidRPr="009623BC">
        <w:rPr>
          <w:rFonts w:cs="B Nazanin" w:hint="cs"/>
          <w:sz w:val="22"/>
          <w:szCs w:val="22"/>
          <w:rtl/>
        </w:rPr>
        <w:t>ی</w:t>
      </w:r>
      <w:r w:rsidRPr="009623BC">
        <w:rPr>
          <w:rFonts w:cs="B Nazanin" w:hint="eastAsia"/>
          <w:sz w:val="22"/>
          <w:szCs w:val="22"/>
          <w:rtl/>
        </w:rPr>
        <w:t>کلها</w:t>
      </w:r>
      <w:r w:rsidRPr="009623BC">
        <w:rPr>
          <w:rFonts w:cs="B Nazanin" w:hint="cs"/>
          <w:sz w:val="22"/>
          <w:szCs w:val="22"/>
          <w:rtl/>
        </w:rPr>
        <w:t>ی</w:t>
      </w:r>
      <w:r w:rsidRPr="009623BC">
        <w:rPr>
          <w:rFonts w:cs="B Nazanin"/>
          <w:sz w:val="22"/>
          <w:szCs w:val="22"/>
          <w:rtl/>
        </w:rPr>
        <w:t xml:space="preserve"> سند مال</w:t>
      </w:r>
      <w:r w:rsidRPr="009623BC">
        <w:rPr>
          <w:rFonts w:cs="B Nazanin" w:hint="cs"/>
          <w:sz w:val="22"/>
          <w:szCs w:val="22"/>
          <w:rtl/>
        </w:rPr>
        <w:t>ی</w:t>
      </w:r>
      <w:r w:rsidRPr="009623BC">
        <w:rPr>
          <w:rFonts w:cs="B Nazanin"/>
          <w:sz w:val="22"/>
          <w:szCs w:val="22"/>
          <w:rtl/>
        </w:rPr>
        <w:t xml:space="preserve"> استفاده خواهد شد. مثلا با انتخاب </w:t>
      </w:r>
      <w:r w:rsidRPr="009623BC">
        <w:rPr>
          <w:rFonts w:cs="B Nazanin" w:hint="cs"/>
          <w:sz w:val="22"/>
          <w:szCs w:val="22"/>
          <w:rtl/>
        </w:rPr>
        <w:t>ی</w:t>
      </w:r>
      <w:r w:rsidRPr="009623BC">
        <w:rPr>
          <w:rFonts w:cs="B Nazanin" w:hint="eastAsia"/>
          <w:sz w:val="22"/>
          <w:szCs w:val="22"/>
          <w:rtl/>
        </w:rPr>
        <w:t>ک</w:t>
      </w:r>
      <w:r w:rsidRPr="009623BC">
        <w:rPr>
          <w:rFonts w:cs="B Nazanin"/>
          <w:sz w:val="22"/>
          <w:szCs w:val="22"/>
          <w:rtl/>
        </w:rPr>
        <w:t xml:space="preserve"> مشتر</w:t>
      </w:r>
      <w:r w:rsidRPr="009623BC">
        <w:rPr>
          <w:rFonts w:cs="B Nazanin" w:hint="cs"/>
          <w:sz w:val="22"/>
          <w:szCs w:val="22"/>
          <w:rtl/>
        </w:rPr>
        <w:t>ی</w:t>
      </w:r>
      <w:r w:rsidRPr="009623BC">
        <w:rPr>
          <w:rFonts w:cs="B Nazanin"/>
          <w:sz w:val="22"/>
          <w:szCs w:val="22"/>
          <w:rtl/>
        </w:rPr>
        <w:t xml:space="preserve"> که ارز پ</w:t>
      </w:r>
      <w:r w:rsidRPr="009623BC">
        <w:rPr>
          <w:rFonts w:cs="B Nazanin" w:hint="cs"/>
          <w:sz w:val="22"/>
          <w:szCs w:val="22"/>
          <w:rtl/>
        </w:rPr>
        <w:t>ی</w:t>
      </w:r>
      <w:r w:rsidRPr="009623BC">
        <w:rPr>
          <w:rFonts w:cs="B Nazanin" w:hint="eastAsia"/>
          <w:sz w:val="22"/>
          <w:szCs w:val="22"/>
          <w:rtl/>
        </w:rPr>
        <w:t>ش</w:t>
      </w:r>
      <w:r w:rsidRPr="009623BC">
        <w:rPr>
          <w:rFonts w:cs="B Nazanin"/>
          <w:sz w:val="22"/>
          <w:szCs w:val="22"/>
          <w:rtl/>
        </w:rPr>
        <w:t xml:space="preserve"> فرض آن </w:t>
      </w:r>
      <w:r w:rsidRPr="009623BC">
        <w:rPr>
          <w:rFonts w:cs="B Nazanin" w:hint="cs"/>
          <w:sz w:val="22"/>
          <w:szCs w:val="22"/>
          <w:rtl/>
        </w:rPr>
        <w:t>ی</w:t>
      </w:r>
      <w:r w:rsidRPr="009623BC">
        <w:rPr>
          <w:rFonts w:cs="B Nazanin" w:hint="eastAsia"/>
          <w:sz w:val="22"/>
          <w:szCs w:val="22"/>
          <w:rtl/>
        </w:rPr>
        <w:t>ورو</w:t>
      </w:r>
      <w:r w:rsidRPr="009623BC">
        <w:rPr>
          <w:rFonts w:cs="B Nazanin"/>
          <w:sz w:val="22"/>
          <w:szCs w:val="22"/>
          <w:rtl/>
        </w:rPr>
        <w:t xml:space="preserve"> است در </w:t>
      </w:r>
      <w:r w:rsidRPr="009623BC">
        <w:rPr>
          <w:rFonts w:cs="B Nazanin" w:hint="cs"/>
          <w:sz w:val="22"/>
          <w:szCs w:val="22"/>
          <w:rtl/>
        </w:rPr>
        <w:t>ی</w:t>
      </w:r>
      <w:r w:rsidRPr="009623BC">
        <w:rPr>
          <w:rFonts w:cs="B Nazanin" w:hint="eastAsia"/>
          <w:sz w:val="22"/>
          <w:szCs w:val="22"/>
          <w:rtl/>
        </w:rPr>
        <w:t>ک</w:t>
      </w:r>
      <w:r w:rsidRPr="009623BC">
        <w:rPr>
          <w:rFonts w:cs="B Nazanin"/>
          <w:sz w:val="22"/>
          <w:szCs w:val="22"/>
          <w:rtl/>
        </w:rPr>
        <w:t xml:space="preserve"> فاکتور فروش، ارز آن فاکتور به </w:t>
      </w:r>
      <w:r w:rsidRPr="009623BC">
        <w:rPr>
          <w:rFonts w:cs="B Nazanin" w:hint="cs"/>
          <w:sz w:val="22"/>
          <w:szCs w:val="22"/>
          <w:rtl/>
        </w:rPr>
        <w:t>ی</w:t>
      </w:r>
      <w:r w:rsidRPr="009623BC">
        <w:rPr>
          <w:rFonts w:cs="B Nazanin" w:hint="eastAsia"/>
          <w:sz w:val="22"/>
          <w:szCs w:val="22"/>
          <w:rtl/>
        </w:rPr>
        <w:t>ورو</w:t>
      </w:r>
      <w:r w:rsidRPr="009623BC">
        <w:rPr>
          <w:rFonts w:cs="B Nazanin"/>
          <w:sz w:val="22"/>
          <w:szCs w:val="22"/>
          <w:rtl/>
        </w:rPr>
        <w:t xml:space="preserve"> تغ</w:t>
      </w:r>
      <w:r w:rsidRPr="009623BC">
        <w:rPr>
          <w:rFonts w:cs="B Nazanin" w:hint="cs"/>
          <w:sz w:val="22"/>
          <w:szCs w:val="22"/>
          <w:rtl/>
        </w:rPr>
        <w:t>یی</w:t>
      </w:r>
      <w:r w:rsidRPr="009623BC">
        <w:rPr>
          <w:rFonts w:cs="B Nazanin" w:hint="eastAsia"/>
          <w:sz w:val="22"/>
          <w:szCs w:val="22"/>
          <w:rtl/>
        </w:rPr>
        <w:t>رخواهد</w:t>
      </w:r>
      <w:r w:rsidRPr="009623BC">
        <w:rPr>
          <w:rFonts w:cs="B Nazanin"/>
          <w:sz w:val="22"/>
          <w:szCs w:val="22"/>
          <w:rtl/>
        </w:rPr>
        <w:t xml:space="preserve"> </w:t>
      </w:r>
      <w:r w:rsidRPr="009623BC">
        <w:rPr>
          <w:rFonts w:cs="B Nazanin" w:hint="cs"/>
          <w:sz w:val="22"/>
          <w:szCs w:val="22"/>
          <w:rtl/>
        </w:rPr>
        <w:t>ی</w:t>
      </w:r>
      <w:r w:rsidRPr="009623BC">
        <w:rPr>
          <w:rFonts w:cs="B Nazanin" w:hint="eastAsia"/>
          <w:sz w:val="22"/>
          <w:szCs w:val="22"/>
          <w:rtl/>
        </w:rPr>
        <w:t>افت</w:t>
      </w:r>
      <w:r w:rsidRPr="009623BC">
        <w:rPr>
          <w:rFonts w:cs="B Nazanin"/>
          <w:sz w:val="22"/>
          <w:szCs w:val="22"/>
          <w:rtl/>
        </w:rPr>
        <w:t xml:space="preserve"> و نرخ ارز </w:t>
      </w:r>
      <w:r w:rsidRPr="009623BC">
        <w:rPr>
          <w:rFonts w:cs="B Nazanin" w:hint="cs"/>
          <w:sz w:val="22"/>
          <w:szCs w:val="22"/>
          <w:rtl/>
        </w:rPr>
        <w:t>ی</w:t>
      </w:r>
      <w:r w:rsidRPr="009623BC">
        <w:rPr>
          <w:rFonts w:cs="B Nazanin" w:hint="eastAsia"/>
          <w:sz w:val="22"/>
          <w:szCs w:val="22"/>
          <w:rtl/>
        </w:rPr>
        <w:t>ورو</w:t>
      </w:r>
      <w:r w:rsidRPr="009623BC">
        <w:rPr>
          <w:rFonts w:cs="B Nazanin"/>
          <w:sz w:val="22"/>
          <w:szCs w:val="22"/>
          <w:rtl/>
        </w:rPr>
        <w:t xml:space="preserve"> ن</w:t>
      </w:r>
      <w:r w:rsidRPr="009623BC">
        <w:rPr>
          <w:rFonts w:cs="B Nazanin" w:hint="cs"/>
          <w:sz w:val="22"/>
          <w:szCs w:val="22"/>
          <w:rtl/>
        </w:rPr>
        <w:t>ی</w:t>
      </w:r>
      <w:r w:rsidRPr="009623BC">
        <w:rPr>
          <w:rFonts w:cs="B Nazanin" w:hint="eastAsia"/>
          <w:sz w:val="22"/>
          <w:szCs w:val="22"/>
          <w:rtl/>
        </w:rPr>
        <w:t>ز</w:t>
      </w:r>
      <w:r w:rsidRPr="009623BC">
        <w:rPr>
          <w:rFonts w:cs="B Nazanin"/>
          <w:sz w:val="22"/>
          <w:szCs w:val="22"/>
          <w:rtl/>
        </w:rPr>
        <w:t xml:space="preserve"> با توجه به آخر</w:t>
      </w:r>
      <w:r w:rsidRPr="009623BC">
        <w:rPr>
          <w:rFonts w:cs="B Nazanin" w:hint="cs"/>
          <w:sz w:val="22"/>
          <w:szCs w:val="22"/>
          <w:rtl/>
        </w:rPr>
        <w:t>ی</w:t>
      </w:r>
      <w:r w:rsidRPr="009623BC">
        <w:rPr>
          <w:rFonts w:cs="B Nazanin" w:hint="eastAsia"/>
          <w:sz w:val="22"/>
          <w:szCs w:val="22"/>
          <w:rtl/>
        </w:rPr>
        <w:t>ن</w:t>
      </w:r>
      <w:r w:rsidRPr="009623BC">
        <w:rPr>
          <w:rFonts w:cs="B Nazanin"/>
          <w:sz w:val="22"/>
          <w:szCs w:val="22"/>
          <w:rtl/>
        </w:rPr>
        <w:t xml:space="preserve"> سطر جدول</w:t>
      </w:r>
      <w:r w:rsidRPr="009623BC">
        <w:rPr>
          <w:rFonts w:cs="B Nazanin"/>
          <w:sz w:val="22"/>
          <w:szCs w:val="22"/>
        </w:rPr>
        <w:t>CurrencyRate</w:t>
      </w:r>
      <w:r w:rsidRPr="009623BC">
        <w:rPr>
          <w:rFonts w:cs="B Nazanin"/>
          <w:sz w:val="22"/>
          <w:szCs w:val="22"/>
          <w:rtl/>
        </w:rPr>
        <w:t xml:space="preserve"> در ف</w:t>
      </w:r>
      <w:r w:rsidRPr="009623BC">
        <w:rPr>
          <w:rFonts w:cs="B Nazanin" w:hint="cs"/>
          <w:sz w:val="22"/>
          <w:szCs w:val="22"/>
          <w:rtl/>
        </w:rPr>
        <w:t>ی</w:t>
      </w:r>
      <w:r w:rsidRPr="009623BC">
        <w:rPr>
          <w:rFonts w:cs="B Nazanin"/>
          <w:sz w:val="22"/>
          <w:szCs w:val="22"/>
          <w:rtl/>
        </w:rPr>
        <w:t>لد مربوطه از فاکتور کپ</w:t>
      </w:r>
      <w:r w:rsidRPr="009623BC">
        <w:rPr>
          <w:rFonts w:cs="B Nazanin" w:hint="cs"/>
          <w:sz w:val="22"/>
          <w:szCs w:val="22"/>
          <w:rtl/>
        </w:rPr>
        <w:t>ی</w:t>
      </w:r>
      <w:r w:rsidRPr="009623BC">
        <w:rPr>
          <w:rFonts w:cs="B Nazanin"/>
          <w:sz w:val="22"/>
          <w:szCs w:val="22"/>
          <w:rtl/>
        </w:rPr>
        <w:t xml:space="preserve"> خواهد شد. چنانچه حساب و تفص</w:t>
      </w:r>
      <w:r w:rsidRPr="009623BC">
        <w:rPr>
          <w:rFonts w:cs="B Nazanin" w:hint="cs"/>
          <w:sz w:val="22"/>
          <w:szCs w:val="22"/>
          <w:rtl/>
        </w:rPr>
        <w:t>ی</w:t>
      </w:r>
      <w:r w:rsidRPr="009623BC">
        <w:rPr>
          <w:rFonts w:cs="B Nazanin" w:hint="eastAsia"/>
          <w:sz w:val="22"/>
          <w:szCs w:val="22"/>
          <w:rtl/>
        </w:rPr>
        <w:t>ل</w:t>
      </w:r>
      <w:r w:rsidRPr="009623BC">
        <w:rPr>
          <w:rFonts w:cs="B Nazanin" w:hint="cs"/>
          <w:sz w:val="22"/>
          <w:szCs w:val="22"/>
          <w:rtl/>
        </w:rPr>
        <w:t>ی</w:t>
      </w:r>
      <w:r w:rsidRPr="009623BC">
        <w:rPr>
          <w:rFonts w:cs="B Nazanin"/>
          <w:sz w:val="22"/>
          <w:szCs w:val="22"/>
          <w:rtl/>
        </w:rPr>
        <w:t xml:space="preserve"> شناور دارا</w:t>
      </w:r>
      <w:r w:rsidRPr="009623BC">
        <w:rPr>
          <w:rFonts w:cs="B Nazanin" w:hint="cs"/>
          <w:sz w:val="22"/>
          <w:szCs w:val="22"/>
          <w:rtl/>
        </w:rPr>
        <w:t>ی</w:t>
      </w:r>
      <w:r w:rsidRPr="009623BC">
        <w:rPr>
          <w:rFonts w:cs="B Nazanin"/>
          <w:sz w:val="22"/>
          <w:szCs w:val="22"/>
          <w:rtl/>
        </w:rPr>
        <w:t xml:space="preserve"> ارزها</w:t>
      </w:r>
      <w:r w:rsidRPr="009623BC">
        <w:rPr>
          <w:rFonts w:cs="B Nazanin" w:hint="cs"/>
          <w:sz w:val="22"/>
          <w:szCs w:val="22"/>
          <w:rtl/>
        </w:rPr>
        <w:t>ی</w:t>
      </w:r>
      <w:r w:rsidRPr="009623BC">
        <w:rPr>
          <w:rFonts w:cs="B Nazanin"/>
          <w:sz w:val="22"/>
          <w:szCs w:val="22"/>
          <w:rtl/>
        </w:rPr>
        <w:t xml:space="preserve"> پ</w:t>
      </w:r>
      <w:r w:rsidRPr="009623BC">
        <w:rPr>
          <w:rFonts w:cs="B Nazanin" w:hint="cs"/>
          <w:sz w:val="22"/>
          <w:szCs w:val="22"/>
          <w:rtl/>
        </w:rPr>
        <w:t>ی</w:t>
      </w:r>
      <w:r w:rsidRPr="009623BC">
        <w:rPr>
          <w:rFonts w:cs="B Nazanin" w:hint="eastAsia"/>
          <w:sz w:val="22"/>
          <w:szCs w:val="22"/>
          <w:rtl/>
        </w:rPr>
        <w:t>ش</w:t>
      </w:r>
      <w:r w:rsidRPr="009623BC">
        <w:rPr>
          <w:rFonts w:cs="B Nazanin"/>
          <w:sz w:val="22"/>
          <w:szCs w:val="22"/>
          <w:rtl/>
        </w:rPr>
        <w:t xml:space="preserve"> فرض متفاوت</w:t>
      </w:r>
      <w:r w:rsidRPr="009623BC">
        <w:rPr>
          <w:rFonts w:cs="B Nazanin" w:hint="cs"/>
          <w:sz w:val="22"/>
          <w:szCs w:val="22"/>
          <w:rtl/>
        </w:rPr>
        <w:t>ی</w:t>
      </w:r>
      <w:r w:rsidRPr="009623BC">
        <w:rPr>
          <w:rFonts w:cs="B Nazanin"/>
          <w:sz w:val="22"/>
          <w:szCs w:val="22"/>
          <w:rtl/>
        </w:rPr>
        <w:t xml:space="preserve"> باشند، به احتمال ز</w:t>
      </w:r>
      <w:r w:rsidRPr="009623BC">
        <w:rPr>
          <w:rFonts w:cs="B Nazanin" w:hint="cs"/>
          <w:sz w:val="22"/>
          <w:szCs w:val="22"/>
          <w:rtl/>
        </w:rPr>
        <w:t>ی</w:t>
      </w:r>
      <w:r w:rsidRPr="009623BC">
        <w:rPr>
          <w:rFonts w:cs="B Nazanin" w:hint="eastAsia"/>
          <w:sz w:val="22"/>
          <w:szCs w:val="22"/>
          <w:rtl/>
        </w:rPr>
        <w:t>اد</w:t>
      </w:r>
      <w:r w:rsidRPr="009623BC">
        <w:rPr>
          <w:rFonts w:cs="B Nazanin"/>
          <w:sz w:val="22"/>
          <w:szCs w:val="22"/>
          <w:rtl/>
        </w:rPr>
        <w:t xml:space="preserve"> ارز مربوط به شناور در اولو</w:t>
      </w:r>
      <w:r w:rsidRPr="009623BC">
        <w:rPr>
          <w:rFonts w:cs="B Nazanin" w:hint="cs"/>
          <w:sz w:val="22"/>
          <w:szCs w:val="22"/>
          <w:rtl/>
        </w:rPr>
        <w:t>ی</w:t>
      </w:r>
      <w:r w:rsidRPr="009623BC">
        <w:rPr>
          <w:rFonts w:cs="B Nazanin" w:hint="eastAsia"/>
          <w:sz w:val="22"/>
          <w:szCs w:val="22"/>
          <w:rtl/>
        </w:rPr>
        <w:t>ت</w:t>
      </w:r>
      <w:r w:rsidRPr="009623BC">
        <w:rPr>
          <w:rFonts w:cs="B Nazanin"/>
          <w:sz w:val="22"/>
          <w:szCs w:val="22"/>
          <w:rtl/>
        </w:rPr>
        <w:t xml:space="preserve"> پ</w:t>
      </w:r>
      <w:r w:rsidRPr="009623BC">
        <w:rPr>
          <w:rFonts w:cs="B Nazanin" w:hint="cs"/>
          <w:sz w:val="22"/>
          <w:szCs w:val="22"/>
          <w:rtl/>
        </w:rPr>
        <w:t>ی</w:t>
      </w:r>
      <w:r w:rsidRPr="009623BC">
        <w:rPr>
          <w:rFonts w:cs="B Nazanin" w:hint="eastAsia"/>
          <w:sz w:val="22"/>
          <w:szCs w:val="22"/>
          <w:rtl/>
        </w:rPr>
        <w:t>شنهاد</w:t>
      </w:r>
      <w:r w:rsidRPr="009623BC">
        <w:rPr>
          <w:rFonts w:cs="B Nazanin"/>
          <w:sz w:val="22"/>
          <w:szCs w:val="22"/>
          <w:rtl/>
        </w:rPr>
        <w:t xml:space="preserve"> قرار خواهد داشت. هر چند کاربر نها</w:t>
      </w:r>
      <w:r w:rsidRPr="009623BC">
        <w:rPr>
          <w:rFonts w:cs="B Nazanin" w:hint="cs"/>
          <w:sz w:val="22"/>
          <w:szCs w:val="22"/>
          <w:rtl/>
        </w:rPr>
        <w:t>ی</w:t>
      </w:r>
      <w:r w:rsidRPr="009623BC">
        <w:rPr>
          <w:rFonts w:cs="B Nazanin" w:hint="eastAsia"/>
          <w:sz w:val="22"/>
          <w:szCs w:val="22"/>
          <w:rtl/>
        </w:rPr>
        <w:t>تا</w:t>
      </w:r>
      <w:r w:rsidRPr="009623BC">
        <w:rPr>
          <w:rFonts w:cs="B Nazanin"/>
          <w:sz w:val="22"/>
          <w:szCs w:val="22"/>
          <w:rtl/>
        </w:rPr>
        <w:t xml:space="preserve"> امکان انتخاب ارز مورد نظر خود را خواهد داشت.</w:t>
      </w:r>
      <w:r w:rsidRPr="009623BC">
        <w:rPr>
          <w:rFonts w:cs="B Nazanin"/>
          <w:sz w:val="22"/>
          <w:szCs w:val="22"/>
        </w:rPr>
        <w:t xml:space="preserve"> </w:t>
      </w:r>
      <w:r w:rsidRPr="009623BC">
        <w:rPr>
          <w:rFonts w:cs="B Nazanin" w:hint="cs"/>
          <w:sz w:val="22"/>
          <w:szCs w:val="22"/>
          <w:rtl/>
          <w:lang w:bidi="fa-IR"/>
        </w:rPr>
        <w:t xml:space="preserve">تعیین ارز پیش فرض و </w:t>
      </w:r>
      <w:r w:rsidRPr="009623BC">
        <w:rPr>
          <w:rFonts w:cs="B Nazanin" w:hint="cs"/>
          <w:sz w:val="22"/>
          <w:szCs w:val="22"/>
          <w:rtl/>
          <w:lang w:bidi="fa-IR"/>
        </w:rPr>
        <w:lastRenderedPageBreak/>
        <w:t>تعیین تسعیر پذیر بودن خارج از فرم ایجاد و اصلاح و با دسترسی تعیین شود. ( فعلا چون تعریف ارز انجام نشده این فیلد در دیتابیس ایجاد شود ولی در ظاهر تاثیری نداشته باشد.)</w:t>
      </w:r>
    </w:p>
    <w:p w:rsidR="0013460A" w:rsidRPr="009623BC" w:rsidRDefault="0013460A" w:rsidP="0013460A">
      <w:pPr>
        <w:bidi/>
        <w:rPr>
          <w:rFonts w:cs="B Nazanin"/>
          <w:sz w:val="22"/>
          <w:szCs w:val="22"/>
          <w:rtl/>
        </w:rPr>
      </w:pPr>
      <w:r w:rsidRPr="009623BC">
        <w:rPr>
          <w:rFonts w:ascii="Calibri" w:eastAsia="Times New Roman" w:hAnsi="Calibri" w:cs="B Nazanin" w:hint="cs"/>
          <w:color w:val="000000"/>
          <w:sz w:val="22"/>
          <w:szCs w:val="22"/>
          <w:rtl/>
          <w:lang w:eastAsia="en-US"/>
        </w:rPr>
        <w:t>تعیین تسعیر پذیر بودن حساب</w:t>
      </w:r>
      <w:r w:rsidRPr="009623BC">
        <w:rPr>
          <w:rFonts w:cs="B Nazanin" w:hint="cs"/>
          <w:b/>
          <w:bCs/>
          <w:sz w:val="22"/>
          <w:szCs w:val="22"/>
          <w:rtl/>
        </w:rPr>
        <w:t xml:space="preserve">: </w:t>
      </w:r>
      <w:r w:rsidRPr="009623BC">
        <w:rPr>
          <w:rFonts w:cs="B Nazanin" w:hint="cs"/>
          <w:sz w:val="22"/>
          <w:szCs w:val="22"/>
          <w:rtl/>
        </w:rPr>
        <w:t xml:space="preserve"> به صورت چک باکس برای تعیین شرکت این حساب در سند تسعیر ارز یا عدم تسعیر حساب </w:t>
      </w:r>
      <w:r w:rsidRPr="009623BC">
        <w:rPr>
          <w:rFonts w:cs="B Nazanin" w:hint="cs"/>
          <w:sz w:val="22"/>
          <w:szCs w:val="22"/>
          <w:rtl/>
          <w:lang w:bidi="fa-IR"/>
        </w:rPr>
        <w:t>( فعلا چون تعریف ارز انجام نشده این فیلد در دیتابیس ایجاد شود ولی در ظاهر تاثیری نداشته باشد.)</w:t>
      </w:r>
    </w:p>
    <w:p w:rsidR="0013460A" w:rsidRPr="009623BC" w:rsidRDefault="0013460A" w:rsidP="0013460A">
      <w:pPr>
        <w:bidi/>
        <w:rPr>
          <w:rFonts w:cs="B Nazanin"/>
          <w:sz w:val="22"/>
          <w:szCs w:val="22"/>
          <w:rtl/>
        </w:rPr>
      </w:pPr>
    </w:p>
    <w:p w:rsidR="0013460A" w:rsidRPr="009623BC" w:rsidRDefault="0013460A" w:rsidP="001C4AB5">
      <w:pPr>
        <w:pStyle w:val="Heading2"/>
        <w:numPr>
          <w:ilvl w:val="0"/>
          <w:numId w:val="0"/>
        </w:numPr>
        <w:bidi/>
        <w:ind w:left="360"/>
        <w:rPr>
          <w:rFonts w:cs="B Nazanin"/>
          <w:caps/>
          <w:color w:val="1F4E79" w:themeColor="accent1" w:themeShade="80"/>
          <w:sz w:val="22"/>
          <w:szCs w:val="22"/>
          <w:rtl/>
        </w:rPr>
      </w:pPr>
      <w:bookmarkStart w:id="23" w:name="_Toc16953764"/>
      <w:r w:rsidRPr="009623BC">
        <w:rPr>
          <w:rFonts w:cs="B Nazanin" w:hint="cs"/>
          <w:caps/>
          <w:color w:val="1F4E79" w:themeColor="accent1" w:themeShade="80"/>
          <w:sz w:val="22"/>
          <w:szCs w:val="22"/>
          <w:rtl/>
        </w:rPr>
        <w:t xml:space="preserve">طراحی جدول دیتابیس </w:t>
      </w:r>
      <w:r w:rsidR="001C4BB1" w:rsidRPr="009623BC">
        <w:rPr>
          <w:rFonts w:cs="B Nazanin" w:hint="cs"/>
          <w:caps/>
          <w:color w:val="1F4E79" w:themeColor="accent1" w:themeShade="80"/>
          <w:sz w:val="22"/>
          <w:szCs w:val="22"/>
          <w:rtl/>
        </w:rPr>
        <w:t>معرفی حساب ها</w:t>
      </w:r>
      <w:bookmarkEnd w:id="23"/>
    </w:p>
    <w:p w:rsidR="0013460A" w:rsidRPr="009623BC" w:rsidRDefault="0013460A" w:rsidP="0013460A">
      <w:pPr>
        <w:bidi/>
        <w:rPr>
          <w:rFonts w:cs="B Nazanin"/>
          <w:sz w:val="22"/>
          <w:szCs w:val="22"/>
          <w:lang w:bidi="fa-IR"/>
        </w:rPr>
      </w:pPr>
      <w:r w:rsidRPr="009623BC">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p w:rsidR="0013460A" w:rsidRPr="009623BC" w:rsidRDefault="0013460A" w:rsidP="0013460A">
      <w:pPr>
        <w:bidi/>
        <w:rPr>
          <w:rFonts w:cs="B Nazanin"/>
          <w:sz w:val="22"/>
          <w:szCs w:val="22"/>
        </w:rPr>
      </w:pPr>
    </w:p>
    <w:tbl>
      <w:tblPr>
        <w:tblStyle w:val="ProjectScopeTable"/>
        <w:tblW w:w="4686" w:type="pct"/>
        <w:tblLayout w:type="fixed"/>
        <w:tblLook w:val="04A0" w:firstRow="1" w:lastRow="0" w:firstColumn="1" w:lastColumn="0" w:noHBand="0" w:noVBand="1"/>
        <w:tblDescription w:val="Table to enter Name, Title, and Date"/>
      </w:tblPr>
      <w:tblGrid>
        <w:gridCol w:w="1386"/>
        <w:gridCol w:w="1556"/>
        <w:gridCol w:w="3984"/>
        <w:gridCol w:w="1837"/>
      </w:tblGrid>
      <w:tr w:rsidR="0013460A" w:rsidRPr="009623BC" w:rsidTr="0013460A">
        <w:trPr>
          <w:cnfStyle w:val="100000000000" w:firstRow="1" w:lastRow="0" w:firstColumn="0" w:lastColumn="0" w:oddVBand="0" w:evenVBand="0" w:oddHBand="0" w:evenHBand="0" w:firstRowFirstColumn="0" w:firstRowLastColumn="0" w:lastRowFirstColumn="0" w:lastRowLastColumn="0"/>
        </w:trPr>
        <w:tc>
          <w:tcPr>
            <w:tcW w:w="791" w:type="pct"/>
          </w:tcPr>
          <w:p w:rsidR="0013460A" w:rsidRPr="009623BC" w:rsidRDefault="0013460A" w:rsidP="001C4BB1">
            <w:pPr>
              <w:bidi/>
              <w:rPr>
                <w:rFonts w:cs="B Nazanin"/>
                <w:sz w:val="22"/>
                <w:szCs w:val="22"/>
                <w:rtl/>
                <w:lang w:bidi="fa-IR"/>
              </w:rPr>
            </w:pPr>
            <w:r w:rsidRPr="009623BC">
              <w:rPr>
                <w:rFonts w:cs="B Nazanin" w:hint="cs"/>
                <w:sz w:val="22"/>
                <w:szCs w:val="22"/>
                <w:rtl/>
                <w:lang w:bidi="fa-IR"/>
              </w:rPr>
              <w:t xml:space="preserve">اندازه </w:t>
            </w:r>
          </w:p>
        </w:tc>
        <w:tc>
          <w:tcPr>
            <w:tcW w:w="888" w:type="pct"/>
          </w:tcPr>
          <w:p w:rsidR="0013460A" w:rsidRPr="009623BC" w:rsidRDefault="0013460A" w:rsidP="001C4BB1">
            <w:pPr>
              <w:bidi/>
              <w:rPr>
                <w:rFonts w:cs="B Nazanin"/>
                <w:sz w:val="22"/>
                <w:szCs w:val="22"/>
              </w:rPr>
            </w:pPr>
            <w:r w:rsidRPr="009623BC">
              <w:rPr>
                <w:rFonts w:cs="B Nazanin" w:hint="cs"/>
                <w:sz w:val="22"/>
                <w:szCs w:val="22"/>
                <w:rtl/>
              </w:rPr>
              <w:t xml:space="preserve">نوع </w:t>
            </w:r>
          </w:p>
        </w:tc>
        <w:tc>
          <w:tcPr>
            <w:tcW w:w="2273" w:type="pct"/>
          </w:tcPr>
          <w:p w:rsidR="0013460A" w:rsidRPr="009623BC" w:rsidRDefault="0013460A" w:rsidP="001C4BB1">
            <w:pPr>
              <w:bidi/>
              <w:rPr>
                <w:rFonts w:cs="B Nazanin"/>
                <w:sz w:val="22"/>
                <w:szCs w:val="22"/>
                <w:rtl/>
                <w:lang w:bidi="fa-IR"/>
              </w:rPr>
            </w:pPr>
            <w:r w:rsidRPr="009623BC">
              <w:rPr>
                <w:rFonts w:cs="B Nazanin" w:hint="cs"/>
                <w:sz w:val="22"/>
                <w:szCs w:val="22"/>
                <w:rtl/>
                <w:lang w:bidi="fa-IR"/>
              </w:rPr>
              <w:t>توضیح فیلد</w:t>
            </w:r>
          </w:p>
        </w:tc>
        <w:tc>
          <w:tcPr>
            <w:tcW w:w="1048" w:type="pct"/>
          </w:tcPr>
          <w:p w:rsidR="0013460A" w:rsidRPr="009623BC" w:rsidRDefault="0013460A" w:rsidP="001C4BB1">
            <w:pPr>
              <w:bidi/>
              <w:rPr>
                <w:rFonts w:cs="B Nazanin"/>
                <w:sz w:val="22"/>
                <w:szCs w:val="22"/>
              </w:rPr>
            </w:pPr>
            <w:r w:rsidRPr="009623BC">
              <w:rPr>
                <w:rFonts w:cs="B Nazanin" w:hint="cs"/>
                <w:sz w:val="22"/>
                <w:szCs w:val="22"/>
                <w:rtl/>
              </w:rPr>
              <w:t xml:space="preserve">نام فیلد </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Int</w:t>
            </w:r>
          </w:p>
        </w:tc>
        <w:tc>
          <w:tcPr>
            <w:tcW w:w="2273" w:type="pct"/>
          </w:tcPr>
          <w:p w:rsidR="0013460A" w:rsidRPr="009623BC" w:rsidRDefault="0013460A" w:rsidP="001C4BB1">
            <w:pPr>
              <w:bidi/>
              <w:rPr>
                <w:rFonts w:cs="B Nazanin"/>
                <w:sz w:val="22"/>
                <w:szCs w:val="22"/>
              </w:rPr>
            </w:pPr>
            <w:r w:rsidRPr="009623BC">
              <w:rPr>
                <w:rFonts w:cs="B Nazanin" w:hint="cs"/>
                <w:sz w:val="22"/>
                <w:szCs w:val="22"/>
                <w:rtl/>
                <w:lang w:bidi="fa-IR"/>
              </w:rPr>
              <w:t>شناسه</w:t>
            </w:r>
          </w:p>
        </w:tc>
        <w:tc>
          <w:tcPr>
            <w:tcW w:w="1048" w:type="pct"/>
          </w:tcPr>
          <w:p w:rsidR="0013460A" w:rsidRPr="009623BC" w:rsidRDefault="0013460A" w:rsidP="001C4BB1">
            <w:pPr>
              <w:bidi/>
              <w:rPr>
                <w:rFonts w:cs="B Nazanin"/>
                <w:sz w:val="22"/>
                <w:szCs w:val="22"/>
              </w:rPr>
            </w:pPr>
            <w:r w:rsidRPr="009623BC">
              <w:rPr>
                <w:rFonts w:cs="B Nazanin"/>
                <w:sz w:val="22"/>
                <w:szCs w:val="22"/>
              </w:rPr>
              <w:t>Id</w:t>
            </w:r>
          </w:p>
        </w:tc>
      </w:tr>
      <w:tr w:rsidR="0013460A" w:rsidRPr="009623BC" w:rsidTr="0013460A">
        <w:tc>
          <w:tcPr>
            <w:tcW w:w="791" w:type="pct"/>
          </w:tcPr>
          <w:p w:rsidR="0013460A" w:rsidRPr="009623BC" w:rsidRDefault="0013460A" w:rsidP="001C4BB1">
            <w:pPr>
              <w:bidi/>
              <w:rPr>
                <w:rFonts w:cs="B Nazanin"/>
                <w:sz w:val="22"/>
                <w:szCs w:val="22"/>
              </w:rPr>
            </w:pPr>
            <w:r w:rsidRPr="009623BC">
              <w:rPr>
                <w:rFonts w:cs="B Nazanin" w:hint="cs"/>
                <w:sz w:val="22"/>
                <w:szCs w:val="22"/>
                <w:rtl/>
              </w:rPr>
              <w:t>1024</w:t>
            </w:r>
          </w:p>
        </w:tc>
        <w:tc>
          <w:tcPr>
            <w:tcW w:w="888" w:type="pct"/>
          </w:tcPr>
          <w:p w:rsidR="0013460A" w:rsidRPr="009623BC" w:rsidRDefault="0013460A" w:rsidP="001C4BB1">
            <w:pPr>
              <w:bidi/>
              <w:rPr>
                <w:rFonts w:cs="B Nazanin"/>
                <w:sz w:val="22"/>
                <w:szCs w:val="22"/>
              </w:rPr>
            </w:pPr>
            <w:r w:rsidRPr="009623BC">
              <w:rPr>
                <w:rFonts w:cs="B Nazanin"/>
                <w:sz w:val="22"/>
                <w:szCs w:val="22"/>
              </w:rPr>
              <w:t>Varchar</w:t>
            </w:r>
          </w:p>
        </w:tc>
        <w:tc>
          <w:tcPr>
            <w:tcW w:w="2273" w:type="pct"/>
          </w:tcPr>
          <w:p w:rsidR="0013460A" w:rsidRPr="009623BC" w:rsidRDefault="0013460A" w:rsidP="001C4BB1">
            <w:pPr>
              <w:bidi/>
              <w:rPr>
                <w:rFonts w:cs="B Nazanin"/>
                <w:sz w:val="22"/>
                <w:szCs w:val="22"/>
              </w:rPr>
            </w:pPr>
            <w:r w:rsidRPr="009623BC">
              <w:rPr>
                <w:rFonts w:cs="B Nazanin" w:hint="cs"/>
                <w:sz w:val="22"/>
                <w:szCs w:val="22"/>
                <w:rtl/>
              </w:rPr>
              <w:t xml:space="preserve">نام حساب </w:t>
            </w:r>
          </w:p>
        </w:tc>
        <w:tc>
          <w:tcPr>
            <w:tcW w:w="1048" w:type="pct"/>
          </w:tcPr>
          <w:p w:rsidR="0013460A" w:rsidRPr="009623BC" w:rsidRDefault="0013460A" w:rsidP="001C4BB1">
            <w:pPr>
              <w:bidi/>
              <w:rPr>
                <w:rFonts w:cs="B Nazanin"/>
                <w:sz w:val="22"/>
                <w:szCs w:val="22"/>
                <w:highlight w:val="yellow"/>
                <w:rtl/>
                <w:lang w:bidi="fa-IR"/>
              </w:rPr>
            </w:pPr>
            <w:r w:rsidRPr="009623BC">
              <w:rPr>
                <w:rFonts w:cs="B Nazanin"/>
                <w:sz w:val="22"/>
                <w:szCs w:val="22"/>
              </w:rPr>
              <w:t>Name</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smallint</w:t>
            </w:r>
          </w:p>
        </w:tc>
        <w:tc>
          <w:tcPr>
            <w:tcW w:w="2273" w:type="pct"/>
          </w:tcPr>
          <w:p w:rsidR="0013460A" w:rsidRPr="009623BC" w:rsidRDefault="0013460A" w:rsidP="001C4BB1">
            <w:pPr>
              <w:bidi/>
              <w:rPr>
                <w:rFonts w:cs="B Nazanin"/>
                <w:sz w:val="22"/>
                <w:szCs w:val="22"/>
              </w:rPr>
            </w:pPr>
            <w:r w:rsidRPr="009623BC">
              <w:rPr>
                <w:rFonts w:cs="B Nazanin" w:hint="cs"/>
                <w:sz w:val="22"/>
                <w:szCs w:val="22"/>
                <w:rtl/>
                <w:lang w:bidi="fa-IR"/>
              </w:rPr>
              <w:t>سطح</w:t>
            </w:r>
          </w:p>
        </w:tc>
        <w:tc>
          <w:tcPr>
            <w:tcW w:w="1048" w:type="pct"/>
          </w:tcPr>
          <w:p w:rsidR="0013460A" w:rsidRPr="009623BC" w:rsidRDefault="0013460A" w:rsidP="001C4BB1">
            <w:pPr>
              <w:bidi/>
              <w:rPr>
                <w:rFonts w:cs="B Nazanin"/>
                <w:sz w:val="22"/>
                <w:szCs w:val="22"/>
              </w:rPr>
            </w:pPr>
            <w:r w:rsidRPr="009623BC">
              <w:rPr>
                <w:rFonts w:cs="B Nazanin"/>
                <w:sz w:val="22"/>
                <w:szCs w:val="22"/>
              </w:rPr>
              <w:t>level</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smallint</w:t>
            </w:r>
          </w:p>
        </w:tc>
        <w:tc>
          <w:tcPr>
            <w:tcW w:w="2273" w:type="pct"/>
          </w:tcPr>
          <w:p w:rsidR="0013460A" w:rsidRPr="009623BC" w:rsidRDefault="0013460A" w:rsidP="001C4BB1">
            <w:pPr>
              <w:bidi/>
              <w:rPr>
                <w:rFonts w:cs="B Nazanin"/>
                <w:sz w:val="22"/>
                <w:szCs w:val="22"/>
              </w:rPr>
            </w:pPr>
            <w:r w:rsidRPr="009623BC">
              <w:rPr>
                <w:rFonts w:cs="B Nazanin" w:hint="cs"/>
                <w:sz w:val="22"/>
                <w:szCs w:val="22"/>
                <w:rtl/>
              </w:rPr>
              <w:t>گروه حساب</w:t>
            </w:r>
            <w:r w:rsidRPr="009623BC">
              <w:rPr>
                <w:rFonts w:cs="B Nazanin"/>
                <w:sz w:val="22"/>
                <w:szCs w:val="22"/>
              </w:rPr>
              <w:t xml:space="preserve"> </w:t>
            </w:r>
            <w:r w:rsidRPr="009623BC">
              <w:rPr>
                <w:rFonts w:cs="B Nazanin" w:hint="cs"/>
                <w:sz w:val="22"/>
                <w:szCs w:val="22"/>
                <w:rtl/>
              </w:rPr>
              <w:t>(از جدول مدیریت گروه)</w:t>
            </w:r>
          </w:p>
        </w:tc>
        <w:tc>
          <w:tcPr>
            <w:tcW w:w="1048" w:type="pct"/>
          </w:tcPr>
          <w:p w:rsidR="0013460A" w:rsidRPr="009623BC" w:rsidRDefault="0013460A" w:rsidP="001C4BB1">
            <w:pPr>
              <w:bidi/>
              <w:rPr>
                <w:rFonts w:cs="B Nazanin"/>
                <w:sz w:val="22"/>
                <w:szCs w:val="22"/>
              </w:rPr>
            </w:pPr>
            <w:r w:rsidRPr="009623BC">
              <w:rPr>
                <w:rFonts w:cs="B Nazanin"/>
                <w:sz w:val="22"/>
                <w:szCs w:val="22"/>
              </w:rPr>
              <w:t>Category</w:t>
            </w:r>
          </w:p>
        </w:tc>
      </w:tr>
      <w:tr w:rsidR="0013460A" w:rsidRPr="009623BC" w:rsidTr="0013460A">
        <w:tc>
          <w:tcPr>
            <w:tcW w:w="791" w:type="pct"/>
          </w:tcPr>
          <w:p w:rsidR="0013460A" w:rsidRPr="009623BC" w:rsidRDefault="0013460A" w:rsidP="001C4BB1">
            <w:pPr>
              <w:bidi/>
              <w:rPr>
                <w:rFonts w:cs="B Nazanin"/>
                <w:sz w:val="22"/>
                <w:szCs w:val="22"/>
              </w:rPr>
            </w:pPr>
            <w:r w:rsidRPr="009623BC">
              <w:rPr>
                <w:rFonts w:cs="B Nazanin" w:hint="cs"/>
                <w:sz w:val="22"/>
                <w:szCs w:val="22"/>
                <w:rtl/>
              </w:rPr>
              <w:t>1024</w:t>
            </w:r>
          </w:p>
        </w:tc>
        <w:tc>
          <w:tcPr>
            <w:tcW w:w="888" w:type="pct"/>
          </w:tcPr>
          <w:p w:rsidR="0013460A" w:rsidRPr="009623BC" w:rsidRDefault="0013460A" w:rsidP="001C4BB1">
            <w:pPr>
              <w:bidi/>
              <w:rPr>
                <w:rFonts w:cs="B Nazanin"/>
                <w:sz w:val="22"/>
                <w:szCs w:val="22"/>
              </w:rPr>
            </w:pPr>
            <w:r w:rsidRPr="009623BC">
              <w:rPr>
                <w:rFonts w:cs="B Nazanin"/>
                <w:sz w:val="22"/>
                <w:szCs w:val="22"/>
              </w:rPr>
              <w:t>Varchar</w:t>
            </w:r>
          </w:p>
        </w:tc>
        <w:tc>
          <w:tcPr>
            <w:tcW w:w="2273" w:type="pct"/>
          </w:tcPr>
          <w:p w:rsidR="0013460A" w:rsidRPr="009623BC" w:rsidRDefault="0013460A" w:rsidP="001C4BB1">
            <w:pPr>
              <w:bidi/>
              <w:rPr>
                <w:rFonts w:cs="B Nazanin"/>
                <w:sz w:val="22"/>
                <w:szCs w:val="22"/>
                <w:rtl/>
              </w:rPr>
            </w:pPr>
            <w:r w:rsidRPr="009623BC">
              <w:rPr>
                <w:rFonts w:cs="B Nazanin" w:hint="cs"/>
                <w:sz w:val="22"/>
                <w:szCs w:val="22"/>
                <w:rtl/>
              </w:rPr>
              <w:t xml:space="preserve">حساب والد </w:t>
            </w:r>
            <w:r w:rsidRPr="009623BC">
              <w:rPr>
                <w:rFonts w:cs="B Nazanin"/>
                <w:sz w:val="22"/>
                <w:szCs w:val="22"/>
              </w:rPr>
              <w:t xml:space="preserve">   </w:t>
            </w:r>
            <w:r w:rsidRPr="009623BC">
              <w:rPr>
                <w:rFonts w:cs="B Nazanin" w:hint="cs"/>
                <w:sz w:val="22"/>
                <w:szCs w:val="22"/>
                <w:rtl/>
              </w:rPr>
              <w:t>(سطح قبلی حساب)</w:t>
            </w:r>
          </w:p>
        </w:tc>
        <w:tc>
          <w:tcPr>
            <w:tcW w:w="1048" w:type="pct"/>
          </w:tcPr>
          <w:p w:rsidR="0013460A" w:rsidRPr="009623BC" w:rsidRDefault="0013460A" w:rsidP="001C4BB1">
            <w:pPr>
              <w:bidi/>
              <w:rPr>
                <w:rFonts w:cs="B Nazanin"/>
                <w:sz w:val="22"/>
                <w:szCs w:val="22"/>
              </w:rPr>
            </w:pPr>
            <w:r w:rsidRPr="009623BC">
              <w:rPr>
                <w:rFonts w:cs="B Nazanin"/>
                <w:sz w:val="22"/>
                <w:szCs w:val="22"/>
              </w:rPr>
              <w:t>ParentId</w:t>
            </w:r>
          </w:p>
        </w:tc>
      </w:tr>
      <w:tr w:rsidR="0013460A" w:rsidRPr="009623BC" w:rsidTr="0013460A">
        <w:tc>
          <w:tcPr>
            <w:tcW w:w="791" w:type="pct"/>
          </w:tcPr>
          <w:p w:rsidR="0013460A" w:rsidRPr="009623BC" w:rsidRDefault="0013460A" w:rsidP="001C4BB1">
            <w:pPr>
              <w:bidi/>
              <w:rPr>
                <w:rFonts w:cs="B Nazanin"/>
                <w:sz w:val="22"/>
                <w:szCs w:val="22"/>
              </w:rPr>
            </w:pPr>
            <w:r w:rsidRPr="009623BC">
              <w:rPr>
                <w:rFonts w:cs="B Nazanin" w:hint="cs"/>
                <w:sz w:val="22"/>
                <w:szCs w:val="22"/>
                <w:rtl/>
              </w:rPr>
              <w:t>1024</w:t>
            </w:r>
          </w:p>
        </w:tc>
        <w:tc>
          <w:tcPr>
            <w:tcW w:w="888" w:type="pct"/>
          </w:tcPr>
          <w:p w:rsidR="0013460A" w:rsidRPr="009623BC" w:rsidRDefault="0013460A" w:rsidP="001C4BB1">
            <w:pPr>
              <w:bidi/>
              <w:rPr>
                <w:rFonts w:cs="B Nazanin"/>
                <w:sz w:val="22"/>
                <w:szCs w:val="22"/>
              </w:rPr>
            </w:pPr>
            <w:r w:rsidRPr="009623BC">
              <w:rPr>
                <w:rFonts w:cs="B Nazanin"/>
                <w:sz w:val="22"/>
                <w:szCs w:val="22"/>
              </w:rPr>
              <w:t>Varchar</w:t>
            </w:r>
          </w:p>
        </w:tc>
        <w:tc>
          <w:tcPr>
            <w:tcW w:w="2273" w:type="pct"/>
          </w:tcPr>
          <w:p w:rsidR="0013460A" w:rsidRPr="009623BC" w:rsidRDefault="0013460A" w:rsidP="001C4BB1">
            <w:pPr>
              <w:bidi/>
              <w:rPr>
                <w:rFonts w:cs="B Nazanin"/>
                <w:sz w:val="22"/>
                <w:szCs w:val="22"/>
                <w:rtl/>
              </w:rPr>
            </w:pPr>
            <w:r w:rsidRPr="009623BC">
              <w:rPr>
                <w:rFonts w:cs="B Nazanin" w:hint="cs"/>
                <w:sz w:val="22"/>
                <w:szCs w:val="22"/>
                <w:rtl/>
              </w:rPr>
              <w:t>کد کامل حساب</w:t>
            </w:r>
          </w:p>
        </w:tc>
        <w:tc>
          <w:tcPr>
            <w:tcW w:w="1048" w:type="pct"/>
          </w:tcPr>
          <w:p w:rsidR="0013460A" w:rsidRPr="009623BC" w:rsidRDefault="0013460A" w:rsidP="001C4BB1">
            <w:pPr>
              <w:bidi/>
              <w:rPr>
                <w:rFonts w:cs="B Nazanin"/>
                <w:sz w:val="22"/>
                <w:szCs w:val="22"/>
                <w:highlight w:val="yellow"/>
              </w:rPr>
            </w:pPr>
            <w:r w:rsidRPr="009623BC">
              <w:rPr>
                <w:rFonts w:cs="B Nazanin"/>
                <w:sz w:val="22"/>
                <w:szCs w:val="22"/>
              </w:rPr>
              <w:t>FullId</w:t>
            </w:r>
          </w:p>
        </w:tc>
      </w:tr>
      <w:tr w:rsidR="0013460A" w:rsidRPr="009623BC" w:rsidTr="0013460A">
        <w:tc>
          <w:tcPr>
            <w:tcW w:w="791" w:type="pct"/>
          </w:tcPr>
          <w:p w:rsidR="0013460A" w:rsidRPr="009623BC" w:rsidRDefault="0013460A" w:rsidP="001C4BB1">
            <w:pPr>
              <w:bidi/>
              <w:rPr>
                <w:rFonts w:cs="B Nazanin"/>
                <w:sz w:val="22"/>
                <w:szCs w:val="22"/>
              </w:rPr>
            </w:pPr>
            <w:r w:rsidRPr="009623BC">
              <w:rPr>
                <w:rFonts w:cs="B Nazanin"/>
                <w:sz w:val="22"/>
                <w:szCs w:val="22"/>
              </w:rPr>
              <w:t>max</w:t>
            </w:r>
          </w:p>
        </w:tc>
        <w:tc>
          <w:tcPr>
            <w:tcW w:w="888" w:type="pct"/>
          </w:tcPr>
          <w:p w:rsidR="0013460A" w:rsidRPr="009623BC" w:rsidRDefault="0013460A" w:rsidP="001C4BB1">
            <w:pPr>
              <w:bidi/>
              <w:rPr>
                <w:rFonts w:cs="B Nazanin"/>
                <w:sz w:val="22"/>
                <w:szCs w:val="22"/>
              </w:rPr>
            </w:pPr>
            <w:r w:rsidRPr="009623BC">
              <w:rPr>
                <w:rFonts w:cs="B Nazanin"/>
                <w:sz w:val="22"/>
                <w:szCs w:val="22"/>
              </w:rPr>
              <w:t>Varchar</w:t>
            </w:r>
          </w:p>
        </w:tc>
        <w:tc>
          <w:tcPr>
            <w:tcW w:w="2273" w:type="pct"/>
          </w:tcPr>
          <w:p w:rsidR="0013460A" w:rsidRPr="009623BC" w:rsidRDefault="0013460A" w:rsidP="001C4BB1">
            <w:pPr>
              <w:bidi/>
              <w:rPr>
                <w:rFonts w:cs="B Nazanin"/>
                <w:sz w:val="22"/>
                <w:szCs w:val="22"/>
                <w:rtl/>
              </w:rPr>
            </w:pPr>
            <w:r w:rsidRPr="009623BC">
              <w:rPr>
                <w:rFonts w:cs="B Nazanin" w:hint="cs"/>
                <w:sz w:val="22"/>
                <w:szCs w:val="22"/>
                <w:rtl/>
              </w:rPr>
              <w:t>توضیحات</w:t>
            </w:r>
          </w:p>
        </w:tc>
        <w:tc>
          <w:tcPr>
            <w:tcW w:w="1048" w:type="pct"/>
          </w:tcPr>
          <w:p w:rsidR="0013460A" w:rsidRPr="009623BC" w:rsidRDefault="0013460A" w:rsidP="001C4BB1">
            <w:pPr>
              <w:bidi/>
              <w:rPr>
                <w:rFonts w:cs="B Nazanin"/>
                <w:sz w:val="22"/>
                <w:szCs w:val="22"/>
                <w:highlight w:val="yellow"/>
              </w:rPr>
            </w:pPr>
            <w:r w:rsidRPr="009623BC">
              <w:rPr>
                <w:rFonts w:cs="B Nazanin"/>
                <w:sz w:val="22"/>
                <w:szCs w:val="22"/>
              </w:rPr>
              <w:t>Desc</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smallint</w:t>
            </w:r>
          </w:p>
        </w:tc>
        <w:tc>
          <w:tcPr>
            <w:tcW w:w="2273" w:type="pct"/>
          </w:tcPr>
          <w:p w:rsidR="0013460A" w:rsidRPr="009623BC" w:rsidRDefault="0013460A" w:rsidP="001C4BB1">
            <w:pPr>
              <w:bidi/>
              <w:rPr>
                <w:rFonts w:cs="B Nazanin"/>
                <w:sz w:val="22"/>
                <w:szCs w:val="22"/>
                <w:rtl/>
                <w:lang w:bidi="fa-IR"/>
              </w:rPr>
            </w:pPr>
            <w:r w:rsidRPr="009623BC">
              <w:rPr>
                <w:rFonts w:cs="B Nazanin" w:hint="cs"/>
                <w:sz w:val="22"/>
                <w:szCs w:val="22"/>
                <w:rtl/>
              </w:rPr>
              <w:t>سیستم ثبت موجودی</w:t>
            </w:r>
            <w:r w:rsidRPr="009623BC">
              <w:rPr>
                <w:rFonts w:cs="B Nazanin"/>
                <w:sz w:val="22"/>
                <w:szCs w:val="22"/>
              </w:rPr>
              <w:t xml:space="preserve"> </w:t>
            </w:r>
            <w:r w:rsidRPr="009623BC">
              <w:rPr>
                <w:rFonts w:cs="B Nazanin" w:hint="cs"/>
                <w:sz w:val="22"/>
                <w:szCs w:val="22"/>
                <w:rtl/>
                <w:lang w:bidi="fa-IR"/>
              </w:rPr>
              <w:t xml:space="preserve"> (دائمی و ادواری)</w:t>
            </w:r>
          </w:p>
        </w:tc>
        <w:tc>
          <w:tcPr>
            <w:tcW w:w="1048" w:type="pct"/>
          </w:tcPr>
          <w:p w:rsidR="0013460A" w:rsidRPr="009623BC" w:rsidRDefault="0013460A" w:rsidP="001C4BB1">
            <w:pPr>
              <w:bidi/>
              <w:rPr>
                <w:rFonts w:cs="B Nazanin"/>
                <w:sz w:val="22"/>
                <w:szCs w:val="22"/>
              </w:rPr>
            </w:pPr>
            <w:r w:rsidRPr="009623BC">
              <w:rPr>
                <w:rFonts w:cs="B Nazanin"/>
                <w:sz w:val="22"/>
                <w:szCs w:val="22"/>
              </w:rPr>
              <w:t>InventoryMode</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smallint</w:t>
            </w:r>
          </w:p>
        </w:tc>
        <w:tc>
          <w:tcPr>
            <w:tcW w:w="2273" w:type="pct"/>
          </w:tcPr>
          <w:p w:rsidR="0013460A" w:rsidRPr="009623BC" w:rsidRDefault="0013460A" w:rsidP="001C4BB1">
            <w:pPr>
              <w:bidi/>
              <w:rPr>
                <w:rFonts w:cs="B Nazanin"/>
                <w:sz w:val="22"/>
                <w:szCs w:val="22"/>
                <w:rtl/>
              </w:rPr>
            </w:pPr>
            <w:r w:rsidRPr="009623BC">
              <w:rPr>
                <w:rFonts w:cs="B Nazanin" w:hint="cs"/>
                <w:sz w:val="22"/>
                <w:szCs w:val="22"/>
                <w:rtl/>
              </w:rPr>
              <w:t>فعال</w:t>
            </w:r>
            <w:r w:rsidRPr="009623BC">
              <w:rPr>
                <w:rFonts w:cs="B Nazanin"/>
                <w:sz w:val="22"/>
                <w:szCs w:val="22"/>
              </w:rPr>
              <w:t>1</w:t>
            </w:r>
            <w:r w:rsidRPr="009623BC">
              <w:rPr>
                <w:rFonts w:cs="B Nazanin" w:hint="cs"/>
                <w:sz w:val="22"/>
                <w:szCs w:val="22"/>
                <w:rtl/>
              </w:rPr>
              <w:t xml:space="preserve"> و غیر فعال</w:t>
            </w:r>
            <w:r w:rsidRPr="009623BC">
              <w:rPr>
                <w:rFonts w:cs="B Nazanin"/>
                <w:sz w:val="22"/>
                <w:szCs w:val="22"/>
              </w:rPr>
              <w:t>0</w:t>
            </w:r>
          </w:p>
        </w:tc>
        <w:tc>
          <w:tcPr>
            <w:tcW w:w="1048" w:type="pct"/>
          </w:tcPr>
          <w:p w:rsidR="0013460A" w:rsidRPr="009623BC" w:rsidRDefault="0013460A" w:rsidP="001C4BB1">
            <w:pPr>
              <w:bidi/>
              <w:rPr>
                <w:rFonts w:cs="B Nazanin"/>
                <w:sz w:val="22"/>
                <w:szCs w:val="22"/>
              </w:rPr>
            </w:pPr>
            <w:r w:rsidRPr="009623BC">
              <w:rPr>
                <w:rFonts w:cs="B Nazanin"/>
                <w:sz w:val="22"/>
                <w:szCs w:val="22"/>
              </w:rPr>
              <w:t>Active</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int</w:t>
            </w:r>
          </w:p>
        </w:tc>
        <w:tc>
          <w:tcPr>
            <w:tcW w:w="2273" w:type="pct"/>
          </w:tcPr>
          <w:p w:rsidR="0013460A" w:rsidRPr="009623BC" w:rsidRDefault="0013460A" w:rsidP="001C4BB1">
            <w:pPr>
              <w:bidi/>
              <w:rPr>
                <w:rFonts w:cs="B Nazanin"/>
                <w:sz w:val="22"/>
                <w:szCs w:val="22"/>
                <w:rtl/>
                <w:lang w:bidi="fa-IR"/>
              </w:rPr>
            </w:pPr>
            <w:r w:rsidRPr="009623BC">
              <w:rPr>
                <w:rFonts w:cs="B Nazanin" w:hint="cs"/>
                <w:sz w:val="22"/>
                <w:szCs w:val="22"/>
                <w:rtl/>
                <w:lang w:bidi="fa-IR"/>
              </w:rPr>
              <w:t xml:space="preserve">ارز پیش فرض </w:t>
            </w:r>
          </w:p>
        </w:tc>
        <w:tc>
          <w:tcPr>
            <w:tcW w:w="1048" w:type="pct"/>
          </w:tcPr>
          <w:p w:rsidR="0013460A" w:rsidRPr="009623BC" w:rsidRDefault="0013460A" w:rsidP="001C4BB1">
            <w:pPr>
              <w:bidi/>
              <w:rPr>
                <w:rFonts w:cs="B Nazanin"/>
                <w:sz w:val="22"/>
                <w:szCs w:val="22"/>
              </w:rPr>
            </w:pPr>
            <w:r w:rsidRPr="009623BC">
              <w:rPr>
                <w:rFonts w:cs="B Nazanin"/>
                <w:sz w:val="22"/>
                <w:szCs w:val="22"/>
              </w:rPr>
              <w:t>CurrencyId</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smallint</w:t>
            </w:r>
          </w:p>
        </w:tc>
        <w:tc>
          <w:tcPr>
            <w:tcW w:w="2273" w:type="pct"/>
          </w:tcPr>
          <w:p w:rsidR="0013460A" w:rsidRPr="009623BC" w:rsidRDefault="0013460A" w:rsidP="001C4BB1">
            <w:pPr>
              <w:bidi/>
              <w:rPr>
                <w:rFonts w:cs="B Nazanin"/>
                <w:sz w:val="22"/>
                <w:szCs w:val="22"/>
                <w:rtl/>
                <w:lang w:bidi="fa-IR"/>
              </w:rPr>
            </w:pPr>
            <w:r w:rsidRPr="009623BC">
              <w:rPr>
                <w:rFonts w:cs="B Nazanin" w:hint="cs"/>
                <w:sz w:val="22"/>
                <w:szCs w:val="22"/>
                <w:rtl/>
              </w:rPr>
              <w:t>تسعیر پذیر بودن</w:t>
            </w:r>
          </w:p>
        </w:tc>
        <w:tc>
          <w:tcPr>
            <w:tcW w:w="1048" w:type="pct"/>
          </w:tcPr>
          <w:p w:rsidR="0013460A" w:rsidRPr="009623BC" w:rsidRDefault="0013460A" w:rsidP="001C4BB1">
            <w:pPr>
              <w:bidi/>
              <w:rPr>
                <w:rFonts w:cs="B Nazanin"/>
                <w:sz w:val="22"/>
                <w:szCs w:val="22"/>
              </w:rPr>
            </w:pPr>
            <w:r w:rsidRPr="009623BC">
              <w:rPr>
                <w:rFonts w:cs="B Nazanin" w:hint="cs"/>
                <w:sz w:val="22"/>
                <w:szCs w:val="22"/>
                <w:rtl/>
              </w:rPr>
              <w:t xml:space="preserve">تسعیر پذیر بودن </w:t>
            </w:r>
            <w:r w:rsidRPr="009623BC">
              <w:rPr>
                <w:rFonts w:cs="B Nazanin"/>
                <w:sz w:val="22"/>
                <w:szCs w:val="22"/>
              </w:rPr>
              <w:br/>
              <w:t>Align Currency</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smallint</w:t>
            </w:r>
          </w:p>
        </w:tc>
        <w:tc>
          <w:tcPr>
            <w:tcW w:w="2273" w:type="pct"/>
          </w:tcPr>
          <w:p w:rsidR="0013460A" w:rsidRPr="009623BC" w:rsidRDefault="0013460A" w:rsidP="001C4BB1">
            <w:pPr>
              <w:bidi/>
              <w:rPr>
                <w:rFonts w:cs="B Nazanin"/>
                <w:sz w:val="22"/>
                <w:szCs w:val="22"/>
                <w:rtl/>
                <w:lang w:bidi="fa-IR"/>
              </w:rPr>
            </w:pPr>
            <w:r w:rsidRPr="009623BC">
              <w:rPr>
                <w:rFonts w:cs="B Nazanin" w:hint="cs"/>
                <w:sz w:val="22"/>
                <w:szCs w:val="22"/>
                <w:rtl/>
              </w:rPr>
              <w:t>کلیه شعب</w:t>
            </w:r>
            <w:r w:rsidRPr="009623BC">
              <w:rPr>
                <w:rFonts w:cs="B Nazanin"/>
                <w:sz w:val="22"/>
                <w:szCs w:val="22"/>
              </w:rPr>
              <w:t>-1</w:t>
            </w:r>
            <w:r w:rsidRPr="009623BC">
              <w:rPr>
                <w:rFonts w:cs="B Nazanin" w:hint="cs"/>
                <w:sz w:val="22"/>
                <w:szCs w:val="22"/>
                <w:rtl/>
                <w:lang w:bidi="fa-IR"/>
              </w:rPr>
              <w:t xml:space="preserve">، </w:t>
            </w:r>
            <w:r w:rsidRPr="009623BC">
              <w:rPr>
                <w:rFonts w:cs="B Nazanin" w:hint="cs"/>
                <w:sz w:val="22"/>
                <w:szCs w:val="22"/>
                <w:rtl/>
              </w:rPr>
              <w:t>شعبه جاری</w:t>
            </w:r>
            <w:r w:rsidRPr="009623BC">
              <w:rPr>
                <w:rFonts w:cs="B Nazanin"/>
                <w:sz w:val="22"/>
                <w:szCs w:val="22"/>
              </w:rPr>
              <w:t>0</w:t>
            </w:r>
            <w:r w:rsidRPr="009623BC">
              <w:rPr>
                <w:rFonts w:cs="B Nazanin" w:hint="cs"/>
                <w:sz w:val="22"/>
                <w:szCs w:val="22"/>
                <w:rtl/>
              </w:rPr>
              <w:t xml:space="preserve"> و شعبه جاری و زیرمجموعه ها</w:t>
            </w:r>
            <w:r w:rsidRPr="009623BC">
              <w:rPr>
                <w:rFonts w:cs="B Nazanin"/>
                <w:sz w:val="22"/>
                <w:szCs w:val="22"/>
              </w:rPr>
              <w:t>,1</w:t>
            </w:r>
            <w:r w:rsidRPr="009623BC">
              <w:rPr>
                <w:rFonts w:cs="B Nazanin" w:hint="cs"/>
                <w:sz w:val="22"/>
                <w:szCs w:val="22"/>
                <w:rtl/>
              </w:rPr>
              <w:t xml:space="preserve">  </w:t>
            </w:r>
          </w:p>
        </w:tc>
        <w:tc>
          <w:tcPr>
            <w:tcW w:w="1048" w:type="pct"/>
          </w:tcPr>
          <w:p w:rsidR="0013460A" w:rsidRPr="009623BC" w:rsidRDefault="0013460A" w:rsidP="001C4BB1">
            <w:pPr>
              <w:bidi/>
              <w:rPr>
                <w:rFonts w:cs="B Nazanin"/>
                <w:sz w:val="22"/>
                <w:szCs w:val="22"/>
              </w:rPr>
            </w:pPr>
            <w:r w:rsidRPr="009623BC">
              <w:rPr>
                <w:rFonts w:cs="B Nazanin" w:hint="cs"/>
                <w:sz w:val="22"/>
                <w:szCs w:val="22"/>
                <w:rtl/>
              </w:rPr>
              <w:t xml:space="preserve"> </w:t>
            </w:r>
            <w:r w:rsidRPr="009623BC">
              <w:rPr>
                <w:rFonts w:cs="B Nazanin"/>
                <w:sz w:val="22"/>
                <w:szCs w:val="22"/>
              </w:rPr>
              <w:t>BranchScope</w:t>
            </w:r>
            <w:r w:rsidRPr="009623BC">
              <w:rPr>
                <w:rFonts w:cs="B Nazanin" w:hint="cs"/>
                <w:sz w:val="22"/>
                <w:szCs w:val="22"/>
                <w:rtl/>
              </w:rPr>
              <w:t xml:space="preserve"> </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int</w:t>
            </w:r>
          </w:p>
        </w:tc>
        <w:tc>
          <w:tcPr>
            <w:tcW w:w="2273" w:type="pct"/>
          </w:tcPr>
          <w:p w:rsidR="0013460A" w:rsidRPr="009623BC" w:rsidRDefault="0013460A" w:rsidP="001C4BB1">
            <w:pPr>
              <w:bidi/>
              <w:rPr>
                <w:rFonts w:cs="B Nazanin"/>
                <w:sz w:val="22"/>
                <w:szCs w:val="22"/>
                <w:rtl/>
                <w:lang w:bidi="fa-IR"/>
              </w:rPr>
            </w:pPr>
            <w:r w:rsidRPr="009623BC">
              <w:rPr>
                <w:rFonts w:cs="B Nazanin" w:hint="cs"/>
                <w:sz w:val="22"/>
                <w:szCs w:val="22"/>
                <w:rtl/>
                <w:lang w:bidi="fa-IR"/>
              </w:rPr>
              <w:t xml:space="preserve">شعبه تعریف کننده حساب </w:t>
            </w:r>
          </w:p>
        </w:tc>
        <w:tc>
          <w:tcPr>
            <w:tcW w:w="1048" w:type="pct"/>
          </w:tcPr>
          <w:p w:rsidR="0013460A" w:rsidRPr="009623BC" w:rsidRDefault="0013460A" w:rsidP="001C4BB1">
            <w:pPr>
              <w:bidi/>
              <w:rPr>
                <w:rFonts w:cs="B Nazanin"/>
                <w:sz w:val="22"/>
                <w:szCs w:val="22"/>
                <w:rtl/>
              </w:rPr>
            </w:pPr>
            <w:r w:rsidRPr="009623BC">
              <w:rPr>
                <w:rFonts w:cs="B Nazanin"/>
                <w:sz w:val="22"/>
                <w:szCs w:val="22"/>
              </w:rPr>
              <w:t>BranchId</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smallint</w:t>
            </w:r>
          </w:p>
        </w:tc>
        <w:tc>
          <w:tcPr>
            <w:tcW w:w="2273" w:type="pct"/>
          </w:tcPr>
          <w:p w:rsidR="0013460A" w:rsidRPr="009623BC" w:rsidRDefault="0013460A" w:rsidP="001C4BB1">
            <w:pPr>
              <w:bidi/>
              <w:rPr>
                <w:rFonts w:cs="B Nazanin"/>
                <w:sz w:val="22"/>
                <w:szCs w:val="22"/>
                <w:rtl/>
                <w:lang w:bidi="fa-IR"/>
              </w:rPr>
            </w:pPr>
            <w:r w:rsidRPr="009623BC">
              <w:rPr>
                <w:rFonts w:cs="B Nazanin" w:hint="cs"/>
                <w:sz w:val="22"/>
                <w:szCs w:val="22"/>
                <w:rtl/>
                <w:lang w:bidi="fa-IR"/>
              </w:rPr>
              <w:t xml:space="preserve">دوره مالی که حساب در آن تعریف شده </w:t>
            </w:r>
          </w:p>
        </w:tc>
        <w:tc>
          <w:tcPr>
            <w:tcW w:w="1048" w:type="pct"/>
          </w:tcPr>
          <w:p w:rsidR="0013460A" w:rsidRPr="009623BC" w:rsidRDefault="0013460A" w:rsidP="001C4BB1">
            <w:pPr>
              <w:bidi/>
              <w:rPr>
                <w:rFonts w:cs="B Nazanin"/>
                <w:sz w:val="22"/>
                <w:szCs w:val="22"/>
              </w:rPr>
            </w:pPr>
            <w:r w:rsidRPr="009623BC">
              <w:rPr>
                <w:rFonts w:cs="B Nazanin"/>
                <w:sz w:val="22"/>
                <w:szCs w:val="22"/>
              </w:rPr>
              <w:t>FpId</w:t>
            </w:r>
          </w:p>
        </w:tc>
      </w:tr>
      <w:tr w:rsidR="0013460A" w:rsidRPr="009623BC" w:rsidTr="0013460A">
        <w:tc>
          <w:tcPr>
            <w:tcW w:w="791" w:type="pct"/>
          </w:tcPr>
          <w:p w:rsidR="0013460A" w:rsidRPr="009623BC" w:rsidRDefault="0013460A" w:rsidP="001C4BB1">
            <w:pPr>
              <w:bidi/>
              <w:rPr>
                <w:rFonts w:cs="B Nazanin"/>
                <w:sz w:val="22"/>
                <w:szCs w:val="22"/>
              </w:rPr>
            </w:pPr>
          </w:p>
        </w:tc>
        <w:tc>
          <w:tcPr>
            <w:tcW w:w="888" w:type="pct"/>
          </w:tcPr>
          <w:p w:rsidR="0013460A" w:rsidRPr="009623BC" w:rsidRDefault="0013460A" w:rsidP="001C4BB1">
            <w:pPr>
              <w:bidi/>
              <w:rPr>
                <w:rFonts w:cs="B Nazanin"/>
                <w:sz w:val="22"/>
                <w:szCs w:val="22"/>
              </w:rPr>
            </w:pPr>
            <w:r w:rsidRPr="009623BC">
              <w:rPr>
                <w:rFonts w:cs="B Nazanin"/>
                <w:sz w:val="22"/>
                <w:szCs w:val="22"/>
              </w:rPr>
              <w:t>smallint</w:t>
            </w:r>
          </w:p>
        </w:tc>
        <w:tc>
          <w:tcPr>
            <w:tcW w:w="2273" w:type="pct"/>
          </w:tcPr>
          <w:p w:rsidR="0013460A" w:rsidRPr="009623BC" w:rsidRDefault="0013460A" w:rsidP="001C4BB1">
            <w:pPr>
              <w:bidi/>
              <w:rPr>
                <w:rFonts w:cs="B Nazanin"/>
                <w:sz w:val="22"/>
                <w:szCs w:val="22"/>
                <w:rtl/>
                <w:lang w:bidi="fa-IR"/>
              </w:rPr>
            </w:pPr>
            <w:r w:rsidRPr="009623BC">
              <w:rPr>
                <w:rFonts w:cs="B Nazanin" w:hint="cs"/>
                <w:sz w:val="22"/>
                <w:szCs w:val="22"/>
                <w:rtl/>
              </w:rPr>
              <w:t xml:space="preserve">بدون محدودیت(1-)، </w:t>
            </w:r>
            <w:r w:rsidRPr="009623BC">
              <w:rPr>
                <w:rFonts w:cs="B Nazanin"/>
                <w:sz w:val="22"/>
                <w:szCs w:val="22"/>
                <w:rtl/>
              </w:rPr>
              <w:t>بدهکار ط</w:t>
            </w:r>
            <w:r w:rsidRPr="009623BC">
              <w:rPr>
                <w:rFonts w:cs="B Nazanin" w:hint="cs"/>
                <w:sz w:val="22"/>
                <w:szCs w:val="22"/>
                <w:rtl/>
              </w:rPr>
              <w:t>ی</w:t>
            </w:r>
            <w:r w:rsidRPr="009623BC">
              <w:rPr>
                <w:rFonts w:cs="B Nazanin"/>
                <w:sz w:val="22"/>
                <w:szCs w:val="22"/>
                <w:rtl/>
              </w:rPr>
              <w:t xml:space="preserve"> دوره</w:t>
            </w:r>
            <w:r w:rsidRPr="009623BC">
              <w:rPr>
                <w:rFonts w:cs="B Nazanin" w:hint="cs"/>
                <w:sz w:val="22"/>
                <w:szCs w:val="22"/>
                <w:rtl/>
              </w:rPr>
              <w:t>(0)</w:t>
            </w:r>
            <w:r w:rsidRPr="009623BC">
              <w:rPr>
                <w:rFonts w:cs="B Nazanin"/>
                <w:sz w:val="22"/>
                <w:szCs w:val="22"/>
                <w:rtl/>
              </w:rPr>
              <w:t xml:space="preserve"> ، بستانکار ط</w:t>
            </w:r>
            <w:r w:rsidRPr="009623BC">
              <w:rPr>
                <w:rFonts w:cs="B Nazanin" w:hint="cs"/>
                <w:sz w:val="22"/>
                <w:szCs w:val="22"/>
                <w:rtl/>
              </w:rPr>
              <w:t>ی</w:t>
            </w:r>
            <w:r w:rsidRPr="009623BC">
              <w:rPr>
                <w:rFonts w:cs="B Nazanin"/>
                <w:sz w:val="22"/>
                <w:szCs w:val="22"/>
                <w:rtl/>
              </w:rPr>
              <w:t xml:space="preserve"> دوره</w:t>
            </w:r>
            <w:r w:rsidRPr="009623BC">
              <w:rPr>
                <w:rFonts w:cs="B Nazanin" w:hint="cs"/>
                <w:sz w:val="22"/>
                <w:szCs w:val="22"/>
                <w:rtl/>
              </w:rPr>
              <w:t>(1)</w:t>
            </w:r>
            <w:r w:rsidRPr="009623BC">
              <w:rPr>
                <w:rFonts w:cs="B Nazanin"/>
                <w:sz w:val="22"/>
                <w:szCs w:val="22"/>
                <w:rtl/>
              </w:rPr>
              <w:t xml:space="preserve"> _ بدهکار در پا</w:t>
            </w:r>
            <w:r w:rsidRPr="009623BC">
              <w:rPr>
                <w:rFonts w:cs="B Nazanin" w:hint="cs"/>
                <w:sz w:val="22"/>
                <w:szCs w:val="22"/>
                <w:rtl/>
              </w:rPr>
              <w:t>ی</w:t>
            </w:r>
            <w:r w:rsidRPr="009623BC">
              <w:rPr>
                <w:rFonts w:cs="B Nazanin" w:hint="eastAsia"/>
                <w:sz w:val="22"/>
                <w:szCs w:val="22"/>
                <w:rtl/>
              </w:rPr>
              <w:t>ان</w:t>
            </w:r>
            <w:r w:rsidRPr="009623BC">
              <w:rPr>
                <w:rFonts w:cs="B Nazanin"/>
                <w:sz w:val="22"/>
                <w:szCs w:val="22"/>
                <w:rtl/>
              </w:rPr>
              <w:t xml:space="preserve"> دوره</w:t>
            </w:r>
            <w:r w:rsidRPr="009623BC">
              <w:rPr>
                <w:rFonts w:cs="B Nazanin" w:hint="cs"/>
                <w:sz w:val="22"/>
                <w:szCs w:val="22"/>
                <w:rtl/>
              </w:rPr>
              <w:t>(2)</w:t>
            </w:r>
            <w:r w:rsidRPr="009623BC">
              <w:rPr>
                <w:rFonts w:cs="B Nazanin"/>
                <w:sz w:val="22"/>
                <w:szCs w:val="22"/>
                <w:rtl/>
              </w:rPr>
              <w:t xml:space="preserve"> ، بستانکار در پا</w:t>
            </w:r>
            <w:r w:rsidRPr="009623BC">
              <w:rPr>
                <w:rFonts w:cs="B Nazanin" w:hint="cs"/>
                <w:sz w:val="22"/>
                <w:szCs w:val="22"/>
                <w:rtl/>
              </w:rPr>
              <w:t>ی</w:t>
            </w:r>
            <w:r w:rsidRPr="009623BC">
              <w:rPr>
                <w:rFonts w:cs="B Nazanin" w:hint="eastAsia"/>
                <w:sz w:val="22"/>
                <w:szCs w:val="22"/>
                <w:rtl/>
              </w:rPr>
              <w:t>ان</w:t>
            </w:r>
            <w:r w:rsidRPr="009623BC">
              <w:rPr>
                <w:rFonts w:cs="B Nazanin"/>
                <w:sz w:val="22"/>
                <w:szCs w:val="22"/>
                <w:rtl/>
              </w:rPr>
              <w:t xml:space="preserve"> دوره</w:t>
            </w:r>
            <w:r w:rsidRPr="009623BC">
              <w:rPr>
                <w:rFonts w:cs="B Nazanin" w:hint="cs"/>
                <w:sz w:val="22"/>
                <w:szCs w:val="22"/>
                <w:rtl/>
              </w:rPr>
              <w:t xml:space="preserve"> (3) </w:t>
            </w:r>
          </w:p>
        </w:tc>
        <w:tc>
          <w:tcPr>
            <w:tcW w:w="1048" w:type="pct"/>
          </w:tcPr>
          <w:p w:rsidR="0013460A" w:rsidRPr="009623BC" w:rsidRDefault="0013460A" w:rsidP="007A6C1A">
            <w:pPr>
              <w:bidi/>
              <w:rPr>
                <w:rFonts w:ascii="Calibri" w:eastAsia="Times New Roman" w:hAnsi="Calibri" w:cs="B Nazanin"/>
                <w:color w:val="000000"/>
                <w:sz w:val="22"/>
                <w:szCs w:val="22"/>
                <w:lang w:eastAsia="en-US"/>
              </w:rPr>
            </w:pPr>
            <w:r w:rsidRPr="009623BC">
              <w:rPr>
                <w:rFonts w:ascii="Calibri" w:eastAsia="Times New Roman" w:hAnsi="Calibri" w:cs="B Nazanin" w:hint="cs"/>
                <w:color w:val="000000"/>
                <w:sz w:val="22"/>
                <w:szCs w:val="22"/>
                <w:rtl/>
                <w:lang w:eastAsia="en-US"/>
              </w:rPr>
              <w:t>تعیین محدودیت ثبت</w:t>
            </w:r>
          </w:p>
        </w:tc>
      </w:tr>
    </w:tbl>
    <w:p w:rsidR="0013460A" w:rsidRPr="009623BC" w:rsidRDefault="0013460A" w:rsidP="001C4AB5">
      <w:pPr>
        <w:pStyle w:val="Heading2"/>
        <w:numPr>
          <w:ilvl w:val="0"/>
          <w:numId w:val="0"/>
        </w:numPr>
        <w:bidi/>
        <w:ind w:left="360"/>
        <w:rPr>
          <w:rFonts w:cs="B Nazanin"/>
          <w:caps/>
          <w:color w:val="1F4E79" w:themeColor="accent1" w:themeShade="80"/>
          <w:sz w:val="22"/>
          <w:szCs w:val="22"/>
        </w:rPr>
      </w:pPr>
      <w:bookmarkStart w:id="24" w:name="_Toc16953765"/>
      <w:r w:rsidRPr="009623BC">
        <w:rPr>
          <w:rFonts w:cs="B Nazanin" w:hint="cs"/>
          <w:caps/>
          <w:color w:val="1F4E79" w:themeColor="accent1" w:themeShade="80"/>
          <w:sz w:val="22"/>
          <w:szCs w:val="22"/>
          <w:rtl/>
        </w:rPr>
        <w:t xml:space="preserve">طراحی </w:t>
      </w:r>
      <w:r w:rsidRPr="009623BC">
        <w:rPr>
          <w:rFonts w:cs="B Nazanin"/>
          <w:caps/>
          <w:color w:val="1F4E79" w:themeColor="accent1" w:themeShade="80"/>
          <w:sz w:val="22"/>
          <w:szCs w:val="22"/>
        </w:rPr>
        <w:t xml:space="preserve">ui </w:t>
      </w:r>
      <w:r w:rsidRPr="009623BC">
        <w:rPr>
          <w:rFonts w:cs="B Nazanin" w:hint="cs"/>
          <w:caps/>
          <w:color w:val="1F4E79" w:themeColor="accent1" w:themeShade="80"/>
          <w:sz w:val="22"/>
          <w:szCs w:val="22"/>
          <w:rtl/>
        </w:rPr>
        <w:t xml:space="preserve"> معرفی حساب ها</w:t>
      </w:r>
      <w:bookmarkEnd w:id="24"/>
      <w:r w:rsidRPr="009623BC">
        <w:rPr>
          <w:rFonts w:cs="B Nazanin" w:hint="cs"/>
          <w:caps/>
          <w:color w:val="1F4E79" w:themeColor="accent1" w:themeShade="80"/>
          <w:sz w:val="22"/>
          <w:szCs w:val="22"/>
          <w:rtl/>
        </w:rPr>
        <w:t xml:space="preserve">  </w:t>
      </w:r>
    </w:p>
    <w:p w:rsidR="0013460A" w:rsidRPr="009623BC" w:rsidRDefault="0013460A" w:rsidP="0013460A">
      <w:pPr>
        <w:pStyle w:val="ListParagraph"/>
        <w:numPr>
          <w:ilvl w:val="0"/>
          <w:numId w:val="28"/>
        </w:numPr>
        <w:bidi/>
        <w:rPr>
          <w:rFonts w:cs="B Nazanin"/>
          <w:sz w:val="22"/>
          <w:szCs w:val="22"/>
          <w:rtl/>
          <w:lang w:bidi="fa-IR"/>
        </w:rPr>
      </w:pPr>
      <w:r w:rsidRPr="009623BC">
        <w:rPr>
          <w:rFonts w:cs="B Nazanin" w:hint="cs"/>
          <w:sz w:val="22"/>
          <w:szCs w:val="22"/>
          <w:rtl/>
          <w:lang w:bidi="fa-IR"/>
        </w:rPr>
        <w:t xml:space="preserve">صفحه اول که از منو مدیریت حساب ها در سطح گروه باز میشود. در سمت چپ همه حساب ها در سطح گروه نمایش داده میشود: </w:t>
      </w:r>
    </w:p>
    <w:p w:rsidR="0013460A" w:rsidRPr="009623BC" w:rsidRDefault="0013460A" w:rsidP="0013460A">
      <w:pPr>
        <w:bidi/>
        <w:rPr>
          <w:rFonts w:cs="B Nazanin"/>
          <w:sz w:val="22"/>
          <w:szCs w:val="22"/>
          <w:rtl/>
        </w:rPr>
      </w:pPr>
      <w:r w:rsidRPr="009623BC">
        <w:rPr>
          <w:rFonts w:cs="B Nazanin"/>
          <w:noProof/>
          <w:sz w:val="22"/>
          <w:szCs w:val="22"/>
          <w:lang w:eastAsia="en-US"/>
        </w:rPr>
        <w:drawing>
          <wp:inline distT="0" distB="0" distL="0" distR="0" wp14:anchorId="10BE2EF5" wp14:editId="6B1C30F6">
            <wp:extent cx="6025105" cy="2859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662" t="12815" r="16414" b="25451"/>
                    <a:stretch/>
                  </pic:blipFill>
                  <pic:spPr bwMode="auto">
                    <a:xfrm>
                      <a:off x="0" y="0"/>
                      <a:ext cx="6033885" cy="2863373"/>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9623BC" w:rsidRDefault="0013460A" w:rsidP="0013460A">
      <w:pPr>
        <w:bidi/>
        <w:rPr>
          <w:rFonts w:cs="B Nazanin"/>
          <w:sz w:val="22"/>
          <w:szCs w:val="22"/>
          <w:rtl/>
        </w:rPr>
      </w:pPr>
      <w:r w:rsidRPr="009623BC">
        <w:rPr>
          <w:rFonts w:cs="B Nazanin" w:hint="cs"/>
          <w:sz w:val="22"/>
          <w:szCs w:val="22"/>
          <w:rtl/>
        </w:rPr>
        <w:t xml:space="preserve">با دوبار کلیک روی هر سطر  یا انتخاب آیکون زیر مجموعه و یا انتخاب </w:t>
      </w:r>
      <w:r w:rsidRPr="009623BC">
        <w:rPr>
          <w:rFonts w:cs="B Nazanin"/>
          <w:sz w:val="22"/>
          <w:szCs w:val="22"/>
        </w:rPr>
        <w:t>Enter</w:t>
      </w:r>
      <w:r w:rsidRPr="009623BC">
        <w:rPr>
          <w:rFonts w:cs="B Nazanin" w:hint="cs"/>
          <w:sz w:val="22"/>
          <w:szCs w:val="22"/>
          <w:rtl/>
          <w:lang w:bidi="fa-IR"/>
        </w:rPr>
        <w:t xml:space="preserve"> از روی کیبرد </w:t>
      </w:r>
      <w:r w:rsidRPr="009623BC">
        <w:rPr>
          <w:rFonts w:cs="B Nazanin" w:hint="cs"/>
          <w:sz w:val="22"/>
          <w:szCs w:val="22"/>
          <w:rtl/>
        </w:rPr>
        <w:t>زیر مجموعه همون سطر نمایش داده میشود و هم زمان در درخت کنار گرید هم روی برگ مورد نظر قرار بگیرد. لازم به توضیح است از سمت راست روی درخت روی هر آیتم قرار بگیریم زیر مجموعه های اون سطح در سمت چپ نمایش داده میشود.</w:t>
      </w:r>
    </w:p>
    <w:p w:rsidR="0013460A" w:rsidRPr="009623BC" w:rsidRDefault="0013460A" w:rsidP="0013460A">
      <w:pPr>
        <w:bidi/>
        <w:rPr>
          <w:rFonts w:cs="B Nazanin"/>
          <w:sz w:val="22"/>
          <w:szCs w:val="22"/>
          <w:rtl/>
        </w:rPr>
      </w:pPr>
    </w:p>
    <w:p w:rsidR="0013460A" w:rsidRPr="009623BC" w:rsidRDefault="0013460A" w:rsidP="0013460A">
      <w:pPr>
        <w:bidi/>
        <w:rPr>
          <w:rFonts w:cs="B Nazanin"/>
          <w:sz w:val="22"/>
          <w:szCs w:val="22"/>
          <w:rtl/>
        </w:rPr>
      </w:pPr>
      <w:r w:rsidRPr="009623BC">
        <w:rPr>
          <w:rFonts w:cs="B Nazanin"/>
          <w:noProof/>
          <w:sz w:val="22"/>
          <w:szCs w:val="22"/>
          <w:lang w:eastAsia="en-US"/>
        </w:rPr>
        <w:lastRenderedPageBreak/>
        <mc:AlternateContent>
          <mc:Choice Requires="wps">
            <w:drawing>
              <wp:anchor distT="0" distB="0" distL="114300" distR="114300" simplePos="0" relativeHeight="251659264" behindDoc="0" locked="0" layoutInCell="1" allowOverlap="1" wp14:anchorId="338F43E8" wp14:editId="1A2CDC8C">
                <wp:simplePos x="0" y="0"/>
                <wp:positionH relativeFrom="column">
                  <wp:posOffset>4572322</wp:posOffset>
                </wp:positionH>
                <wp:positionV relativeFrom="paragraph">
                  <wp:posOffset>739585</wp:posOffset>
                </wp:positionV>
                <wp:extent cx="197893" cy="156950"/>
                <wp:effectExtent l="0" t="0" r="12065" b="14605"/>
                <wp:wrapNone/>
                <wp:docPr id="17" name="Frame 17"/>
                <wp:cNvGraphicFramePr/>
                <a:graphic xmlns:a="http://schemas.openxmlformats.org/drawingml/2006/main">
                  <a:graphicData uri="http://schemas.microsoft.com/office/word/2010/wordprocessingShape">
                    <wps:wsp>
                      <wps:cNvSpPr/>
                      <wps:spPr>
                        <a:xfrm>
                          <a:off x="0" y="0"/>
                          <a:ext cx="197893" cy="156950"/>
                        </a:xfrm>
                        <a:prstGeom prst="fram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372B72" id="Frame 17" o:spid="_x0000_s1026" style="position:absolute;margin-left:360.05pt;margin-top:58.25pt;width:15.6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7893,15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" path="m,l197893,r,156950l,156950,,xm19619,19619r,117712l178274,137331r,-117712l19619,19619xe" fillcolor="#f3533f [3209]" strokecolor="#8f1709 [1609]" strokeweight="1pt">
                <v:stroke joinstyle="miter"/>
                <v:path arrowok="t" o:connecttype="custom" o:connectlocs="0,0;197893,0;197893,156950;0,156950;0,0;19619,19619;19619,137331;178274,137331;178274,19619;19619,19619" o:connectangles="0,0,0,0,0,0,0,0,0,0"/>
              </v:shape>
            </w:pict>
          </mc:Fallback>
        </mc:AlternateContent>
      </w:r>
      <w:r w:rsidRPr="009623BC">
        <w:rPr>
          <w:rFonts w:cs="B Nazanin"/>
          <w:noProof/>
          <w:sz w:val="22"/>
          <w:szCs w:val="22"/>
          <w:lang w:eastAsia="en-US"/>
        </w:rPr>
        <w:drawing>
          <wp:inline distT="0" distB="0" distL="0" distR="0" wp14:anchorId="4615A25A" wp14:editId="47023913">
            <wp:extent cx="5950424" cy="33366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424" cy="3336604"/>
                    </a:xfrm>
                    <a:prstGeom prst="rect">
                      <a:avLst/>
                    </a:prstGeom>
                    <a:noFill/>
                    <a:ln>
                      <a:noFill/>
                    </a:ln>
                  </pic:spPr>
                </pic:pic>
              </a:graphicData>
            </a:graphic>
          </wp:inline>
        </w:drawing>
      </w:r>
    </w:p>
    <w:p w:rsidR="0013460A" w:rsidRPr="009623BC" w:rsidRDefault="0013460A" w:rsidP="0013460A">
      <w:pPr>
        <w:bidi/>
        <w:rPr>
          <w:rFonts w:cs="B Nazanin"/>
          <w:sz w:val="22"/>
          <w:szCs w:val="22"/>
          <w:rtl/>
        </w:rPr>
      </w:pPr>
      <w:r w:rsidRPr="009623BC">
        <w:rPr>
          <w:rFonts w:cs="B Nazanin" w:hint="cs"/>
          <w:sz w:val="22"/>
          <w:szCs w:val="22"/>
          <w:rtl/>
        </w:rPr>
        <w:t>با زدن دکمه جدید در فرم فوق (و سایر حسابها) فرم زیر باز میشود که میتوان یک حساب جدید ایجاد نمود و حسابهای موجود را اصلاح نمود.</w:t>
      </w:r>
    </w:p>
    <w:p w:rsidR="007A6C1A" w:rsidRPr="009623BC" w:rsidRDefault="007A6C1A" w:rsidP="0013460A">
      <w:pPr>
        <w:bidi/>
        <w:jc w:val="center"/>
        <w:rPr>
          <w:rFonts w:cs="B Nazanin"/>
          <w:noProof/>
          <w:sz w:val="22"/>
          <w:szCs w:val="22"/>
          <w:rtl/>
          <w:lang w:eastAsia="en-US"/>
        </w:rPr>
      </w:pPr>
    </w:p>
    <w:p w:rsidR="0013460A" w:rsidRPr="009623BC" w:rsidRDefault="007A6C1A" w:rsidP="007A6C1A">
      <w:pPr>
        <w:bidi/>
        <w:jc w:val="center"/>
        <w:rPr>
          <w:rFonts w:cs="B Nazanin"/>
          <w:sz w:val="22"/>
          <w:szCs w:val="22"/>
          <w:rtl/>
        </w:rPr>
      </w:pPr>
      <w:r w:rsidRPr="009623BC">
        <w:rPr>
          <w:rFonts w:cs="B Nazanin"/>
          <w:noProof/>
          <w:sz w:val="22"/>
          <w:szCs w:val="22"/>
          <w:lang w:eastAsia="en-US"/>
        </w:rPr>
        <w:drawing>
          <wp:inline distT="0" distB="0" distL="0" distR="0" wp14:anchorId="3B547AB3" wp14:editId="32F3F4FA">
            <wp:extent cx="4704441" cy="283011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736" t="32894" r="26746" b="18399"/>
                    <a:stretch/>
                  </pic:blipFill>
                  <pic:spPr bwMode="auto">
                    <a:xfrm>
                      <a:off x="0" y="0"/>
                      <a:ext cx="4709977" cy="2833443"/>
                    </a:xfrm>
                    <a:prstGeom prst="rect">
                      <a:avLst/>
                    </a:prstGeom>
                    <a:ln>
                      <a:noFill/>
                    </a:ln>
                    <a:extLst>
                      <a:ext uri="{53640926-AAD7-44D8-BBD7-CCE9431645EC}">
                        <a14:shadowObscured xmlns:a14="http://schemas.microsoft.com/office/drawing/2010/main"/>
                      </a:ext>
                    </a:extLst>
                  </pic:spPr>
                </pic:pic>
              </a:graphicData>
            </a:graphic>
          </wp:inline>
        </w:drawing>
      </w:r>
      <w:r w:rsidRPr="009623BC">
        <w:rPr>
          <w:rFonts w:cs="B Nazanin"/>
          <w:noProof/>
          <w:sz w:val="22"/>
          <w:szCs w:val="22"/>
          <w:lang w:eastAsia="en-US"/>
        </w:rPr>
        <w:t xml:space="preserve"> </w:t>
      </w:r>
    </w:p>
    <w:p w:rsidR="0013460A" w:rsidRPr="009623BC" w:rsidRDefault="0013460A" w:rsidP="0013460A">
      <w:pPr>
        <w:pStyle w:val="ListParagraph"/>
        <w:numPr>
          <w:ilvl w:val="0"/>
          <w:numId w:val="29"/>
        </w:numPr>
        <w:bidi/>
        <w:rPr>
          <w:rFonts w:cs="B Nazanin"/>
          <w:sz w:val="22"/>
          <w:szCs w:val="22"/>
          <w:rtl/>
          <w:lang w:bidi="fa-IR"/>
        </w:rPr>
      </w:pPr>
      <w:r w:rsidRPr="009623BC">
        <w:rPr>
          <w:rFonts w:cs="B Nazanin" w:hint="cs"/>
          <w:sz w:val="22"/>
          <w:szCs w:val="22"/>
          <w:rtl/>
          <w:lang w:bidi="fa-IR"/>
        </w:rPr>
        <w:t xml:space="preserve">صفحه اول که از منو مدیریت حساب ها در سطح کل باز میشود. در سمت چپ همه حساب ها در سطح کل نمایش داده میشود </w:t>
      </w:r>
    </w:p>
    <w:p w:rsidR="0013460A" w:rsidRPr="009623BC" w:rsidRDefault="0013460A" w:rsidP="0013460A">
      <w:pPr>
        <w:bidi/>
        <w:rPr>
          <w:rFonts w:cs="B Nazanin"/>
          <w:sz w:val="22"/>
          <w:szCs w:val="22"/>
          <w:rtl/>
        </w:rPr>
      </w:pPr>
      <w:r w:rsidRPr="009623BC">
        <w:rPr>
          <w:rFonts w:cs="B Nazanin"/>
          <w:noProof/>
          <w:sz w:val="22"/>
          <w:szCs w:val="22"/>
          <w:lang w:eastAsia="en-US"/>
        </w:rPr>
        <w:lastRenderedPageBreak/>
        <w:drawing>
          <wp:inline distT="0" distB="0" distL="0" distR="0" wp14:anchorId="5409ED64" wp14:editId="1BE4F59D">
            <wp:extent cx="5957099" cy="3637129"/>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6935" cy="3637029"/>
                    </a:xfrm>
                    <a:prstGeom prst="rect">
                      <a:avLst/>
                    </a:prstGeom>
                    <a:noFill/>
                    <a:ln>
                      <a:noFill/>
                    </a:ln>
                  </pic:spPr>
                </pic:pic>
              </a:graphicData>
            </a:graphic>
          </wp:inline>
        </w:drawing>
      </w:r>
    </w:p>
    <w:p w:rsidR="0013460A" w:rsidRPr="009623BC" w:rsidRDefault="0013460A" w:rsidP="0013460A">
      <w:pPr>
        <w:bidi/>
        <w:rPr>
          <w:rFonts w:cs="B Nazanin"/>
          <w:sz w:val="22"/>
          <w:szCs w:val="22"/>
          <w:rtl/>
        </w:rPr>
      </w:pPr>
      <w:r w:rsidRPr="009623BC">
        <w:rPr>
          <w:rFonts w:cs="B Nazanin" w:hint="cs"/>
          <w:sz w:val="22"/>
          <w:szCs w:val="22"/>
          <w:rtl/>
        </w:rPr>
        <w:t xml:space="preserve">در </w:t>
      </w:r>
      <w:r w:rsidRPr="009623BC">
        <w:rPr>
          <w:rFonts w:cs="B Nazanin" w:hint="cs"/>
          <w:sz w:val="22"/>
          <w:szCs w:val="22"/>
          <w:rtl/>
          <w:lang w:bidi="fa-IR"/>
        </w:rPr>
        <w:t xml:space="preserve">صورت امکان از </w:t>
      </w:r>
      <w:r w:rsidRPr="009623BC">
        <w:rPr>
          <w:rFonts w:cs="B Nazanin" w:hint="cs"/>
          <w:sz w:val="22"/>
          <w:szCs w:val="22"/>
          <w:rtl/>
        </w:rPr>
        <w:t>درخت سمت راست امکان اصلاح فقط نام  و حذف حساب وجود داشته باشد.  البته با در نظر گرفتن اینکه آیا حسابی قابل حذف هست یا خیر .</w:t>
      </w:r>
    </w:p>
    <w:p w:rsidR="00720ADF" w:rsidRPr="009623BC" w:rsidRDefault="00720ADF" w:rsidP="00720ADF">
      <w:pPr>
        <w:pStyle w:val="Heading1"/>
        <w:bidi/>
        <w:rPr>
          <w:rFonts w:cs="B Nazanin"/>
          <w:sz w:val="22"/>
          <w:szCs w:val="22"/>
          <w:rtl/>
        </w:rPr>
      </w:pPr>
      <w:bookmarkStart w:id="25" w:name="_Toc16953766"/>
      <w:r w:rsidRPr="009623BC">
        <w:rPr>
          <w:rFonts w:cs="B Nazanin" w:hint="cs"/>
          <w:sz w:val="22"/>
          <w:szCs w:val="22"/>
          <w:rtl/>
        </w:rPr>
        <w:t>گروه حساب ها</w:t>
      </w:r>
      <w:bookmarkEnd w:id="25"/>
      <w:r w:rsidRPr="009623BC">
        <w:rPr>
          <w:rFonts w:cs="B Nazanin" w:hint="cs"/>
          <w:sz w:val="22"/>
          <w:szCs w:val="22"/>
          <w:rtl/>
        </w:rPr>
        <w:t xml:space="preserve"> </w:t>
      </w:r>
    </w:p>
    <w:p w:rsidR="00720ADF" w:rsidRPr="009623BC" w:rsidRDefault="00720ADF" w:rsidP="00720ADF">
      <w:pPr>
        <w:pStyle w:val="Heading2"/>
        <w:numPr>
          <w:ilvl w:val="0"/>
          <w:numId w:val="0"/>
        </w:numPr>
        <w:bidi/>
        <w:rPr>
          <w:rFonts w:cs="B Nazanin"/>
          <w:sz w:val="22"/>
          <w:szCs w:val="22"/>
        </w:rPr>
      </w:pPr>
      <w:bookmarkStart w:id="26" w:name="_Toc16953767"/>
      <w:r w:rsidRPr="009623BC">
        <w:rPr>
          <w:rFonts w:cs="B Nazanin"/>
          <w:caps/>
          <w:color w:val="1F4E79" w:themeColor="accent1" w:themeShade="80"/>
          <w:sz w:val="22"/>
          <w:szCs w:val="22"/>
          <w:rtl/>
          <w:lang w:bidi="fa-IR"/>
        </w:rPr>
        <w:t>تعر</w:t>
      </w:r>
      <w:r w:rsidRPr="009623BC">
        <w:rPr>
          <w:rFonts w:cs="B Nazanin" w:hint="cs"/>
          <w:caps/>
          <w:color w:val="1F4E79" w:themeColor="accent1" w:themeShade="80"/>
          <w:sz w:val="22"/>
          <w:szCs w:val="22"/>
          <w:rtl/>
          <w:lang w:bidi="fa-IR"/>
        </w:rPr>
        <w:t>ی</w:t>
      </w:r>
      <w:r w:rsidRPr="009623BC">
        <w:rPr>
          <w:rFonts w:cs="B Nazanin" w:hint="eastAsia"/>
          <w:caps/>
          <w:color w:val="1F4E79" w:themeColor="accent1" w:themeShade="80"/>
          <w:sz w:val="22"/>
          <w:szCs w:val="22"/>
          <w:rtl/>
          <w:lang w:bidi="fa-IR"/>
        </w:rPr>
        <w:t>ف</w:t>
      </w:r>
      <w:r w:rsidRPr="009623BC">
        <w:rPr>
          <w:rFonts w:cs="B Nazanin"/>
          <w:caps/>
          <w:color w:val="1F4E79" w:themeColor="accent1" w:themeShade="80"/>
          <w:sz w:val="22"/>
          <w:szCs w:val="22"/>
          <w:rtl/>
          <w:lang w:bidi="fa-IR"/>
        </w:rPr>
        <w:t xml:space="preserve"> گروه حساب</w:t>
      </w:r>
      <w:bookmarkEnd w:id="26"/>
    </w:p>
    <w:tbl>
      <w:tblPr>
        <w:tblStyle w:val="TipTable"/>
        <w:tblW w:w="4697" w:type="pct"/>
        <w:tblInd w:w="1292" w:type="dxa"/>
        <w:tblLook w:val="04A0" w:firstRow="1" w:lastRow="0" w:firstColumn="1" w:lastColumn="0" w:noHBand="0" w:noVBand="1"/>
        <w:tblDescription w:val="Layout table"/>
      </w:tblPr>
      <w:tblGrid>
        <w:gridCol w:w="223"/>
        <w:gridCol w:w="8570"/>
      </w:tblGrid>
      <w:tr w:rsidR="00720ADF" w:rsidRPr="009623BC" w:rsidTr="002C60C2">
        <w:tc>
          <w:tcPr>
            <w:cnfStyle w:val="001000000000" w:firstRow="0" w:lastRow="0" w:firstColumn="1" w:lastColumn="0" w:oddVBand="0" w:evenVBand="0" w:oddHBand="0" w:evenHBand="0" w:firstRowFirstColumn="0" w:firstRowLastColumn="0" w:lastRowFirstColumn="0" w:lastRowLastColumn="0"/>
            <w:tcW w:w="5" w:type="pct"/>
          </w:tcPr>
          <w:p w:rsidR="00720ADF" w:rsidRPr="009623BC" w:rsidRDefault="00720ADF" w:rsidP="001C4BB1">
            <w:pPr>
              <w:bidi/>
              <w:rPr>
                <w:rFonts w:cs="B Nazanin"/>
                <w:sz w:val="22"/>
                <w:szCs w:val="22"/>
              </w:rPr>
            </w:pPr>
            <w:r w:rsidRPr="009623BC">
              <w:rPr>
                <w:rFonts w:cs="B Nazanin"/>
                <w:noProof/>
                <w:sz w:val="22"/>
                <w:szCs w:val="22"/>
                <w:lang w:eastAsia="en-US"/>
              </w:rPr>
              <mc:AlternateContent>
                <mc:Choice Requires="wpg">
                  <w:drawing>
                    <wp:inline distT="0" distB="0" distL="0" distR="0" wp14:anchorId="39AF4B2C" wp14:editId="14E3A73C">
                      <wp:extent cx="141605" cy="141605"/>
                      <wp:effectExtent l="0" t="0" r="0" b="0"/>
                      <wp:docPr id="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 name="Rectangle 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 name="Freeform 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3771E0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YUqQgAAJA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bznGFKkIAACQKAAADgAAAAAAAAAAAAAAAAAuAgAA&#10;ZHJzL2Uyb0RvYy54bWxQSwECLQAUAAYACAAAACEABeIMPdkAAAADAQAADwAAAAAAAAAAAAAAAAAD&#10;CwAAZHJzL2Rvd25yZXYueG1sUEsFBgAAAAAEAAQA8wAAAAkMAAAAAA==&#10;">
                      <v:rect id="Rectangle 2"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3gcIA&#10;AADaAAAADwAAAGRycy9kb3ducmV2LnhtbESPQWvCQBSE70L/w/IEb2ZjkFZSV5FCQRCkpumht0f2&#10;mQSzb5fsNon/vlsQehxm5htmu59MJwbqfWtZwSpJQRBXVrdcKyg/35cbED4ga+wsk4I7edjvnmZb&#10;zLUd+UJDEWoRIexzVNCE4HIpfdWQQZ9YRxy9q+0Nhij7Wuoexwg3nczS9FkabDkuNOjoraHqVvwY&#10;BSc8c4nDtZWbl48sddR9r92XUov5dHgFEWgK/+FH+6gVZPB3Jd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eBwgAAANoAAAAPAAAAAAAAAAAAAAAAAJgCAABkcnMvZG93&#10;bnJldi54bWxQSwUGAAAAAAQABAD1AAAAhwMAAAAA&#10;" fillcolor="#2e74b5 [2404]" stroked="f" strokeweight="0"/>
                      <v:shape id="Freeform 3"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5W8QA&#10;AADaAAAADwAAAGRycy9kb3ducmV2LnhtbESPT2vCQBTE70K/w/KE3szGFlSiq5RCoT2U+ifen9ln&#10;Ept9m2a3SfTTu4LgcZiZ3zCLVW8q0VLjSssKxlEMgjizuuRcQbr7GM1AOI+ssbJMCs7kYLV8Giww&#10;0bbjDbVbn4sAYZeggsL7OpHSZQUZdJGtiYN3tI1BH2STS91gF+Cmki9xPJEGSw4LBdb0XlD2u/03&#10;Cn4O9nTZ/a3zav9Vp1Z/Z9P1dKbU87B/m4Pw1PtH+N7+1Ape4XYl3A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zOVvEAAAA2gAAAA8AAAAAAAAAAAAAAAAAmAIAAGRycy9k&#10;b3ducmV2LnhtbFBLBQYAAAAABAAEAPUAAACJAw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995" w:type="pct"/>
          </w:tcPr>
          <w:p w:rsidR="00720ADF" w:rsidRPr="009623BC"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lang w:bidi="fa-IR"/>
              </w:rPr>
            </w:pPr>
            <w:r w:rsidRPr="009623BC">
              <w:rPr>
                <w:rFonts w:cs="B Nazanin"/>
                <w:sz w:val="22"/>
                <w:szCs w:val="22"/>
                <w:rtl/>
                <w:lang w:bidi="fa-IR"/>
              </w:rPr>
              <w:t>گروه نه به عنوان سطح حساب بلکه جهت گروه بند</w:t>
            </w:r>
            <w:r w:rsidRPr="009623BC">
              <w:rPr>
                <w:rFonts w:cs="B Nazanin" w:hint="cs"/>
                <w:sz w:val="22"/>
                <w:szCs w:val="22"/>
                <w:rtl/>
                <w:lang w:bidi="fa-IR"/>
              </w:rPr>
              <w:t>ی</w:t>
            </w:r>
            <w:r w:rsidRPr="009623BC">
              <w:rPr>
                <w:rFonts w:cs="B Nazanin"/>
                <w:sz w:val="22"/>
                <w:szCs w:val="22"/>
                <w:rtl/>
                <w:lang w:bidi="fa-IR"/>
              </w:rPr>
              <w:t xml:space="preserve"> حسابها همانند س</w:t>
            </w:r>
            <w:r w:rsidRPr="009623BC">
              <w:rPr>
                <w:rFonts w:cs="B Nazanin" w:hint="cs"/>
                <w:sz w:val="22"/>
                <w:szCs w:val="22"/>
                <w:rtl/>
                <w:lang w:bidi="fa-IR"/>
              </w:rPr>
              <w:t>ی</w:t>
            </w:r>
            <w:r w:rsidRPr="009623BC">
              <w:rPr>
                <w:rFonts w:cs="B Nazanin" w:hint="eastAsia"/>
                <w:sz w:val="22"/>
                <w:szCs w:val="22"/>
                <w:rtl/>
                <w:lang w:bidi="fa-IR"/>
              </w:rPr>
              <w:t>ستم</w:t>
            </w:r>
            <w:r w:rsidRPr="009623BC">
              <w:rPr>
                <w:rFonts w:cs="B Nazanin"/>
                <w:sz w:val="22"/>
                <w:szCs w:val="22"/>
                <w:rtl/>
                <w:lang w:bidi="fa-IR"/>
              </w:rPr>
              <w:t xml:space="preserve"> تدب</w:t>
            </w:r>
            <w:r w:rsidRPr="009623BC">
              <w:rPr>
                <w:rFonts w:cs="B Nazanin" w:hint="cs"/>
                <w:sz w:val="22"/>
                <w:szCs w:val="22"/>
                <w:rtl/>
                <w:lang w:bidi="fa-IR"/>
              </w:rPr>
              <w:t>ی</w:t>
            </w:r>
            <w:r w:rsidRPr="009623BC">
              <w:rPr>
                <w:rFonts w:cs="B Nazanin" w:hint="eastAsia"/>
                <w:sz w:val="22"/>
                <w:szCs w:val="22"/>
                <w:rtl/>
                <w:lang w:bidi="fa-IR"/>
              </w:rPr>
              <w:t>ر</w:t>
            </w:r>
            <w:r w:rsidRPr="009623BC">
              <w:rPr>
                <w:rFonts w:cs="B Nazanin"/>
                <w:sz w:val="22"/>
                <w:szCs w:val="22"/>
                <w:rtl/>
                <w:lang w:bidi="fa-IR"/>
              </w:rPr>
              <w:t xml:space="preserve"> تعر</w:t>
            </w:r>
            <w:r w:rsidRPr="009623BC">
              <w:rPr>
                <w:rFonts w:cs="B Nazanin" w:hint="cs"/>
                <w:sz w:val="22"/>
                <w:szCs w:val="22"/>
                <w:rtl/>
                <w:lang w:bidi="fa-IR"/>
              </w:rPr>
              <w:t>ی</w:t>
            </w:r>
            <w:r w:rsidRPr="009623BC">
              <w:rPr>
                <w:rFonts w:cs="B Nazanin" w:hint="eastAsia"/>
                <w:sz w:val="22"/>
                <w:szCs w:val="22"/>
                <w:rtl/>
                <w:lang w:bidi="fa-IR"/>
              </w:rPr>
              <w:t>ف</w:t>
            </w:r>
            <w:r w:rsidRPr="009623BC">
              <w:rPr>
                <w:rFonts w:cs="B Nazanin"/>
                <w:sz w:val="22"/>
                <w:szCs w:val="22"/>
                <w:rtl/>
                <w:lang w:bidi="fa-IR"/>
              </w:rPr>
              <w:t xml:space="preserve"> م</w:t>
            </w:r>
            <w:r w:rsidRPr="009623BC">
              <w:rPr>
                <w:rFonts w:cs="B Nazanin" w:hint="cs"/>
                <w:sz w:val="22"/>
                <w:szCs w:val="22"/>
                <w:rtl/>
                <w:lang w:bidi="fa-IR"/>
              </w:rPr>
              <w:t>ی</w:t>
            </w:r>
            <w:r w:rsidRPr="009623BC">
              <w:rPr>
                <w:rFonts w:cs="B Nazanin" w:hint="eastAsia"/>
                <w:sz w:val="22"/>
                <w:szCs w:val="22"/>
                <w:rtl/>
                <w:lang w:bidi="fa-IR"/>
              </w:rPr>
              <w:t>شود</w:t>
            </w:r>
            <w:r w:rsidRPr="009623BC">
              <w:rPr>
                <w:rFonts w:cs="B Nazanin"/>
                <w:sz w:val="22"/>
                <w:szCs w:val="22"/>
                <w:rtl/>
                <w:lang w:bidi="fa-IR"/>
              </w:rPr>
              <w:t>.</w:t>
            </w:r>
          </w:p>
          <w:p w:rsidR="00720ADF" w:rsidRPr="009623BC"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623BC">
              <w:rPr>
                <w:rFonts w:cs="B Nazanin"/>
                <w:sz w:val="22"/>
                <w:szCs w:val="22"/>
                <w:rtl/>
                <w:lang w:bidi="fa-IR"/>
              </w:rPr>
              <w:t xml:space="preserve"> گروه ها با توجه به پ</w:t>
            </w:r>
            <w:r w:rsidRPr="009623BC">
              <w:rPr>
                <w:rFonts w:cs="B Nazanin" w:hint="cs"/>
                <w:sz w:val="22"/>
                <w:szCs w:val="22"/>
                <w:rtl/>
                <w:lang w:bidi="fa-IR"/>
              </w:rPr>
              <w:t>ی</w:t>
            </w:r>
            <w:r w:rsidRPr="009623BC">
              <w:rPr>
                <w:rFonts w:cs="B Nazanin" w:hint="eastAsia"/>
                <w:sz w:val="22"/>
                <w:szCs w:val="22"/>
                <w:rtl/>
                <w:lang w:bidi="fa-IR"/>
              </w:rPr>
              <w:t>کربند</w:t>
            </w:r>
            <w:r w:rsidRPr="009623BC">
              <w:rPr>
                <w:rFonts w:cs="B Nazanin" w:hint="cs"/>
                <w:sz w:val="22"/>
                <w:szCs w:val="22"/>
                <w:rtl/>
                <w:lang w:bidi="fa-IR"/>
              </w:rPr>
              <w:t>ی</w:t>
            </w:r>
            <w:r w:rsidRPr="009623BC">
              <w:rPr>
                <w:rFonts w:cs="B Nazanin"/>
                <w:sz w:val="22"/>
                <w:szCs w:val="22"/>
                <w:rtl/>
                <w:lang w:bidi="fa-IR"/>
              </w:rPr>
              <w:t xml:space="preserve"> دائم</w:t>
            </w:r>
            <w:r w:rsidRPr="009623BC">
              <w:rPr>
                <w:rFonts w:cs="B Nazanin" w:hint="cs"/>
                <w:sz w:val="22"/>
                <w:szCs w:val="22"/>
                <w:rtl/>
                <w:lang w:bidi="fa-IR"/>
              </w:rPr>
              <w:t>ی</w:t>
            </w:r>
            <w:r w:rsidRPr="009623BC">
              <w:rPr>
                <w:rFonts w:cs="B Nazanin"/>
                <w:sz w:val="22"/>
                <w:szCs w:val="22"/>
                <w:rtl/>
                <w:lang w:bidi="fa-IR"/>
              </w:rPr>
              <w:t xml:space="preserve"> و ادوار</w:t>
            </w:r>
            <w:r w:rsidRPr="009623BC">
              <w:rPr>
                <w:rFonts w:cs="B Nazanin" w:hint="cs"/>
                <w:sz w:val="22"/>
                <w:szCs w:val="22"/>
                <w:rtl/>
                <w:lang w:bidi="fa-IR"/>
              </w:rPr>
              <w:t>ی</w:t>
            </w:r>
            <w:r w:rsidRPr="009623BC">
              <w:rPr>
                <w:rFonts w:cs="B Nazanin"/>
                <w:sz w:val="22"/>
                <w:szCs w:val="22"/>
                <w:rtl/>
                <w:lang w:bidi="fa-IR"/>
              </w:rPr>
              <w:t xml:space="preserve">  به صورت پ</w:t>
            </w:r>
            <w:r w:rsidRPr="009623BC">
              <w:rPr>
                <w:rFonts w:cs="B Nazanin" w:hint="cs"/>
                <w:sz w:val="22"/>
                <w:szCs w:val="22"/>
                <w:rtl/>
                <w:lang w:bidi="fa-IR"/>
              </w:rPr>
              <w:t>ی</w:t>
            </w:r>
            <w:r w:rsidRPr="009623BC">
              <w:rPr>
                <w:rFonts w:cs="B Nazanin" w:hint="eastAsia"/>
                <w:sz w:val="22"/>
                <w:szCs w:val="22"/>
                <w:rtl/>
                <w:lang w:bidi="fa-IR"/>
              </w:rPr>
              <w:t>ش</w:t>
            </w:r>
            <w:r w:rsidRPr="009623BC">
              <w:rPr>
                <w:rFonts w:cs="B Nazanin"/>
                <w:sz w:val="22"/>
                <w:szCs w:val="22"/>
                <w:rtl/>
                <w:lang w:bidi="fa-IR"/>
              </w:rPr>
              <w:t xml:space="preserve"> فرض با</w:t>
            </w:r>
            <w:r w:rsidRPr="009623BC">
              <w:rPr>
                <w:rFonts w:cs="B Nazanin" w:hint="cs"/>
                <w:sz w:val="22"/>
                <w:szCs w:val="22"/>
                <w:rtl/>
                <w:lang w:bidi="fa-IR"/>
              </w:rPr>
              <w:t>ی</w:t>
            </w:r>
            <w:r w:rsidRPr="009623BC">
              <w:rPr>
                <w:rFonts w:cs="B Nazanin" w:hint="eastAsia"/>
                <w:sz w:val="22"/>
                <w:szCs w:val="22"/>
                <w:rtl/>
                <w:lang w:bidi="fa-IR"/>
              </w:rPr>
              <w:t>د</w:t>
            </w:r>
            <w:r w:rsidRPr="009623BC">
              <w:rPr>
                <w:rFonts w:cs="B Nazanin"/>
                <w:sz w:val="22"/>
                <w:szCs w:val="22"/>
                <w:rtl/>
                <w:lang w:bidi="fa-IR"/>
              </w:rPr>
              <w:t xml:space="preserve"> تعر</w:t>
            </w:r>
            <w:r w:rsidRPr="009623BC">
              <w:rPr>
                <w:rFonts w:cs="B Nazanin" w:hint="cs"/>
                <w:sz w:val="22"/>
                <w:szCs w:val="22"/>
                <w:rtl/>
                <w:lang w:bidi="fa-IR"/>
              </w:rPr>
              <w:t>ی</w:t>
            </w:r>
            <w:r w:rsidRPr="009623BC">
              <w:rPr>
                <w:rFonts w:cs="B Nazanin" w:hint="eastAsia"/>
                <w:sz w:val="22"/>
                <w:szCs w:val="22"/>
                <w:rtl/>
                <w:lang w:bidi="fa-IR"/>
              </w:rPr>
              <w:t>ف</w:t>
            </w:r>
            <w:r w:rsidRPr="009623BC">
              <w:rPr>
                <w:rFonts w:cs="B Nazanin"/>
                <w:sz w:val="22"/>
                <w:szCs w:val="22"/>
                <w:rtl/>
                <w:lang w:bidi="fa-IR"/>
              </w:rPr>
              <w:t xml:space="preserve"> شود.</w:t>
            </w:r>
          </w:p>
        </w:tc>
      </w:tr>
    </w:tbl>
    <w:p w:rsidR="00720ADF" w:rsidRPr="009623BC" w:rsidRDefault="00720ADF" w:rsidP="00A10E45">
      <w:pPr>
        <w:bidi/>
        <w:rPr>
          <w:rFonts w:cs="B Nazanin"/>
          <w:b/>
          <w:bCs/>
          <w:sz w:val="22"/>
          <w:szCs w:val="22"/>
        </w:rPr>
      </w:pPr>
      <w:r w:rsidRPr="009623BC">
        <w:rPr>
          <w:rFonts w:cs="B Nazanin" w:hint="cs"/>
          <w:b/>
          <w:bCs/>
          <w:sz w:val="22"/>
          <w:szCs w:val="22"/>
          <w:rtl/>
          <w:lang w:bidi="fa-IR"/>
        </w:rPr>
        <w:t xml:space="preserve">معرفی </w:t>
      </w:r>
      <w:r w:rsidRPr="009623BC">
        <w:rPr>
          <w:rFonts w:cs="B Nazanin" w:hint="cs"/>
          <w:b/>
          <w:bCs/>
          <w:sz w:val="22"/>
          <w:szCs w:val="22"/>
          <w:rtl/>
        </w:rPr>
        <w:t>حساب های:</w:t>
      </w:r>
    </w:p>
    <w:p w:rsidR="00720ADF" w:rsidRPr="009623BC" w:rsidRDefault="00720ADF" w:rsidP="00720ADF">
      <w:pPr>
        <w:bidi/>
        <w:rPr>
          <w:rFonts w:cs="B Nazanin"/>
          <w:sz w:val="22"/>
          <w:szCs w:val="22"/>
          <w:rtl/>
        </w:rPr>
      </w:pPr>
      <w:r w:rsidRPr="009623BC">
        <w:rPr>
          <w:rFonts w:cs="B Nazanin"/>
          <w:sz w:val="22"/>
          <w:szCs w:val="22"/>
          <w:rtl/>
        </w:rPr>
        <w:t>حسابدار</w:t>
      </w:r>
      <w:r w:rsidRPr="009623BC">
        <w:rPr>
          <w:rFonts w:cs="B Nazanin" w:hint="cs"/>
          <w:sz w:val="22"/>
          <w:szCs w:val="22"/>
          <w:rtl/>
        </w:rPr>
        <w:t>ی</w:t>
      </w:r>
      <w:r w:rsidRPr="009623BC">
        <w:rPr>
          <w:rFonts w:cs="B Nazanin"/>
          <w:sz w:val="22"/>
          <w:szCs w:val="22"/>
          <w:rtl/>
        </w:rPr>
        <w:t xml:space="preserve"> _ اطلاعات پا</w:t>
      </w:r>
      <w:r w:rsidRPr="009623BC">
        <w:rPr>
          <w:rFonts w:cs="B Nazanin" w:hint="cs"/>
          <w:sz w:val="22"/>
          <w:szCs w:val="22"/>
          <w:rtl/>
        </w:rPr>
        <w:t>ی</w:t>
      </w:r>
      <w:r w:rsidRPr="009623BC">
        <w:rPr>
          <w:rFonts w:cs="B Nazanin" w:hint="eastAsia"/>
          <w:sz w:val="22"/>
          <w:szCs w:val="22"/>
          <w:rtl/>
        </w:rPr>
        <w:t>ه</w:t>
      </w:r>
      <w:r w:rsidRPr="009623BC">
        <w:rPr>
          <w:rFonts w:cs="B Nazanin"/>
          <w:sz w:val="22"/>
          <w:szCs w:val="22"/>
          <w:rtl/>
        </w:rPr>
        <w:t xml:space="preserve"> _ مد</w:t>
      </w:r>
      <w:r w:rsidRPr="009623BC">
        <w:rPr>
          <w:rFonts w:cs="B Nazanin" w:hint="cs"/>
          <w:sz w:val="22"/>
          <w:szCs w:val="22"/>
          <w:rtl/>
        </w:rPr>
        <w:t>ی</w:t>
      </w:r>
      <w:r w:rsidRPr="009623BC">
        <w:rPr>
          <w:rFonts w:cs="B Nazanin" w:hint="eastAsia"/>
          <w:sz w:val="22"/>
          <w:szCs w:val="22"/>
          <w:rtl/>
        </w:rPr>
        <w:t>ر</w:t>
      </w:r>
      <w:r w:rsidRPr="009623BC">
        <w:rPr>
          <w:rFonts w:cs="B Nazanin" w:hint="cs"/>
          <w:sz w:val="22"/>
          <w:szCs w:val="22"/>
          <w:rtl/>
        </w:rPr>
        <w:t>ی</w:t>
      </w:r>
      <w:r w:rsidRPr="009623BC">
        <w:rPr>
          <w:rFonts w:cs="B Nazanin" w:hint="eastAsia"/>
          <w:sz w:val="22"/>
          <w:szCs w:val="22"/>
          <w:rtl/>
        </w:rPr>
        <w:t>ت</w:t>
      </w:r>
      <w:r w:rsidRPr="009623BC">
        <w:rPr>
          <w:rFonts w:cs="B Nazanin"/>
          <w:sz w:val="22"/>
          <w:szCs w:val="22"/>
          <w:rtl/>
        </w:rPr>
        <w:t xml:space="preserve"> حساب ها _ در سطح گروه_ جد</w:t>
      </w:r>
      <w:r w:rsidRPr="009623BC">
        <w:rPr>
          <w:rFonts w:cs="B Nazanin" w:hint="cs"/>
          <w:sz w:val="22"/>
          <w:szCs w:val="22"/>
          <w:rtl/>
        </w:rPr>
        <w:t>ی</w:t>
      </w:r>
      <w:r w:rsidRPr="009623BC">
        <w:rPr>
          <w:rFonts w:cs="B Nazanin" w:hint="eastAsia"/>
          <w:sz w:val="22"/>
          <w:szCs w:val="22"/>
          <w:rtl/>
        </w:rPr>
        <w:t>د</w:t>
      </w:r>
    </w:p>
    <w:p w:rsidR="00720ADF" w:rsidRPr="009623BC" w:rsidRDefault="00720ADF" w:rsidP="00720ADF">
      <w:pPr>
        <w:bidi/>
        <w:rPr>
          <w:rFonts w:cs="B Nazanin"/>
          <w:sz w:val="22"/>
          <w:szCs w:val="22"/>
        </w:rPr>
      </w:pPr>
      <w:r w:rsidRPr="009623BC">
        <w:rPr>
          <w:rFonts w:cs="B Nazanin"/>
          <w:sz w:val="22"/>
          <w:szCs w:val="22"/>
          <w:rtl/>
        </w:rPr>
        <w:t>1. اگر گروه</w:t>
      </w:r>
      <w:r w:rsidRPr="009623BC">
        <w:rPr>
          <w:rFonts w:cs="B Nazanin" w:hint="cs"/>
          <w:sz w:val="22"/>
          <w:szCs w:val="22"/>
          <w:rtl/>
        </w:rPr>
        <w:t>ی</w:t>
      </w:r>
      <w:r w:rsidRPr="009623BC">
        <w:rPr>
          <w:rFonts w:cs="B Nazanin"/>
          <w:sz w:val="22"/>
          <w:szCs w:val="22"/>
          <w:rtl/>
        </w:rPr>
        <w:t xml:space="preserve"> ز</w:t>
      </w:r>
      <w:r w:rsidRPr="009623BC">
        <w:rPr>
          <w:rFonts w:cs="B Nazanin" w:hint="cs"/>
          <w:sz w:val="22"/>
          <w:szCs w:val="22"/>
          <w:rtl/>
        </w:rPr>
        <w:t>ی</w:t>
      </w:r>
      <w:r w:rsidRPr="009623BC">
        <w:rPr>
          <w:rFonts w:cs="B Nazanin" w:hint="eastAsia"/>
          <w:sz w:val="22"/>
          <w:szCs w:val="22"/>
          <w:rtl/>
        </w:rPr>
        <w:t>ر</w:t>
      </w:r>
      <w:r w:rsidRPr="009623BC">
        <w:rPr>
          <w:rFonts w:cs="B Nazanin"/>
          <w:sz w:val="22"/>
          <w:szCs w:val="22"/>
          <w:rtl/>
        </w:rPr>
        <w:t xml:space="preserve"> مجموعه نداشت فقط قابل حذف شدن است.</w:t>
      </w:r>
    </w:p>
    <w:p w:rsidR="00720ADF" w:rsidRPr="009623BC" w:rsidRDefault="00720ADF" w:rsidP="00720ADF">
      <w:pPr>
        <w:bidi/>
        <w:rPr>
          <w:rFonts w:cs="B Nazanin"/>
          <w:sz w:val="22"/>
          <w:szCs w:val="22"/>
          <w:rtl/>
        </w:rPr>
      </w:pPr>
      <w:r w:rsidRPr="009623BC">
        <w:rPr>
          <w:rFonts w:cs="B Nazanin"/>
          <w:sz w:val="22"/>
          <w:szCs w:val="22"/>
          <w:rtl/>
        </w:rPr>
        <w:t xml:space="preserve">2. در صورت استفاده از </w:t>
      </w:r>
      <w:r w:rsidRPr="009623BC">
        <w:rPr>
          <w:rFonts w:cs="B Nazanin" w:hint="cs"/>
          <w:sz w:val="22"/>
          <w:szCs w:val="22"/>
          <w:rtl/>
        </w:rPr>
        <w:t>ی</w:t>
      </w:r>
      <w:r w:rsidRPr="009623BC">
        <w:rPr>
          <w:rFonts w:cs="B Nazanin" w:hint="eastAsia"/>
          <w:sz w:val="22"/>
          <w:szCs w:val="22"/>
          <w:rtl/>
        </w:rPr>
        <w:t>ک</w:t>
      </w:r>
      <w:r w:rsidRPr="009623BC">
        <w:rPr>
          <w:rFonts w:cs="B Nazanin"/>
          <w:sz w:val="22"/>
          <w:szCs w:val="22"/>
          <w:rtl/>
        </w:rPr>
        <w:t xml:space="preserve"> گروه (تعر</w:t>
      </w:r>
      <w:r w:rsidRPr="009623BC">
        <w:rPr>
          <w:rFonts w:cs="B Nazanin" w:hint="cs"/>
          <w:sz w:val="22"/>
          <w:szCs w:val="22"/>
          <w:rtl/>
        </w:rPr>
        <w:t>ی</w:t>
      </w:r>
      <w:r w:rsidRPr="009623BC">
        <w:rPr>
          <w:rFonts w:cs="B Nazanin" w:hint="eastAsia"/>
          <w:sz w:val="22"/>
          <w:szCs w:val="22"/>
          <w:rtl/>
        </w:rPr>
        <w:t>ف</w:t>
      </w:r>
      <w:r w:rsidRPr="009623BC">
        <w:rPr>
          <w:rFonts w:cs="B Nazanin"/>
          <w:sz w:val="22"/>
          <w:szCs w:val="22"/>
          <w:rtl/>
        </w:rPr>
        <w:t xml:space="preserve"> حساب ها</w:t>
      </w:r>
      <w:r w:rsidRPr="009623BC">
        <w:rPr>
          <w:rFonts w:cs="B Nazanin" w:hint="cs"/>
          <w:sz w:val="22"/>
          <w:szCs w:val="22"/>
          <w:rtl/>
        </w:rPr>
        <w:t>ی</w:t>
      </w:r>
      <w:r w:rsidRPr="009623BC">
        <w:rPr>
          <w:rFonts w:cs="B Nazanin"/>
          <w:sz w:val="22"/>
          <w:szCs w:val="22"/>
          <w:rtl/>
        </w:rPr>
        <w:t xml:space="preserve"> ز</w:t>
      </w:r>
      <w:r w:rsidRPr="009623BC">
        <w:rPr>
          <w:rFonts w:cs="B Nazanin" w:hint="cs"/>
          <w:sz w:val="22"/>
          <w:szCs w:val="22"/>
          <w:rtl/>
        </w:rPr>
        <w:t>ی</w:t>
      </w:r>
      <w:r w:rsidRPr="009623BC">
        <w:rPr>
          <w:rFonts w:cs="B Nazanin" w:hint="eastAsia"/>
          <w:sz w:val="22"/>
          <w:szCs w:val="22"/>
          <w:rtl/>
        </w:rPr>
        <w:t>ر</w:t>
      </w:r>
      <w:r w:rsidRPr="009623BC">
        <w:rPr>
          <w:rFonts w:cs="B Nazanin"/>
          <w:sz w:val="22"/>
          <w:szCs w:val="22"/>
          <w:rtl/>
        </w:rPr>
        <w:t xml:space="preserve"> مجموعه) امکان اصلاح نام و ماه</w:t>
      </w:r>
      <w:r w:rsidRPr="009623BC">
        <w:rPr>
          <w:rFonts w:cs="B Nazanin" w:hint="cs"/>
          <w:sz w:val="22"/>
          <w:szCs w:val="22"/>
          <w:rtl/>
        </w:rPr>
        <w:t>ی</w:t>
      </w:r>
      <w:r w:rsidRPr="009623BC">
        <w:rPr>
          <w:rFonts w:cs="B Nazanin" w:hint="eastAsia"/>
          <w:sz w:val="22"/>
          <w:szCs w:val="22"/>
          <w:rtl/>
        </w:rPr>
        <w:t>ت</w:t>
      </w:r>
      <w:r w:rsidRPr="009623BC">
        <w:rPr>
          <w:rFonts w:cs="B Nazanin"/>
          <w:sz w:val="22"/>
          <w:szCs w:val="22"/>
          <w:rtl/>
        </w:rPr>
        <w:t xml:space="preserve"> و شرح وجود داشته باشد</w:t>
      </w:r>
      <w:r w:rsidRPr="009623BC">
        <w:rPr>
          <w:rFonts w:cs="B Nazanin" w:hint="cs"/>
          <w:sz w:val="22"/>
          <w:szCs w:val="22"/>
          <w:rtl/>
        </w:rPr>
        <w:t>.</w:t>
      </w:r>
    </w:p>
    <w:p w:rsidR="00720ADF" w:rsidRPr="009623BC" w:rsidRDefault="00720ADF" w:rsidP="00720ADF">
      <w:pPr>
        <w:bidi/>
        <w:rPr>
          <w:rFonts w:cs="B Nazanin"/>
          <w:sz w:val="22"/>
          <w:szCs w:val="22"/>
          <w:rtl/>
        </w:rPr>
      </w:pPr>
      <w:r w:rsidRPr="009623BC">
        <w:rPr>
          <w:rFonts w:cs="B Nazanin" w:hint="cs"/>
          <w:sz w:val="22"/>
          <w:szCs w:val="22"/>
          <w:rtl/>
        </w:rPr>
        <w:t xml:space="preserve">در فرم مدیریت گروه ها امکانی گذاشته شود که بتوان حساب های کل به همراه زیر مجموعه ها  وابسته به آن گروه را مشاهده نمود. </w:t>
      </w:r>
    </w:p>
    <w:p w:rsidR="00720ADF" w:rsidRPr="009623BC" w:rsidRDefault="00720ADF" w:rsidP="00720ADF">
      <w:pPr>
        <w:bidi/>
        <w:rPr>
          <w:rFonts w:cs="B Nazanin"/>
          <w:sz w:val="22"/>
          <w:szCs w:val="22"/>
          <w:rtl/>
        </w:rPr>
      </w:pPr>
      <w:r w:rsidRPr="009623BC">
        <w:rPr>
          <w:rFonts w:cs="B Nazanin" w:hint="cs"/>
          <w:sz w:val="22"/>
          <w:szCs w:val="22"/>
          <w:rtl/>
        </w:rPr>
        <w:lastRenderedPageBreak/>
        <w:t xml:space="preserve">فعلا در برنامه تدبیر چنین است که اگر حساب های کل یک گروه باز شود در صورت انتخاب جدید(ایجاد حساب کل جدید)  گروه از فرم قبلی پاس داده شده و غیر قابل تغییر است. </w:t>
      </w:r>
    </w:p>
    <w:p w:rsidR="00720ADF" w:rsidRPr="009623BC" w:rsidRDefault="00720ADF" w:rsidP="00720ADF">
      <w:pPr>
        <w:bidi/>
        <w:rPr>
          <w:rFonts w:cs="B Nazanin"/>
          <w:sz w:val="22"/>
          <w:szCs w:val="22"/>
          <w:rtl/>
        </w:rPr>
      </w:pPr>
      <w:r w:rsidRPr="009623BC">
        <w:rPr>
          <w:rFonts w:cs="B Nazanin" w:hint="cs"/>
          <w:sz w:val="22"/>
          <w:szCs w:val="22"/>
          <w:rtl/>
        </w:rPr>
        <w:t>همچنین در تعریف حساب باید امکان انتخاب گروه مربوطه را نیز باید اجباری باشد.</w:t>
      </w:r>
    </w:p>
    <w:p w:rsidR="00720ADF" w:rsidRPr="009623BC" w:rsidRDefault="00720ADF" w:rsidP="002C60C2">
      <w:pPr>
        <w:pStyle w:val="Heading2"/>
        <w:numPr>
          <w:ilvl w:val="0"/>
          <w:numId w:val="0"/>
        </w:numPr>
        <w:bidi/>
        <w:ind w:left="360" w:hanging="360"/>
        <w:rPr>
          <w:rFonts w:cs="B Nazanin"/>
          <w:sz w:val="22"/>
          <w:szCs w:val="22"/>
        </w:rPr>
      </w:pPr>
      <w:bookmarkStart w:id="27" w:name="_Toc16953768"/>
      <w:r w:rsidRPr="009623BC">
        <w:rPr>
          <w:rFonts w:cs="B Nazanin" w:hint="cs"/>
          <w:sz w:val="22"/>
          <w:szCs w:val="22"/>
          <w:rtl/>
          <w:lang w:bidi="fa-IR"/>
        </w:rPr>
        <w:t>طراحی جدول دیتابیس</w:t>
      </w:r>
      <w:r w:rsidR="002C60C2" w:rsidRPr="009623BC">
        <w:rPr>
          <w:rFonts w:cs="B Nazanin" w:hint="cs"/>
          <w:sz w:val="22"/>
          <w:szCs w:val="22"/>
          <w:rtl/>
        </w:rPr>
        <w:t xml:space="preserve"> گروه حساب ها</w:t>
      </w:r>
      <w:r w:rsidRPr="009623BC">
        <w:rPr>
          <w:rFonts w:cs="B Nazanin"/>
          <w:sz w:val="22"/>
          <w:szCs w:val="22"/>
          <w:rtl/>
          <w:lang w:bidi="fa-IR"/>
        </w:rPr>
        <w:t>:</w:t>
      </w:r>
      <w:bookmarkEnd w:id="27"/>
      <w:r w:rsidRPr="009623BC">
        <w:rPr>
          <w:rFonts w:cs="B Nazanin"/>
          <w:sz w:val="22"/>
          <w:szCs w:val="22"/>
          <w:rtl/>
          <w:lang w:bidi="fa-IR"/>
        </w:rPr>
        <w:t xml:space="preserve"> </w:t>
      </w:r>
    </w:p>
    <w:p w:rsidR="00720ADF" w:rsidRPr="009623BC" w:rsidRDefault="00720ADF" w:rsidP="00720ADF">
      <w:pPr>
        <w:bidi/>
        <w:rPr>
          <w:rFonts w:cs="B Nazanin"/>
          <w:sz w:val="22"/>
          <w:szCs w:val="22"/>
        </w:rPr>
      </w:pPr>
      <w:r w:rsidRPr="009623BC">
        <w:rPr>
          <w:rFonts w:cs="B Nazanin"/>
          <w:sz w:val="22"/>
          <w:szCs w:val="22"/>
        </w:rPr>
        <w:t>SysGrpAcc</w:t>
      </w:r>
    </w:p>
    <w:tbl>
      <w:tblPr>
        <w:tblStyle w:val="ProjectScopeTable"/>
        <w:tblW w:w="3886" w:type="pct"/>
        <w:tblInd w:w="2085" w:type="dxa"/>
        <w:tblLook w:val="04A0" w:firstRow="1" w:lastRow="0" w:firstColumn="1" w:lastColumn="0" w:noHBand="0" w:noVBand="1"/>
        <w:tblDescription w:val="Table to enter Name, Title, and Date"/>
      </w:tblPr>
      <w:tblGrid>
        <w:gridCol w:w="1688"/>
        <w:gridCol w:w="1692"/>
        <w:gridCol w:w="1693"/>
        <w:gridCol w:w="1693"/>
        <w:gridCol w:w="501"/>
      </w:tblGrid>
      <w:tr w:rsidR="00720ADF" w:rsidRPr="009623BC" w:rsidTr="000A1084">
        <w:trPr>
          <w:cnfStyle w:val="100000000000" w:firstRow="1" w:lastRow="0" w:firstColumn="0" w:lastColumn="0" w:oddVBand="0" w:evenVBand="0" w:oddHBand="0" w:evenHBand="0" w:firstRowFirstColumn="0" w:firstRowLastColumn="0" w:lastRowFirstColumn="0" w:lastRowLastColumn="0"/>
          <w:trHeight w:val="448"/>
        </w:trPr>
        <w:tc>
          <w:tcPr>
            <w:tcW w:w="1161" w:type="pct"/>
          </w:tcPr>
          <w:p w:rsidR="00720ADF" w:rsidRPr="009623BC" w:rsidRDefault="00720ADF" w:rsidP="001C4BB1">
            <w:pPr>
              <w:bidi/>
              <w:rPr>
                <w:rFonts w:cs="B Nazanin"/>
                <w:sz w:val="22"/>
                <w:szCs w:val="22"/>
              </w:rPr>
            </w:pPr>
            <w:r w:rsidRPr="009623BC">
              <w:rPr>
                <w:rFonts w:cs="B Nazanin"/>
                <w:sz w:val="22"/>
                <w:szCs w:val="22"/>
              </w:rPr>
              <w:t>GrpDesc</w:t>
            </w:r>
          </w:p>
        </w:tc>
        <w:tc>
          <w:tcPr>
            <w:tcW w:w="1164" w:type="pct"/>
          </w:tcPr>
          <w:p w:rsidR="00720ADF" w:rsidRPr="009623BC" w:rsidRDefault="00720ADF" w:rsidP="001C4BB1">
            <w:pPr>
              <w:bidi/>
              <w:rPr>
                <w:rFonts w:cs="B Nazanin"/>
                <w:sz w:val="22"/>
                <w:szCs w:val="22"/>
              </w:rPr>
            </w:pPr>
            <w:r w:rsidRPr="009623BC">
              <w:rPr>
                <w:rFonts w:cs="B Nazanin"/>
                <w:sz w:val="22"/>
                <w:szCs w:val="22"/>
              </w:rPr>
              <w:t>Categ</w:t>
            </w:r>
          </w:p>
        </w:tc>
        <w:tc>
          <w:tcPr>
            <w:tcW w:w="1165" w:type="pct"/>
          </w:tcPr>
          <w:p w:rsidR="00720ADF" w:rsidRPr="009623BC" w:rsidRDefault="00720ADF" w:rsidP="001C4BB1">
            <w:pPr>
              <w:bidi/>
              <w:rPr>
                <w:rFonts w:cs="B Nazanin"/>
                <w:sz w:val="22"/>
                <w:szCs w:val="22"/>
              </w:rPr>
            </w:pPr>
            <w:r w:rsidRPr="009623BC">
              <w:rPr>
                <w:rFonts w:cs="B Nazanin"/>
                <w:sz w:val="22"/>
                <w:szCs w:val="22"/>
              </w:rPr>
              <w:t>SType</w:t>
            </w:r>
          </w:p>
        </w:tc>
        <w:tc>
          <w:tcPr>
            <w:tcW w:w="1165" w:type="pct"/>
          </w:tcPr>
          <w:p w:rsidR="00720ADF" w:rsidRPr="009623BC" w:rsidRDefault="00720ADF" w:rsidP="001C4BB1">
            <w:pPr>
              <w:bidi/>
              <w:rPr>
                <w:rFonts w:cs="B Nazanin"/>
                <w:sz w:val="22"/>
                <w:szCs w:val="22"/>
              </w:rPr>
            </w:pPr>
            <w:r w:rsidRPr="009623BC">
              <w:rPr>
                <w:rFonts w:cs="B Nazanin"/>
                <w:sz w:val="22"/>
                <w:szCs w:val="22"/>
              </w:rPr>
              <w:t>Name</w:t>
            </w:r>
          </w:p>
        </w:tc>
        <w:tc>
          <w:tcPr>
            <w:tcW w:w="345" w:type="pct"/>
            <w:tcBorders>
              <w:right w:val="single" w:sz="4" w:space="0" w:color="auto"/>
            </w:tcBorders>
          </w:tcPr>
          <w:p w:rsidR="00720ADF" w:rsidRPr="009623BC" w:rsidRDefault="00720ADF" w:rsidP="001C4BB1">
            <w:pPr>
              <w:bidi/>
              <w:rPr>
                <w:rFonts w:cs="B Nazanin"/>
                <w:sz w:val="22"/>
                <w:szCs w:val="22"/>
              </w:rPr>
            </w:pPr>
            <w:r w:rsidRPr="009623BC">
              <w:rPr>
                <w:rFonts w:cs="B Nazanin"/>
                <w:sz w:val="22"/>
                <w:szCs w:val="22"/>
              </w:rPr>
              <w:t>Id</w:t>
            </w:r>
          </w:p>
        </w:tc>
      </w:tr>
      <w:tr w:rsidR="00720ADF" w:rsidRPr="009623BC" w:rsidTr="000A1084">
        <w:trPr>
          <w:trHeight w:val="508"/>
        </w:trPr>
        <w:tc>
          <w:tcPr>
            <w:tcW w:w="1161" w:type="pct"/>
          </w:tcPr>
          <w:p w:rsidR="00720ADF" w:rsidRPr="009623BC" w:rsidRDefault="00720ADF" w:rsidP="001C4BB1">
            <w:pPr>
              <w:bidi/>
              <w:rPr>
                <w:rFonts w:cs="B Nazanin"/>
                <w:sz w:val="22"/>
                <w:szCs w:val="22"/>
              </w:rPr>
            </w:pPr>
            <w:r w:rsidRPr="009623BC">
              <w:rPr>
                <w:rFonts w:cs="B Nazanin" w:hint="cs"/>
                <w:sz w:val="22"/>
                <w:szCs w:val="22"/>
                <w:rtl/>
              </w:rPr>
              <w:t xml:space="preserve">شرح </w:t>
            </w:r>
          </w:p>
        </w:tc>
        <w:tc>
          <w:tcPr>
            <w:tcW w:w="1164" w:type="pct"/>
          </w:tcPr>
          <w:p w:rsidR="00720ADF" w:rsidRPr="009623BC" w:rsidRDefault="00720ADF" w:rsidP="001C4BB1">
            <w:pPr>
              <w:bidi/>
              <w:rPr>
                <w:rFonts w:cs="B Nazanin"/>
                <w:sz w:val="22"/>
                <w:szCs w:val="22"/>
              </w:rPr>
            </w:pPr>
            <w:r w:rsidRPr="009623BC">
              <w:rPr>
                <w:rFonts w:cs="B Nazanin" w:hint="cs"/>
                <w:sz w:val="22"/>
                <w:szCs w:val="22"/>
                <w:rtl/>
              </w:rPr>
              <w:t>1</w:t>
            </w:r>
          </w:p>
        </w:tc>
        <w:tc>
          <w:tcPr>
            <w:tcW w:w="1165" w:type="pct"/>
          </w:tcPr>
          <w:p w:rsidR="00720ADF" w:rsidRPr="009623BC" w:rsidRDefault="00720ADF" w:rsidP="001C4BB1">
            <w:pPr>
              <w:bidi/>
              <w:rPr>
                <w:rFonts w:cs="B Nazanin"/>
                <w:sz w:val="22"/>
                <w:szCs w:val="22"/>
              </w:rPr>
            </w:pPr>
            <w:r w:rsidRPr="009623BC">
              <w:rPr>
                <w:rFonts w:cs="B Nazanin" w:hint="cs"/>
                <w:sz w:val="22"/>
                <w:szCs w:val="22"/>
                <w:rtl/>
              </w:rPr>
              <w:t>0</w:t>
            </w:r>
          </w:p>
        </w:tc>
        <w:tc>
          <w:tcPr>
            <w:tcW w:w="1165" w:type="pct"/>
          </w:tcPr>
          <w:p w:rsidR="00720ADF" w:rsidRPr="009623BC" w:rsidRDefault="00720ADF" w:rsidP="001C4BB1">
            <w:pPr>
              <w:bidi/>
              <w:rPr>
                <w:rFonts w:ascii="Calibri" w:hAnsi="Calibri" w:cs="B Nazanin"/>
                <w:color w:val="000000"/>
                <w:sz w:val="22"/>
                <w:szCs w:val="22"/>
              </w:rPr>
            </w:pPr>
            <w:r w:rsidRPr="009623BC">
              <w:rPr>
                <w:rFonts w:ascii="Calibri" w:hAnsi="Calibri" w:cs="B Nazanin" w:hint="cs"/>
                <w:color w:val="000000"/>
                <w:sz w:val="22"/>
                <w:szCs w:val="22"/>
                <w:rtl/>
              </w:rPr>
              <w:t xml:space="preserve">دارایی جاری </w:t>
            </w:r>
          </w:p>
        </w:tc>
        <w:tc>
          <w:tcPr>
            <w:tcW w:w="345" w:type="pct"/>
            <w:tcBorders>
              <w:right w:val="single" w:sz="4" w:space="0" w:color="auto"/>
            </w:tcBorders>
          </w:tcPr>
          <w:p w:rsidR="00720ADF" w:rsidRPr="009623BC" w:rsidRDefault="00720ADF" w:rsidP="001C4BB1">
            <w:pPr>
              <w:bidi/>
              <w:rPr>
                <w:rFonts w:ascii="Calibri" w:hAnsi="Calibri" w:cs="B Nazanin"/>
                <w:color w:val="000000"/>
                <w:sz w:val="22"/>
                <w:szCs w:val="22"/>
              </w:rPr>
            </w:pPr>
            <w:r w:rsidRPr="009623BC">
              <w:rPr>
                <w:rFonts w:ascii="Calibri" w:hAnsi="Calibri" w:cs="B Nazanin" w:hint="cs"/>
                <w:color w:val="000000"/>
                <w:sz w:val="22"/>
                <w:szCs w:val="22"/>
                <w:rtl/>
              </w:rPr>
              <w:t>1</w:t>
            </w:r>
          </w:p>
        </w:tc>
      </w:tr>
    </w:tbl>
    <w:p w:rsidR="00720ADF" w:rsidRPr="009623BC" w:rsidRDefault="00720ADF" w:rsidP="00720ADF">
      <w:pPr>
        <w:bidi/>
        <w:jc w:val="right"/>
        <w:rPr>
          <w:rFonts w:cs="B Nazanin"/>
          <w:sz w:val="22"/>
          <w:szCs w:val="22"/>
          <w:rtl/>
        </w:rPr>
      </w:pPr>
    </w:p>
    <w:p w:rsidR="00720ADF" w:rsidRPr="009623BC" w:rsidRDefault="00720ADF" w:rsidP="00720ADF">
      <w:pPr>
        <w:bidi/>
        <w:rPr>
          <w:rFonts w:cs="B Nazanin"/>
          <w:sz w:val="22"/>
          <w:szCs w:val="22"/>
          <w:rtl/>
        </w:rPr>
      </w:pPr>
      <w:r w:rsidRPr="009623BC">
        <w:rPr>
          <w:rFonts w:cs="B Nazanin" w:hint="cs"/>
          <w:sz w:val="22"/>
          <w:szCs w:val="22"/>
          <w:rtl/>
        </w:rPr>
        <w:t xml:space="preserve">فقط </w:t>
      </w:r>
      <w:r w:rsidRPr="009623BC">
        <w:rPr>
          <w:rFonts w:cs="B Nazanin"/>
          <w:sz w:val="22"/>
          <w:szCs w:val="22"/>
        </w:rPr>
        <w:t>Id</w:t>
      </w:r>
      <w:r w:rsidRPr="009623BC">
        <w:rPr>
          <w:rFonts w:cs="B Nazanin" w:hint="cs"/>
          <w:sz w:val="22"/>
          <w:szCs w:val="22"/>
          <w:rtl/>
        </w:rPr>
        <w:t xml:space="preserve"> کلید اصلی میباشد.</w:t>
      </w:r>
    </w:p>
    <w:p w:rsidR="00720ADF" w:rsidRPr="009623BC" w:rsidRDefault="00720ADF" w:rsidP="00720ADF">
      <w:pPr>
        <w:bidi/>
        <w:rPr>
          <w:rFonts w:cs="B Nazanin"/>
          <w:sz w:val="22"/>
          <w:szCs w:val="22"/>
        </w:rPr>
      </w:pPr>
      <w:r w:rsidRPr="009623BC">
        <w:rPr>
          <w:rFonts w:cs="B Nazanin"/>
          <w:sz w:val="22"/>
          <w:szCs w:val="22"/>
        </w:rPr>
        <w:t>SType</w:t>
      </w:r>
      <w:r w:rsidRPr="009623BC">
        <w:rPr>
          <w:rFonts w:cs="B Nazanin" w:hint="cs"/>
          <w:sz w:val="22"/>
          <w:szCs w:val="22"/>
          <w:rtl/>
        </w:rPr>
        <w:t xml:space="preserve">: </w:t>
      </w:r>
      <w:r w:rsidRPr="009623BC">
        <w:rPr>
          <w:rFonts w:cs="B Nazanin"/>
          <w:sz w:val="22"/>
          <w:szCs w:val="22"/>
          <w:rtl/>
        </w:rPr>
        <w:t>گروه حساب عاد</w:t>
      </w:r>
      <w:r w:rsidRPr="009623BC">
        <w:rPr>
          <w:rFonts w:cs="B Nazanin" w:hint="cs"/>
          <w:sz w:val="22"/>
          <w:szCs w:val="22"/>
          <w:rtl/>
        </w:rPr>
        <w:t xml:space="preserve">ی </w:t>
      </w:r>
      <w:r w:rsidRPr="009623BC">
        <w:rPr>
          <w:rFonts w:cs="B Nazanin"/>
          <w:sz w:val="22"/>
          <w:szCs w:val="22"/>
          <w:rtl/>
        </w:rPr>
        <w:t>(هم ادوار</w:t>
      </w:r>
      <w:r w:rsidRPr="009623BC">
        <w:rPr>
          <w:rFonts w:cs="B Nazanin" w:hint="cs"/>
          <w:sz w:val="22"/>
          <w:szCs w:val="22"/>
          <w:rtl/>
        </w:rPr>
        <w:t>ی</w:t>
      </w:r>
      <w:r w:rsidRPr="009623BC">
        <w:rPr>
          <w:rFonts w:cs="B Nazanin"/>
          <w:sz w:val="22"/>
          <w:szCs w:val="22"/>
          <w:rtl/>
        </w:rPr>
        <w:t xml:space="preserve"> و هم دائم</w:t>
      </w:r>
      <w:r w:rsidRPr="009623BC">
        <w:rPr>
          <w:rFonts w:cs="B Nazanin" w:hint="cs"/>
          <w:sz w:val="22"/>
          <w:szCs w:val="22"/>
          <w:rtl/>
        </w:rPr>
        <w:t>ی</w:t>
      </w:r>
      <w:r w:rsidRPr="009623BC">
        <w:rPr>
          <w:rFonts w:cs="B Nazanin"/>
          <w:sz w:val="22"/>
          <w:szCs w:val="22"/>
          <w:rtl/>
        </w:rPr>
        <w:t>)، گروه حساب دائم</w:t>
      </w:r>
      <w:r w:rsidRPr="009623BC">
        <w:rPr>
          <w:rFonts w:cs="B Nazanin" w:hint="cs"/>
          <w:sz w:val="22"/>
          <w:szCs w:val="22"/>
          <w:rtl/>
        </w:rPr>
        <w:t>ی</w:t>
      </w:r>
      <w:r w:rsidRPr="009623BC">
        <w:rPr>
          <w:rFonts w:cs="B Nazanin"/>
          <w:sz w:val="22"/>
          <w:szCs w:val="22"/>
          <w:rtl/>
        </w:rPr>
        <w:t xml:space="preserve"> ، گروه حساب ادوار</w:t>
      </w:r>
      <w:r w:rsidRPr="009623BC">
        <w:rPr>
          <w:rFonts w:cs="B Nazanin" w:hint="cs"/>
          <w:sz w:val="22"/>
          <w:szCs w:val="22"/>
          <w:rtl/>
        </w:rPr>
        <w:t>ی</w:t>
      </w:r>
    </w:p>
    <w:p w:rsidR="00720ADF" w:rsidRPr="009623BC" w:rsidRDefault="00720ADF" w:rsidP="00720ADF">
      <w:pPr>
        <w:bidi/>
        <w:rPr>
          <w:rFonts w:ascii="Calibri" w:hAnsi="Calibri" w:cs="B Nazanin"/>
          <w:color w:val="000000"/>
          <w:sz w:val="22"/>
          <w:szCs w:val="22"/>
          <w:rtl/>
        </w:rPr>
      </w:pPr>
      <w:r w:rsidRPr="009623BC">
        <w:rPr>
          <w:rFonts w:cs="B Nazanin"/>
          <w:sz w:val="22"/>
          <w:szCs w:val="22"/>
        </w:rPr>
        <w:t>Categ</w:t>
      </w:r>
      <w:r w:rsidRPr="009623BC">
        <w:rPr>
          <w:rFonts w:cs="B Nazanin" w:hint="cs"/>
          <w:sz w:val="22"/>
          <w:szCs w:val="22"/>
          <w:rtl/>
        </w:rPr>
        <w:t xml:space="preserve">: (ماهیت) </w:t>
      </w:r>
      <w:r w:rsidRPr="009623BC">
        <w:rPr>
          <w:rFonts w:ascii="Calibri" w:hAnsi="Calibri" w:cs="B Nazanin" w:hint="cs"/>
          <w:color w:val="000000"/>
          <w:sz w:val="22"/>
          <w:szCs w:val="22"/>
          <w:rtl/>
        </w:rPr>
        <w:t xml:space="preserve">دارایی، بدهی، سرمایه ، درآمد، هزینه، خرید، فروش، رابط، انتظامی  </w:t>
      </w:r>
    </w:p>
    <w:p w:rsidR="002C60C2" w:rsidRPr="009623BC" w:rsidRDefault="002C60C2" w:rsidP="002C60C2">
      <w:pPr>
        <w:pStyle w:val="Heading2"/>
        <w:numPr>
          <w:ilvl w:val="0"/>
          <w:numId w:val="0"/>
        </w:numPr>
        <w:bidi/>
        <w:ind w:left="360"/>
        <w:rPr>
          <w:rFonts w:cs="B Nazanin"/>
          <w:sz w:val="22"/>
          <w:szCs w:val="22"/>
          <w:lang w:bidi="fa-IR"/>
        </w:rPr>
      </w:pPr>
      <w:bookmarkStart w:id="28" w:name="_Toc16953769"/>
      <w:r w:rsidRPr="009623BC">
        <w:rPr>
          <w:rFonts w:cs="B Nazanin" w:hint="cs"/>
          <w:sz w:val="22"/>
          <w:szCs w:val="22"/>
          <w:rtl/>
          <w:lang w:bidi="fa-IR"/>
        </w:rPr>
        <w:t xml:space="preserve">طراحی </w:t>
      </w:r>
      <w:r w:rsidRPr="009623BC">
        <w:rPr>
          <w:rFonts w:cs="B Nazanin"/>
          <w:sz w:val="22"/>
          <w:szCs w:val="22"/>
          <w:lang w:bidi="fa-IR"/>
        </w:rPr>
        <w:t xml:space="preserve"> UI</w:t>
      </w:r>
      <w:r w:rsidRPr="009623BC">
        <w:rPr>
          <w:rFonts w:cs="B Nazanin" w:hint="cs"/>
          <w:sz w:val="22"/>
          <w:szCs w:val="22"/>
          <w:rtl/>
          <w:lang w:bidi="fa-IR"/>
        </w:rPr>
        <w:t>گروه حساب ها</w:t>
      </w:r>
      <w:r w:rsidRPr="009623BC">
        <w:rPr>
          <w:rFonts w:cs="B Nazanin"/>
          <w:sz w:val="22"/>
          <w:szCs w:val="22"/>
          <w:rtl/>
          <w:lang w:bidi="fa-IR"/>
        </w:rPr>
        <w:t>:</w:t>
      </w:r>
      <w:bookmarkEnd w:id="28"/>
      <w:r w:rsidRPr="009623BC">
        <w:rPr>
          <w:rFonts w:cs="B Nazanin"/>
          <w:sz w:val="22"/>
          <w:szCs w:val="22"/>
          <w:rtl/>
          <w:lang w:bidi="fa-IR"/>
        </w:rPr>
        <w:t xml:space="preserve"> </w:t>
      </w:r>
    </w:p>
    <w:p w:rsidR="00720ADF" w:rsidRPr="009623BC" w:rsidRDefault="002C4EDF" w:rsidP="00720ADF">
      <w:pPr>
        <w:bidi/>
        <w:rPr>
          <w:rFonts w:cs="B Nazanin"/>
          <w:sz w:val="22"/>
          <w:szCs w:val="22"/>
          <w:rtl/>
        </w:rPr>
      </w:pPr>
      <w:r w:rsidRPr="009623BC">
        <w:rPr>
          <w:rFonts w:cs="B Nazanin"/>
          <w:noProof/>
          <w:sz w:val="22"/>
          <w:szCs w:val="22"/>
          <w:lang w:eastAsia="en-US"/>
        </w:rPr>
        <w:drawing>
          <wp:inline distT="0" distB="0" distL="0" distR="0" wp14:anchorId="7C9370E0" wp14:editId="3F5E378A">
            <wp:extent cx="5851828" cy="3320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500" t="11976" r="39896" b="38829"/>
                    <a:stretch/>
                  </pic:blipFill>
                  <pic:spPr bwMode="auto">
                    <a:xfrm>
                      <a:off x="0" y="0"/>
                      <a:ext cx="5853850" cy="3321271"/>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9623BC" w:rsidRDefault="002C4EDF" w:rsidP="00720ADF">
      <w:pPr>
        <w:bidi/>
        <w:rPr>
          <w:rFonts w:cs="B Nazanin"/>
          <w:sz w:val="22"/>
          <w:szCs w:val="22"/>
          <w:rtl/>
          <w:lang w:bidi="fa-IR"/>
        </w:rPr>
      </w:pPr>
      <w:r w:rsidRPr="009623BC">
        <w:rPr>
          <w:rFonts w:cs="B Nazanin" w:hint="cs"/>
          <w:sz w:val="22"/>
          <w:szCs w:val="22"/>
          <w:rtl/>
          <w:lang w:bidi="fa-IR"/>
        </w:rPr>
        <w:t>با انتخاب دکمه جدید فرم زیر نمایش داده میشود :</w:t>
      </w:r>
    </w:p>
    <w:p w:rsidR="002C4EDF" w:rsidRPr="009623BC" w:rsidRDefault="002C4EDF" w:rsidP="002C4EDF">
      <w:pPr>
        <w:bidi/>
        <w:rPr>
          <w:rFonts w:cs="B Nazanin"/>
          <w:noProof/>
          <w:sz w:val="22"/>
          <w:szCs w:val="22"/>
          <w:rtl/>
          <w:lang w:eastAsia="en-US"/>
        </w:rPr>
      </w:pPr>
    </w:p>
    <w:p w:rsidR="002C4EDF" w:rsidRPr="009623BC" w:rsidRDefault="002C4EDF" w:rsidP="002C4EDF">
      <w:pPr>
        <w:bidi/>
        <w:rPr>
          <w:rFonts w:cs="B Nazanin"/>
          <w:sz w:val="22"/>
          <w:szCs w:val="22"/>
          <w:rtl/>
          <w:lang w:bidi="fa-IR"/>
        </w:rPr>
      </w:pPr>
      <w:r w:rsidRPr="009623BC">
        <w:rPr>
          <w:rFonts w:cs="B Nazanin"/>
          <w:noProof/>
          <w:sz w:val="22"/>
          <w:szCs w:val="22"/>
          <w:lang w:eastAsia="en-US"/>
        </w:rPr>
        <w:drawing>
          <wp:inline distT="0" distB="0" distL="0" distR="0" wp14:anchorId="1C856DD8" wp14:editId="45D3C099">
            <wp:extent cx="5305646" cy="2243470"/>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279" t="31282" r="46904" b="41328"/>
                    <a:stretch/>
                  </pic:blipFill>
                  <pic:spPr bwMode="auto">
                    <a:xfrm>
                      <a:off x="0" y="0"/>
                      <a:ext cx="5306035" cy="2243635"/>
                    </a:xfrm>
                    <a:prstGeom prst="rect">
                      <a:avLst/>
                    </a:prstGeom>
                    <a:ln>
                      <a:noFill/>
                    </a:ln>
                    <a:extLst>
                      <a:ext uri="{53640926-AAD7-44D8-BBD7-CCE9431645EC}">
                        <a14:shadowObscured xmlns:a14="http://schemas.microsoft.com/office/drawing/2010/main"/>
                      </a:ext>
                    </a:extLst>
                  </pic:spPr>
                </pic:pic>
              </a:graphicData>
            </a:graphic>
          </wp:inline>
        </w:drawing>
      </w:r>
    </w:p>
    <w:p w:rsidR="003312ED" w:rsidRPr="009623BC" w:rsidRDefault="00B14D9F" w:rsidP="0084604B">
      <w:pPr>
        <w:pStyle w:val="Heading1"/>
        <w:bidi/>
        <w:rPr>
          <w:rFonts w:cs="B Nazanin"/>
          <w:sz w:val="22"/>
          <w:szCs w:val="22"/>
          <w:rtl/>
        </w:rPr>
      </w:pPr>
      <w:bookmarkStart w:id="29" w:name="_Toc16953770"/>
      <w:r w:rsidRPr="009623BC">
        <w:rPr>
          <w:rFonts w:cs="B Nazanin" w:hint="cs"/>
          <w:sz w:val="22"/>
          <w:szCs w:val="22"/>
          <w:rtl/>
        </w:rPr>
        <w:t xml:space="preserve">معرفی </w:t>
      </w:r>
      <w:r w:rsidR="00E43BE3" w:rsidRPr="009623BC">
        <w:rPr>
          <w:rFonts w:cs="B Nazanin" w:hint="cs"/>
          <w:sz w:val="22"/>
          <w:szCs w:val="22"/>
          <w:rtl/>
        </w:rPr>
        <w:t>مجموعه</w:t>
      </w:r>
      <w:r w:rsidRPr="009623BC">
        <w:rPr>
          <w:rFonts w:cs="B Nazanin" w:hint="cs"/>
          <w:sz w:val="22"/>
          <w:szCs w:val="22"/>
          <w:rtl/>
        </w:rPr>
        <w:t xml:space="preserve"> حساب ها</w:t>
      </w:r>
      <w:bookmarkEnd w:id="29"/>
      <w:r w:rsidRPr="009623BC">
        <w:rPr>
          <w:rFonts w:cs="B Nazanin" w:hint="cs"/>
          <w:sz w:val="22"/>
          <w:szCs w:val="22"/>
          <w:rtl/>
        </w:rPr>
        <w:t xml:space="preserve"> </w:t>
      </w:r>
    </w:p>
    <w:p w:rsidR="003312ED" w:rsidRPr="009623BC" w:rsidRDefault="00B14D9F" w:rsidP="002C60C2">
      <w:pPr>
        <w:pStyle w:val="Heading2"/>
        <w:numPr>
          <w:ilvl w:val="0"/>
          <w:numId w:val="0"/>
        </w:numPr>
        <w:bidi/>
        <w:ind w:left="360"/>
        <w:rPr>
          <w:rFonts w:cs="B Nazanin"/>
          <w:sz w:val="22"/>
          <w:szCs w:val="22"/>
        </w:rPr>
      </w:pPr>
      <w:bookmarkStart w:id="30" w:name="_Toc16953771"/>
      <w:r w:rsidRPr="009623BC">
        <w:rPr>
          <w:rFonts w:cs="B Nazanin" w:hint="cs"/>
          <w:sz w:val="22"/>
          <w:szCs w:val="22"/>
          <w:rtl/>
        </w:rPr>
        <w:t>تعریف</w:t>
      </w:r>
      <w:r w:rsidR="0084604B" w:rsidRPr="009623BC">
        <w:rPr>
          <w:rFonts w:cs="B Nazanin" w:hint="cs"/>
          <w:sz w:val="22"/>
          <w:szCs w:val="22"/>
          <w:rtl/>
        </w:rPr>
        <w:t xml:space="preserve"> مجموعه حساب ها</w:t>
      </w:r>
      <w:bookmarkEnd w:id="30"/>
      <w:r w:rsidR="0084604B" w:rsidRPr="009623BC">
        <w:rPr>
          <w:rFonts w:cs="B Nazanin" w:hint="cs"/>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rsidRPr="009623BC" w:rsidTr="001C4BB1">
        <w:tc>
          <w:tcPr>
            <w:cnfStyle w:val="001000000000" w:firstRow="0" w:lastRow="0" w:firstColumn="1" w:lastColumn="0" w:oddVBand="0" w:evenVBand="0" w:oddHBand="0" w:evenHBand="0" w:firstRowFirstColumn="0" w:firstRowLastColumn="0" w:lastRowFirstColumn="0" w:lastRowLastColumn="0"/>
            <w:tcW w:w="308" w:type="pct"/>
          </w:tcPr>
          <w:p w:rsidR="005D4DC9" w:rsidRPr="009623BC" w:rsidRDefault="005D4DC9" w:rsidP="00B14D9F">
            <w:pPr>
              <w:bidi/>
              <w:rPr>
                <w:rFonts w:cs="B Nazanin"/>
                <w:sz w:val="22"/>
                <w:szCs w:val="22"/>
              </w:rPr>
            </w:pPr>
            <w:r w:rsidRPr="009623BC">
              <w:rPr>
                <w:rFonts w:cs="B Nazanin"/>
                <w:noProof/>
                <w:sz w:val="22"/>
                <w:szCs w:val="22"/>
                <w:lang w:eastAsia="en-US"/>
              </w:rPr>
              <mc:AlternateContent>
                <mc:Choice Requires="wpg">
                  <w:drawing>
                    <wp:inline distT="0" distB="0" distL="0" distR="0" wp14:anchorId="67909235" wp14:editId="3045F949">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758B9F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K574A&#10;AADbAAAADwAAAGRycy9kb3ducmV2LnhtbERPy4rCMBTdD/gP4QruxtQio1SjiCAIgoyvhbtLc22L&#10;zU1oYq1/bxaCy8N5z5edqUVLja8sKxgNExDEudUVFwrOp83vFIQPyBpry6TgRR6Wi97PHDNtn3yg&#10;9hgKEUPYZ6igDMFlUvq8JIN+aB1x5G62MRgibAqpG3zGcFPLNEn+pMGKY0OJjtYl5ffjwyjY4Z7P&#10;2N4qOZ38p4mj+jp2F6UG/W41AxGoC1/xx73VCtK4Pn6JP0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2Cue+AAAA2wAAAA8AAAAAAAAAAAAAAAAAmAIAAGRycy9kb3ducmV2&#10;LnhtbFBLBQYAAAAABAAEAPUAAACDAwAAAAA=&#10;" fillcolor="#2e74b5 [2404]" stroked="f" strokeweight="0"/>
                      <v:shape id="Freeform 21"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ccUA&#10;AADbAAAADwAAAGRycy9kb3ducmV2LnhtbESPQWvCQBSE70L/w/IKvekmOVRJswmlUNBDqVV7f2af&#10;STT7Ns1uY+qvdwuCx2FmvmGyYjStGKh3jWUF8SwCQVxa3XClYLd9ny5AOI+ssbVMCv7IQZE/TDJM&#10;tT3zFw0bX4kAYZeigtr7LpXSlTUZdDPbEQfvYHuDPsi+krrHc4CbViZR9CwNNhwWauzorabytPk1&#10;Cj739njZ/qyr9nvV7az+KOfr+UKpp8fx9QWEp9Hfw7f2UitIYvj/En6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Nx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4B0101" w:rsidRPr="009623BC"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rPr>
              <w:t>با استفاده از فرم معرفی مجموعه حساب ها میتوانیم حسابهای تعریف شده رو دسته بندی کنیم. این امکان بدین منظور در سیستم پیاده سازی میشود که</w:t>
            </w:r>
            <w:r w:rsidR="004B0101" w:rsidRPr="009623BC">
              <w:rPr>
                <w:rFonts w:cs="B Nazanin"/>
                <w:sz w:val="22"/>
                <w:szCs w:val="22"/>
              </w:rPr>
              <w:t xml:space="preserve"> </w:t>
            </w:r>
            <w:r w:rsidR="004B0101" w:rsidRPr="009623BC">
              <w:rPr>
                <w:rFonts w:cs="B Nazanin" w:hint="cs"/>
                <w:sz w:val="22"/>
                <w:szCs w:val="22"/>
                <w:rtl/>
                <w:lang w:bidi="fa-IR"/>
              </w:rPr>
              <w:t xml:space="preserve"> ممکن است کلیه حساب ها توسط کاربر تعریف شده باشد و از کدینگ پیش فرض سیستم استفاده نشده باشد. در این صورت نیاز است برای صدور سند های سیستمی یا ایجاد حسابهای خودکار مثل حساب مشتری و انبار یک سری تعریف هارد کد شده با عنوان مجموعه حساب تعریف کرد تا کدینگ تعریف شده در سیستم قابل فهم برای برنامه باشد.</w:t>
            </w:r>
          </w:p>
          <w:p w:rsidR="00B14D9F" w:rsidRPr="009623BC"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623BC">
              <w:rPr>
                <w:rFonts w:cs="B Nazanin" w:hint="cs"/>
                <w:sz w:val="22"/>
                <w:szCs w:val="22"/>
                <w:rtl/>
                <w:lang w:bidi="fa-IR"/>
              </w:rPr>
              <w:t>برای این کار باید امکان انتخاب حساب برای مجموعه حساب های مشخص تعیین نمود،</w:t>
            </w:r>
            <w:r w:rsidR="00B14D9F" w:rsidRPr="009623BC">
              <w:rPr>
                <w:rFonts w:cs="B Nazanin" w:hint="cs"/>
                <w:sz w:val="22"/>
                <w:szCs w:val="22"/>
                <w:rtl/>
              </w:rPr>
              <w:t xml:space="preserve"> مثلا مجموعه حساب های فروش و یا برای بستن حساب ها و یا گزارشگیری از حسابها را محدود کرد.</w:t>
            </w:r>
          </w:p>
          <w:p w:rsidR="004B0101" w:rsidRPr="009623BC"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623BC">
              <w:rPr>
                <w:rFonts w:cs="B Nazanin" w:hint="cs"/>
                <w:sz w:val="22"/>
                <w:szCs w:val="22"/>
                <w:rtl/>
              </w:rPr>
              <w:t xml:space="preserve">معادل این کار در سیستم تدبیر فرم های مجموعه حساب و فرم تعریف حساب های ویژه میباشد.   </w:t>
            </w:r>
          </w:p>
          <w:p w:rsidR="00B14D9F" w:rsidRPr="009623BC"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623BC">
              <w:rPr>
                <w:rFonts w:cs="B Nazanin" w:hint="cs"/>
                <w:sz w:val="22"/>
                <w:szCs w:val="22"/>
                <w:rtl/>
              </w:rPr>
              <w:t xml:space="preserve">دسته بندی های مجموعه حساب ها شامل حساب های سود و زیانی و ترازنامه ای _ حساب ها قابل استفاده در فرم های عملیاتی و کد های ویژه شامل مجموعه حساب های بدهکاران تجاری و بستانکاران تجاری که در همه این موارد به صورت پیش </w:t>
            </w:r>
            <w:r w:rsidR="0009200C" w:rsidRPr="009623BC">
              <w:rPr>
                <w:rFonts w:cs="B Nazanin" w:hint="cs"/>
                <w:sz w:val="22"/>
                <w:szCs w:val="22"/>
                <w:rtl/>
              </w:rPr>
              <w:t>فرض</w:t>
            </w:r>
            <w:r w:rsidR="004B0101" w:rsidRPr="009623BC">
              <w:rPr>
                <w:rFonts w:cs="B Nazanin" w:hint="cs"/>
                <w:sz w:val="22"/>
                <w:szCs w:val="22"/>
                <w:rtl/>
              </w:rPr>
              <w:t xml:space="preserve"> با توجه به کدینگ پیش فرض</w:t>
            </w:r>
            <w:r w:rsidR="0009200C" w:rsidRPr="009623BC">
              <w:rPr>
                <w:rFonts w:cs="B Nazanin" w:hint="cs"/>
                <w:sz w:val="22"/>
                <w:szCs w:val="22"/>
                <w:rtl/>
              </w:rPr>
              <w:t xml:space="preserve"> نیز باید حسابهایی تعیین شود.</w:t>
            </w:r>
          </w:p>
          <w:p w:rsidR="00B23DC9" w:rsidRPr="009623BC" w:rsidRDefault="0009200C" w:rsidP="0009200C">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623BC">
              <w:rPr>
                <w:rFonts w:cs="B Nazanin" w:hint="cs"/>
                <w:sz w:val="22"/>
                <w:szCs w:val="22"/>
                <w:rtl/>
              </w:rPr>
              <w:t>برای دسته بندی بهتر سه مرحله انتخاب وجود خواهد داشت. در مرحله اول ساب سیستم یا.. ترازنامه ای بودن حساب  انتخاب میشود. در مرحله بعدی لیست مجموعه حسابهای قابل انتخاب و در مرحله سوم حسابها توسط کاربر انتخاب میشود.</w:t>
            </w:r>
          </w:p>
          <w:p w:rsidR="00B23DC9" w:rsidRPr="009623BC"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sz w:val="22"/>
                <w:szCs w:val="22"/>
              </w:rPr>
              <w:t xml:space="preserve"> </w:t>
            </w:r>
            <w:r w:rsidRPr="009623BC">
              <w:rPr>
                <w:rFonts w:cs="B Nazanin" w:hint="cs"/>
                <w:sz w:val="22"/>
                <w:szCs w:val="22"/>
                <w:rtl/>
                <w:lang w:bidi="fa-IR"/>
              </w:rPr>
              <w:t>برای سهولت کار کاربر بالای پنجره لیست کلیه حساب ها کمبو سطوح حساب نمایش داده شود. با توجه به اینکه در صورت استفاده از کدینگ پیش فرض کلیه این ارتباطات باید بر قرار باشدلازم به تعریف مقدار پیش فرض کمبو نخواهد بود</w:t>
            </w:r>
            <w:r w:rsidR="00B23DC9" w:rsidRPr="009623BC">
              <w:rPr>
                <w:rFonts w:cs="B Nazanin" w:hint="cs"/>
                <w:sz w:val="22"/>
                <w:szCs w:val="22"/>
                <w:rtl/>
                <w:lang w:bidi="fa-IR"/>
              </w:rPr>
              <w:t xml:space="preserve"> و پیش فرض در سطح کل باشد</w:t>
            </w:r>
            <w:r w:rsidRPr="009623BC">
              <w:rPr>
                <w:rFonts w:cs="B Nazanin" w:hint="cs"/>
                <w:sz w:val="22"/>
                <w:szCs w:val="22"/>
                <w:rtl/>
                <w:lang w:bidi="fa-IR"/>
              </w:rPr>
              <w:t>.</w:t>
            </w:r>
          </w:p>
          <w:p w:rsidR="00571E08" w:rsidRPr="009623BC"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lastRenderedPageBreak/>
              <w:t xml:space="preserve"> در بخش حساب های انتخاب شده لازم به وجود کبوی سطح ندارد و کلیه حساب ها ی انتخاب شده در همه سطوح نمایش داده شود. </w:t>
            </w:r>
          </w:p>
          <w:p w:rsidR="00571E08" w:rsidRPr="009623BC" w:rsidRDefault="00571E08"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t xml:space="preserve">در صورت امکان جایی برای نمایش توضیح ( مثلا </w:t>
            </w:r>
            <w:r w:rsidRPr="009623BC">
              <w:rPr>
                <w:rFonts w:cs="B Nazanin"/>
                <w:sz w:val="22"/>
                <w:szCs w:val="22"/>
                <w:lang w:bidi="fa-IR"/>
              </w:rPr>
              <w:t>tolltip</w:t>
            </w:r>
            <w:r w:rsidRPr="009623BC">
              <w:rPr>
                <w:rFonts w:cs="B Nazanin" w:hint="cs"/>
                <w:sz w:val="22"/>
                <w:szCs w:val="22"/>
                <w:rtl/>
                <w:lang w:bidi="fa-IR"/>
              </w:rPr>
              <w:t xml:space="preserve"> که حساب های انتخاب شده با همه زیر مجموعه ها در این مجموعه حساب انتخاب میشوند.) </w:t>
            </w:r>
          </w:p>
          <w:p w:rsidR="0009200C" w:rsidRPr="009623BC" w:rsidRDefault="004B0101"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623BC">
              <w:rPr>
                <w:rFonts w:cs="B Nazanin" w:hint="cs"/>
                <w:sz w:val="22"/>
                <w:szCs w:val="22"/>
                <w:rtl/>
              </w:rPr>
              <w:t xml:space="preserve"> مرحله یک و دو غیر قابل تغییر و اصلاح و حذف توسط کاربر است.</w:t>
            </w:r>
          </w:p>
          <w:p w:rsidR="00022FB1" w:rsidRPr="009623BC" w:rsidRDefault="00463423" w:rsidP="00022F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623BC">
              <w:rPr>
                <w:rFonts w:cs="B Nazanin" w:hint="cs"/>
                <w:sz w:val="22"/>
                <w:szCs w:val="22"/>
                <w:rtl/>
              </w:rPr>
              <w:t xml:space="preserve">با ایجاد دوره مالی نیاز به کپی مجموعه حساب ها به دوره جدید نخواهد بود. </w:t>
            </w:r>
          </w:p>
        </w:tc>
      </w:tr>
    </w:tbl>
    <w:p w:rsidR="00022FB1" w:rsidRPr="009623BC" w:rsidRDefault="00022FB1" w:rsidP="00022FB1">
      <w:pPr>
        <w:rPr>
          <w:rFonts w:cs="B Nazanin"/>
          <w:b/>
          <w:bCs/>
          <w:sz w:val="22"/>
          <w:szCs w:val="22"/>
          <w:rtl/>
          <w:lang w:bidi="fa-IR"/>
        </w:rPr>
      </w:pPr>
    </w:p>
    <w:p w:rsidR="003312ED" w:rsidRPr="009623BC" w:rsidRDefault="00B14D9F" w:rsidP="0084604B">
      <w:pPr>
        <w:jc w:val="right"/>
        <w:rPr>
          <w:rFonts w:cs="B Nazanin"/>
          <w:b/>
          <w:bCs/>
          <w:sz w:val="22"/>
          <w:szCs w:val="22"/>
          <w:rtl/>
        </w:rPr>
      </w:pPr>
      <w:r w:rsidRPr="009623BC">
        <w:rPr>
          <w:rFonts w:cs="B Nazanin" w:hint="cs"/>
          <w:b/>
          <w:bCs/>
          <w:sz w:val="22"/>
          <w:szCs w:val="22"/>
          <w:rtl/>
        </w:rPr>
        <w:t xml:space="preserve">لیست </w:t>
      </w:r>
      <w:r w:rsidR="00E43BE3" w:rsidRPr="009623BC">
        <w:rPr>
          <w:rFonts w:cs="B Nazanin" w:hint="cs"/>
          <w:b/>
          <w:bCs/>
          <w:sz w:val="22"/>
          <w:szCs w:val="22"/>
          <w:rtl/>
        </w:rPr>
        <w:t>مجموعه حساب های تدبیر:</w:t>
      </w:r>
    </w:p>
    <w:p w:rsidR="003312ED" w:rsidRPr="009623BC" w:rsidRDefault="00E43BE3" w:rsidP="00E43BE3">
      <w:pPr>
        <w:pStyle w:val="ListBullet"/>
        <w:bidi/>
        <w:rPr>
          <w:rFonts w:cs="B Nazanin"/>
          <w:sz w:val="22"/>
          <w:szCs w:val="22"/>
        </w:rPr>
      </w:pPr>
      <w:r w:rsidRPr="009623BC">
        <w:rPr>
          <w:rFonts w:cs="B Nazanin" w:hint="cs"/>
          <w:sz w:val="22"/>
          <w:szCs w:val="22"/>
          <w:rtl/>
        </w:rPr>
        <w:t xml:space="preserve">معرفی مجموعه حسابهای مربوط به ترازنامه </w:t>
      </w:r>
    </w:p>
    <w:p w:rsidR="00297ED1" w:rsidRPr="009623BC" w:rsidRDefault="00297ED1" w:rsidP="00297ED1">
      <w:pPr>
        <w:pStyle w:val="ListBullet"/>
        <w:numPr>
          <w:ilvl w:val="0"/>
          <w:numId w:val="17"/>
        </w:numPr>
        <w:bidi/>
        <w:rPr>
          <w:rFonts w:cs="B Nazanin"/>
          <w:sz w:val="22"/>
          <w:szCs w:val="22"/>
        </w:rPr>
      </w:pPr>
      <w:r w:rsidRPr="009623BC">
        <w:rPr>
          <w:rFonts w:cs="B Nazanin"/>
          <w:sz w:val="22"/>
          <w:szCs w:val="22"/>
          <w:rtl/>
        </w:rPr>
        <w:t xml:space="preserve">داراييهاى جارى </w:t>
      </w:r>
      <w:r w:rsidR="004B0101" w:rsidRPr="009623BC">
        <w:rPr>
          <w:rFonts w:cs="B Nazanin" w:hint="cs"/>
          <w:sz w:val="22"/>
          <w:szCs w:val="22"/>
          <w:rtl/>
        </w:rPr>
        <w:t xml:space="preserve"> ( کلیه حساب ها )</w:t>
      </w:r>
    </w:p>
    <w:p w:rsidR="00297ED1" w:rsidRPr="009623BC" w:rsidRDefault="00297ED1" w:rsidP="00297ED1">
      <w:pPr>
        <w:pStyle w:val="ListBullet"/>
        <w:numPr>
          <w:ilvl w:val="0"/>
          <w:numId w:val="17"/>
        </w:numPr>
        <w:bidi/>
        <w:rPr>
          <w:rFonts w:cs="B Nazanin"/>
          <w:sz w:val="22"/>
          <w:szCs w:val="22"/>
        </w:rPr>
      </w:pPr>
      <w:r w:rsidRPr="009623BC">
        <w:rPr>
          <w:rFonts w:cs="B Nazanin"/>
          <w:sz w:val="22"/>
          <w:szCs w:val="22"/>
          <w:rtl/>
        </w:rPr>
        <w:t xml:space="preserve">داراييهاى غيرجارى </w:t>
      </w:r>
      <w:r w:rsidR="004B0101" w:rsidRPr="009623BC">
        <w:rPr>
          <w:rFonts w:cs="B Nazanin" w:hint="cs"/>
          <w:sz w:val="22"/>
          <w:szCs w:val="22"/>
          <w:rtl/>
        </w:rPr>
        <w:t>( کلیه حساب ها )</w:t>
      </w:r>
    </w:p>
    <w:p w:rsidR="00297ED1" w:rsidRPr="009623BC" w:rsidRDefault="00297ED1" w:rsidP="00297ED1">
      <w:pPr>
        <w:pStyle w:val="ListBullet"/>
        <w:numPr>
          <w:ilvl w:val="0"/>
          <w:numId w:val="17"/>
        </w:numPr>
        <w:bidi/>
        <w:rPr>
          <w:rFonts w:cs="B Nazanin"/>
          <w:sz w:val="22"/>
          <w:szCs w:val="22"/>
        </w:rPr>
      </w:pPr>
      <w:r w:rsidRPr="009623BC">
        <w:rPr>
          <w:rFonts w:cs="B Nazanin"/>
          <w:sz w:val="22"/>
          <w:szCs w:val="22"/>
          <w:rtl/>
        </w:rPr>
        <w:t xml:space="preserve">بدهيهاى جارى </w:t>
      </w:r>
      <w:r w:rsidR="004B0101" w:rsidRPr="009623BC">
        <w:rPr>
          <w:rFonts w:cs="B Nazanin" w:hint="cs"/>
          <w:sz w:val="22"/>
          <w:szCs w:val="22"/>
          <w:rtl/>
        </w:rPr>
        <w:t>( کلیه حساب ها )</w:t>
      </w:r>
    </w:p>
    <w:p w:rsidR="00297ED1" w:rsidRPr="009623BC" w:rsidRDefault="00297ED1" w:rsidP="00297ED1">
      <w:pPr>
        <w:pStyle w:val="ListBullet"/>
        <w:numPr>
          <w:ilvl w:val="0"/>
          <w:numId w:val="17"/>
        </w:numPr>
        <w:bidi/>
        <w:rPr>
          <w:rFonts w:cs="B Nazanin"/>
          <w:sz w:val="22"/>
          <w:szCs w:val="22"/>
        </w:rPr>
      </w:pPr>
      <w:r w:rsidRPr="009623BC">
        <w:rPr>
          <w:rFonts w:cs="B Nazanin"/>
          <w:sz w:val="22"/>
          <w:szCs w:val="22"/>
          <w:rtl/>
        </w:rPr>
        <w:t>بدهيهاى غيرجارى</w:t>
      </w:r>
      <w:r w:rsidR="004B0101" w:rsidRPr="009623BC">
        <w:rPr>
          <w:rFonts w:cs="B Nazanin" w:hint="cs"/>
          <w:sz w:val="22"/>
          <w:szCs w:val="22"/>
          <w:rtl/>
        </w:rPr>
        <w:t>( کلیه حساب ها )</w:t>
      </w:r>
    </w:p>
    <w:p w:rsidR="00297ED1" w:rsidRPr="009623BC" w:rsidRDefault="00297ED1" w:rsidP="00297ED1">
      <w:pPr>
        <w:pStyle w:val="ListBullet"/>
        <w:numPr>
          <w:ilvl w:val="0"/>
          <w:numId w:val="17"/>
        </w:numPr>
        <w:bidi/>
        <w:rPr>
          <w:rFonts w:cs="B Nazanin"/>
          <w:sz w:val="22"/>
          <w:szCs w:val="22"/>
        </w:rPr>
      </w:pPr>
      <w:r w:rsidRPr="009623BC">
        <w:rPr>
          <w:rFonts w:cs="B Nazanin"/>
          <w:sz w:val="22"/>
          <w:szCs w:val="22"/>
          <w:rtl/>
        </w:rPr>
        <w:t xml:space="preserve">حقوق صاحبان سرمايه </w:t>
      </w:r>
      <w:r w:rsidR="004B0101" w:rsidRPr="009623BC">
        <w:rPr>
          <w:rFonts w:cs="B Nazanin" w:hint="cs"/>
          <w:sz w:val="22"/>
          <w:szCs w:val="22"/>
          <w:rtl/>
        </w:rPr>
        <w:t>( کلیه حساب ها )</w:t>
      </w:r>
    </w:p>
    <w:p w:rsidR="00297ED1" w:rsidRPr="009623BC" w:rsidRDefault="00297ED1" w:rsidP="00297ED1">
      <w:pPr>
        <w:pStyle w:val="ListBullet"/>
        <w:numPr>
          <w:ilvl w:val="0"/>
          <w:numId w:val="17"/>
        </w:numPr>
        <w:bidi/>
        <w:rPr>
          <w:rFonts w:cs="B Nazanin"/>
          <w:sz w:val="22"/>
          <w:szCs w:val="22"/>
        </w:rPr>
      </w:pPr>
      <w:r w:rsidRPr="009623BC">
        <w:rPr>
          <w:rFonts w:cs="B Nazanin"/>
          <w:sz w:val="22"/>
          <w:szCs w:val="22"/>
          <w:rtl/>
        </w:rPr>
        <w:t>حسابهاى انتظامى</w:t>
      </w:r>
      <w:r w:rsidR="004B0101" w:rsidRPr="009623BC">
        <w:rPr>
          <w:rFonts w:cs="B Nazanin" w:hint="cs"/>
          <w:sz w:val="22"/>
          <w:szCs w:val="22"/>
          <w:rtl/>
        </w:rPr>
        <w:t>( کلیه حساب ها )</w:t>
      </w:r>
    </w:p>
    <w:p w:rsidR="00677B95" w:rsidRPr="009623BC" w:rsidRDefault="00677B95" w:rsidP="00677B95">
      <w:pPr>
        <w:pStyle w:val="ListBullet"/>
        <w:numPr>
          <w:ilvl w:val="0"/>
          <w:numId w:val="0"/>
        </w:numPr>
        <w:bidi/>
        <w:ind w:left="1152"/>
        <w:rPr>
          <w:rFonts w:cs="B Nazanin"/>
          <w:sz w:val="22"/>
          <w:szCs w:val="22"/>
        </w:rPr>
      </w:pPr>
    </w:p>
    <w:p w:rsidR="00E43BE3" w:rsidRPr="009623BC" w:rsidRDefault="00E43BE3" w:rsidP="00E43BE3">
      <w:pPr>
        <w:pStyle w:val="ListBullet"/>
        <w:bidi/>
        <w:rPr>
          <w:rFonts w:cs="B Nazanin"/>
          <w:sz w:val="22"/>
          <w:szCs w:val="22"/>
        </w:rPr>
      </w:pPr>
      <w:r w:rsidRPr="009623BC">
        <w:rPr>
          <w:rFonts w:cs="B Nazanin" w:hint="cs"/>
          <w:sz w:val="22"/>
          <w:szCs w:val="22"/>
          <w:rtl/>
        </w:rPr>
        <w:t>معرفی مجموعه حسابهای مربوط به سود و زیان</w:t>
      </w:r>
    </w:p>
    <w:p w:rsidR="00297ED1" w:rsidRPr="009623BC" w:rsidRDefault="00297ED1" w:rsidP="00297ED1">
      <w:pPr>
        <w:pStyle w:val="ListBullet"/>
        <w:numPr>
          <w:ilvl w:val="0"/>
          <w:numId w:val="18"/>
        </w:numPr>
        <w:bidi/>
        <w:rPr>
          <w:rFonts w:cs="B Nazanin"/>
          <w:sz w:val="22"/>
          <w:szCs w:val="22"/>
        </w:rPr>
      </w:pPr>
      <w:r w:rsidRPr="009623BC">
        <w:rPr>
          <w:rFonts w:cs="B Nazanin"/>
          <w:sz w:val="22"/>
          <w:szCs w:val="22"/>
          <w:rtl/>
        </w:rPr>
        <w:t>فروش</w:t>
      </w:r>
      <w:r w:rsidR="004B0101" w:rsidRPr="009623BC">
        <w:rPr>
          <w:rFonts w:cs="B Nazanin" w:hint="cs"/>
          <w:sz w:val="22"/>
          <w:szCs w:val="22"/>
          <w:rtl/>
        </w:rPr>
        <w:t>( کلیه حساب ها )</w:t>
      </w:r>
    </w:p>
    <w:p w:rsidR="00297ED1" w:rsidRPr="009623BC" w:rsidRDefault="00297ED1" w:rsidP="00297ED1">
      <w:pPr>
        <w:pStyle w:val="ListBullet"/>
        <w:numPr>
          <w:ilvl w:val="0"/>
          <w:numId w:val="18"/>
        </w:numPr>
        <w:bidi/>
        <w:rPr>
          <w:rFonts w:cs="B Nazanin"/>
          <w:sz w:val="22"/>
          <w:szCs w:val="22"/>
        </w:rPr>
      </w:pPr>
      <w:r w:rsidRPr="009623BC">
        <w:rPr>
          <w:rFonts w:cs="B Nazanin" w:hint="cs"/>
          <w:sz w:val="22"/>
          <w:szCs w:val="22"/>
          <w:rtl/>
          <w:lang w:bidi="fa-IR"/>
        </w:rPr>
        <w:t xml:space="preserve">برگشت  از فروش و تخفیفات </w:t>
      </w:r>
      <w:r w:rsidR="004B0101" w:rsidRPr="009623BC">
        <w:rPr>
          <w:rFonts w:cs="B Nazanin" w:hint="cs"/>
          <w:sz w:val="22"/>
          <w:szCs w:val="22"/>
          <w:rtl/>
        </w:rPr>
        <w:t>( کلیه حساب ها )</w:t>
      </w:r>
    </w:p>
    <w:p w:rsidR="00297ED1" w:rsidRPr="009623BC" w:rsidRDefault="00297ED1" w:rsidP="00297ED1">
      <w:pPr>
        <w:pStyle w:val="ListBullet"/>
        <w:numPr>
          <w:ilvl w:val="0"/>
          <w:numId w:val="18"/>
        </w:numPr>
        <w:bidi/>
        <w:rPr>
          <w:rFonts w:cs="B Nazanin"/>
          <w:sz w:val="22"/>
          <w:szCs w:val="22"/>
        </w:rPr>
      </w:pPr>
      <w:r w:rsidRPr="009623BC">
        <w:rPr>
          <w:rFonts w:cs="B Nazanin"/>
          <w:sz w:val="22"/>
          <w:szCs w:val="22"/>
          <w:rtl/>
        </w:rPr>
        <w:t>قيمت تمام شده كالاى فروش رفته</w:t>
      </w:r>
      <w:r w:rsidR="00206A05" w:rsidRPr="009623BC">
        <w:rPr>
          <w:rFonts w:cs="B Nazanin" w:hint="cs"/>
          <w:sz w:val="22"/>
          <w:szCs w:val="22"/>
          <w:rtl/>
        </w:rPr>
        <w:t>(دائمی)</w:t>
      </w:r>
      <w:r w:rsidR="004B0101" w:rsidRPr="009623BC">
        <w:rPr>
          <w:rFonts w:cs="B Nazanin" w:hint="cs"/>
          <w:sz w:val="22"/>
          <w:szCs w:val="22"/>
          <w:rtl/>
        </w:rPr>
        <w:t xml:space="preserve"> ( کلیه حساب ها )</w:t>
      </w:r>
    </w:p>
    <w:p w:rsidR="00297ED1" w:rsidRPr="009623BC" w:rsidRDefault="00297ED1" w:rsidP="00297ED1">
      <w:pPr>
        <w:pStyle w:val="ListBullet"/>
        <w:numPr>
          <w:ilvl w:val="0"/>
          <w:numId w:val="18"/>
        </w:numPr>
        <w:bidi/>
        <w:rPr>
          <w:rFonts w:cs="B Nazanin"/>
          <w:sz w:val="22"/>
          <w:szCs w:val="22"/>
        </w:rPr>
      </w:pPr>
      <w:r w:rsidRPr="009623BC">
        <w:rPr>
          <w:rFonts w:cs="B Nazanin"/>
          <w:sz w:val="22"/>
          <w:szCs w:val="22"/>
          <w:rtl/>
        </w:rPr>
        <w:t>خر</w:t>
      </w:r>
      <w:r w:rsidRPr="009623BC">
        <w:rPr>
          <w:rFonts w:cs="B Nazanin" w:hint="cs"/>
          <w:sz w:val="22"/>
          <w:szCs w:val="22"/>
          <w:rtl/>
        </w:rPr>
        <w:t>ی</w:t>
      </w:r>
      <w:r w:rsidRPr="009623BC">
        <w:rPr>
          <w:rFonts w:cs="B Nazanin" w:hint="eastAsia"/>
          <w:sz w:val="22"/>
          <w:szCs w:val="22"/>
          <w:rtl/>
        </w:rPr>
        <w:t>د</w:t>
      </w:r>
      <w:r w:rsidRPr="009623BC">
        <w:rPr>
          <w:rFonts w:cs="B Nazanin"/>
          <w:sz w:val="22"/>
          <w:szCs w:val="22"/>
          <w:rtl/>
        </w:rPr>
        <w:t>(ادوار</w:t>
      </w:r>
      <w:r w:rsidRPr="009623BC">
        <w:rPr>
          <w:rFonts w:cs="B Nazanin" w:hint="cs"/>
          <w:sz w:val="22"/>
          <w:szCs w:val="22"/>
          <w:rtl/>
        </w:rPr>
        <w:t>ی</w:t>
      </w:r>
      <w:r w:rsidRPr="009623BC">
        <w:rPr>
          <w:rFonts w:cs="B Nazanin"/>
          <w:sz w:val="22"/>
          <w:szCs w:val="22"/>
          <w:rtl/>
        </w:rPr>
        <w:t>)</w:t>
      </w:r>
      <w:r w:rsidR="004B0101" w:rsidRPr="009623BC">
        <w:rPr>
          <w:rFonts w:cs="B Nazanin" w:hint="cs"/>
          <w:sz w:val="22"/>
          <w:szCs w:val="22"/>
          <w:rtl/>
        </w:rPr>
        <w:t xml:space="preserve"> ( کلیه حساب ها )</w:t>
      </w:r>
    </w:p>
    <w:p w:rsidR="00206A05" w:rsidRPr="009623BC" w:rsidRDefault="00206A05" w:rsidP="00206A05">
      <w:pPr>
        <w:pStyle w:val="ListBullet"/>
        <w:numPr>
          <w:ilvl w:val="0"/>
          <w:numId w:val="18"/>
        </w:numPr>
        <w:bidi/>
        <w:rPr>
          <w:rFonts w:cs="B Nazanin"/>
          <w:sz w:val="22"/>
          <w:szCs w:val="22"/>
        </w:rPr>
      </w:pPr>
      <w:r w:rsidRPr="009623BC">
        <w:rPr>
          <w:rFonts w:cs="B Nazanin" w:hint="cs"/>
          <w:sz w:val="22"/>
          <w:szCs w:val="22"/>
          <w:rtl/>
        </w:rPr>
        <w:t xml:space="preserve">برگشت از </w:t>
      </w:r>
      <w:r w:rsidRPr="009623BC">
        <w:rPr>
          <w:rFonts w:cs="B Nazanin"/>
          <w:sz w:val="22"/>
          <w:szCs w:val="22"/>
          <w:rtl/>
        </w:rPr>
        <w:t>خر</w:t>
      </w:r>
      <w:r w:rsidRPr="009623BC">
        <w:rPr>
          <w:rFonts w:cs="B Nazanin" w:hint="cs"/>
          <w:sz w:val="22"/>
          <w:szCs w:val="22"/>
          <w:rtl/>
        </w:rPr>
        <w:t>ی</w:t>
      </w:r>
      <w:r w:rsidRPr="009623BC">
        <w:rPr>
          <w:rFonts w:cs="B Nazanin" w:hint="eastAsia"/>
          <w:sz w:val="22"/>
          <w:szCs w:val="22"/>
          <w:rtl/>
        </w:rPr>
        <w:t>د</w:t>
      </w:r>
      <w:r w:rsidRPr="009623BC">
        <w:rPr>
          <w:rFonts w:cs="B Nazanin" w:hint="cs"/>
          <w:sz w:val="22"/>
          <w:szCs w:val="22"/>
          <w:rtl/>
        </w:rPr>
        <w:t xml:space="preserve"> و تخفیفات </w:t>
      </w:r>
      <w:r w:rsidRPr="009623BC">
        <w:rPr>
          <w:rFonts w:cs="B Nazanin"/>
          <w:sz w:val="22"/>
          <w:szCs w:val="22"/>
          <w:rtl/>
        </w:rPr>
        <w:t>(ادوار</w:t>
      </w:r>
      <w:r w:rsidRPr="009623BC">
        <w:rPr>
          <w:rFonts w:cs="B Nazanin" w:hint="cs"/>
          <w:sz w:val="22"/>
          <w:szCs w:val="22"/>
          <w:rtl/>
        </w:rPr>
        <w:t>ی)</w:t>
      </w:r>
      <w:r w:rsidR="004B0101" w:rsidRPr="009623BC">
        <w:rPr>
          <w:rFonts w:cs="B Nazanin" w:hint="cs"/>
          <w:sz w:val="22"/>
          <w:szCs w:val="22"/>
          <w:rtl/>
        </w:rPr>
        <w:t xml:space="preserve"> ( کلیه حساب ها )</w:t>
      </w:r>
    </w:p>
    <w:p w:rsidR="00297ED1" w:rsidRPr="009623BC" w:rsidRDefault="00297ED1" w:rsidP="00297ED1">
      <w:pPr>
        <w:pStyle w:val="ListBullet"/>
        <w:numPr>
          <w:ilvl w:val="0"/>
          <w:numId w:val="18"/>
        </w:numPr>
        <w:bidi/>
        <w:rPr>
          <w:rFonts w:cs="B Nazanin"/>
          <w:sz w:val="22"/>
          <w:szCs w:val="22"/>
        </w:rPr>
      </w:pPr>
      <w:r w:rsidRPr="009623BC">
        <w:rPr>
          <w:rFonts w:cs="B Nazanin"/>
          <w:sz w:val="22"/>
          <w:szCs w:val="22"/>
          <w:rtl/>
        </w:rPr>
        <w:t>هزينه هاى عملياتى</w:t>
      </w:r>
      <w:r w:rsidR="004B0101" w:rsidRPr="009623BC">
        <w:rPr>
          <w:rFonts w:cs="B Nazanin" w:hint="cs"/>
          <w:sz w:val="22"/>
          <w:szCs w:val="22"/>
          <w:rtl/>
        </w:rPr>
        <w:t>( کلیه حساب ها )</w:t>
      </w:r>
    </w:p>
    <w:p w:rsidR="00297ED1" w:rsidRPr="009623BC" w:rsidRDefault="00297ED1" w:rsidP="00297ED1">
      <w:pPr>
        <w:pStyle w:val="ListBullet"/>
        <w:numPr>
          <w:ilvl w:val="0"/>
          <w:numId w:val="18"/>
        </w:numPr>
        <w:bidi/>
        <w:rPr>
          <w:rFonts w:cs="B Nazanin"/>
          <w:sz w:val="22"/>
          <w:szCs w:val="22"/>
        </w:rPr>
      </w:pPr>
      <w:r w:rsidRPr="009623BC">
        <w:rPr>
          <w:rFonts w:cs="B Nazanin" w:hint="cs"/>
          <w:sz w:val="22"/>
          <w:szCs w:val="22"/>
          <w:rtl/>
        </w:rPr>
        <w:t xml:space="preserve">سایر </w:t>
      </w:r>
      <w:r w:rsidRPr="009623BC">
        <w:rPr>
          <w:rFonts w:cs="B Nazanin"/>
          <w:sz w:val="22"/>
          <w:szCs w:val="22"/>
          <w:rtl/>
        </w:rPr>
        <w:t>هزينه ها</w:t>
      </w:r>
      <w:r w:rsidRPr="009623BC">
        <w:rPr>
          <w:rFonts w:cs="B Nazanin" w:hint="cs"/>
          <w:sz w:val="22"/>
          <w:szCs w:val="22"/>
          <w:rtl/>
        </w:rPr>
        <w:t xml:space="preserve"> و درآمد ها</w:t>
      </w:r>
      <w:r w:rsidR="004B0101" w:rsidRPr="009623BC">
        <w:rPr>
          <w:rFonts w:cs="B Nazanin" w:hint="cs"/>
          <w:sz w:val="22"/>
          <w:szCs w:val="22"/>
          <w:rtl/>
        </w:rPr>
        <w:t>( کلیه حساب ها )</w:t>
      </w:r>
    </w:p>
    <w:p w:rsidR="00206A05" w:rsidRPr="009623BC" w:rsidRDefault="00206A05" w:rsidP="00206A05">
      <w:pPr>
        <w:pStyle w:val="ListBullet"/>
        <w:numPr>
          <w:ilvl w:val="0"/>
          <w:numId w:val="0"/>
        </w:numPr>
        <w:bidi/>
        <w:ind w:left="1152"/>
        <w:rPr>
          <w:rFonts w:cs="B Nazanin"/>
          <w:sz w:val="22"/>
          <w:szCs w:val="22"/>
        </w:rPr>
      </w:pPr>
    </w:p>
    <w:p w:rsidR="00206A05" w:rsidRPr="009623BC" w:rsidRDefault="00206A05" w:rsidP="009468D2">
      <w:pPr>
        <w:pStyle w:val="ListBullet"/>
        <w:bidi/>
        <w:rPr>
          <w:rFonts w:cs="B Nazanin"/>
          <w:sz w:val="22"/>
          <w:szCs w:val="22"/>
        </w:rPr>
      </w:pPr>
      <w:r w:rsidRPr="009623BC">
        <w:rPr>
          <w:rFonts w:cs="B Nazanin" w:hint="cs"/>
          <w:sz w:val="22"/>
          <w:szCs w:val="22"/>
          <w:rtl/>
        </w:rPr>
        <w:t xml:space="preserve">مجموعه حساب های </w:t>
      </w:r>
      <w:r w:rsidR="009468D2" w:rsidRPr="009623BC">
        <w:rPr>
          <w:rFonts w:cs="B Nazanin" w:hint="cs"/>
          <w:sz w:val="22"/>
          <w:szCs w:val="22"/>
          <w:rtl/>
        </w:rPr>
        <w:t xml:space="preserve">خزانه داری </w:t>
      </w:r>
      <w:r w:rsidRPr="009623BC">
        <w:rPr>
          <w:rFonts w:cs="B Nazanin" w:hint="cs"/>
          <w:sz w:val="22"/>
          <w:szCs w:val="22"/>
          <w:rtl/>
        </w:rPr>
        <w:t xml:space="preserve"> </w:t>
      </w:r>
    </w:p>
    <w:p w:rsidR="00E43BE3" w:rsidRPr="009623BC" w:rsidRDefault="00E43BE3" w:rsidP="007440EB">
      <w:pPr>
        <w:pStyle w:val="ListBullet"/>
        <w:numPr>
          <w:ilvl w:val="0"/>
          <w:numId w:val="19"/>
        </w:numPr>
        <w:bidi/>
        <w:rPr>
          <w:rFonts w:cs="B Nazanin"/>
          <w:sz w:val="22"/>
          <w:szCs w:val="22"/>
        </w:rPr>
      </w:pPr>
      <w:r w:rsidRPr="009623BC">
        <w:rPr>
          <w:rFonts w:cs="B Nazanin" w:hint="cs"/>
          <w:sz w:val="22"/>
          <w:szCs w:val="22"/>
          <w:rtl/>
        </w:rPr>
        <w:t xml:space="preserve">تعیین حساب های صندوق </w:t>
      </w:r>
      <w:r w:rsidR="007440EB" w:rsidRPr="009623BC">
        <w:rPr>
          <w:rFonts w:cs="B Nazanin" w:hint="cs"/>
          <w:sz w:val="22"/>
          <w:szCs w:val="22"/>
          <w:rtl/>
        </w:rPr>
        <w:t>( کلیه حساب ها )</w:t>
      </w:r>
    </w:p>
    <w:p w:rsidR="00E43BE3" w:rsidRPr="009623BC" w:rsidRDefault="00E43BE3" w:rsidP="007440EB">
      <w:pPr>
        <w:pStyle w:val="ListBullet"/>
        <w:numPr>
          <w:ilvl w:val="0"/>
          <w:numId w:val="19"/>
        </w:numPr>
        <w:bidi/>
        <w:rPr>
          <w:rFonts w:cs="B Nazanin"/>
          <w:sz w:val="22"/>
          <w:szCs w:val="22"/>
        </w:rPr>
      </w:pPr>
      <w:r w:rsidRPr="009623BC">
        <w:rPr>
          <w:rFonts w:cs="B Nazanin" w:hint="cs"/>
          <w:sz w:val="22"/>
          <w:szCs w:val="22"/>
          <w:rtl/>
        </w:rPr>
        <w:t xml:space="preserve">تعیین حساب های بانک </w:t>
      </w:r>
      <w:r w:rsidR="007440EB" w:rsidRPr="009623BC">
        <w:rPr>
          <w:rFonts w:cs="B Nazanin" w:hint="cs"/>
          <w:sz w:val="22"/>
          <w:szCs w:val="22"/>
          <w:rtl/>
        </w:rPr>
        <w:t>( کلیه حساب ها )</w:t>
      </w:r>
    </w:p>
    <w:p w:rsidR="00E43BE3" w:rsidRPr="009623BC" w:rsidRDefault="00E43BE3" w:rsidP="007440EB">
      <w:pPr>
        <w:pStyle w:val="ListBullet"/>
        <w:numPr>
          <w:ilvl w:val="0"/>
          <w:numId w:val="19"/>
        </w:numPr>
        <w:bidi/>
        <w:rPr>
          <w:rFonts w:cs="B Nazanin"/>
          <w:sz w:val="22"/>
          <w:szCs w:val="22"/>
        </w:rPr>
      </w:pPr>
      <w:r w:rsidRPr="009623BC">
        <w:rPr>
          <w:rFonts w:cs="B Nazanin" w:hint="cs"/>
          <w:sz w:val="22"/>
          <w:szCs w:val="22"/>
          <w:rtl/>
        </w:rPr>
        <w:lastRenderedPageBreak/>
        <w:t xml:space="preserve">تعیین حساب های اسناد دریافتنی </w:t>
      </w:r>
      <w:r w:rsidR="007440EB" w:rsidRPr="009623BC">
        <w:rPr>
          <w:rFonts w:cs="B Nazanin" w:hint="cs"/>
          <w:sz w:val="22"/>
          <w:szCs w:val="22"/>
          <w:rtl/>
        </w:rPr>
        <w:t>( کلیه حساب ها )</w:t>
      </w:r>
    </w:p>
    <w:p w:rsidR="00E43BE3" w:rsidRPr="009623BC" w:rsidRDefault="00E43BE3" w:rsidP="007440EB">
      <w:pPr>
        <w:pStyle w:val="ListBullet"/>
        <w:numPr>
          <w:ilvl w:val="0"/>
          <w:numId w:val="19"/>
        </w:numPr>
        <w:bidi/>
        <w:rPr>
          <w:rFonts w:cs="B Nazanin"/>
          <w:sz w:val="22"/>
          <w:szCs w:val="22"/>
        </w:rPr>
      </w:pPr>
      <w:r w:rsidRPr="009623BC">
        <w:rPr>
          <w:rFonts w:cs="B Nazanin" w:hint="cs"/>
          <w:sz w:val="22"/>
          <w:szCs w:val="22"/>
          <w:rtl/>
        </w:rPr>
        <w:t>تعیین حساب های اسناد پرداختنی</w:t>
      </w:r>
      <w:r w:rsidR="007440EB" w:rsidRPr="009623BC">
        <w:rPr>
          <w:rFonts w:cs="B Nazanin" w:hint="cs"/>
          <w:sz w:val="22"/>
          <w:szCs w:val="22"/>
          <w:rtl/>
        </w:rPr>
        <w:t>( کلیه حساب ها )</w:t>
      </w:r>
    </w:p>
    <w:p w:rsidR="00E43BE3" w:rsidRPr="009623BC" w:rsidRDefault="00F172ED" w:rsidP="007440EB">
      <w:pPr>
        <w:pStyle w:val="ListBullet"/>
        <w:numPr>
          <w:ilvl w:val="0"/>
          <w:numId w:val="19"/>
        </w:numPr>
        <w:bidi/>
        <w:rPr>
          <w:rFonts w:cs="B Nazanin"/>
          <w:sz w:val="22"/>
          <w:szCs w:val="22"/>
        </w:rPr>
      </w:pPr>
      <w:r w:rsidRPr="009623BC">
        <w:rPr>
          <w:rFonts w:cs="B Nazanin" w:hint="cs"/>
          <w:sz w:val="22"/>
          <w:szCs w:val="22"/>
          <w:rtl/>
        </w:rPr>
        <w:t xml:space="preserve">تعیین حساب های اسناد دریافتنی تضمینی </w:t>
      </w:r>
      <w:r w:rsidR="007440EB" w:rsidRPr="009623BC">
        <w:rPr>
          <w:rFonts w:cs="B Nazanin" w:hint="cs"/>
          <w:sz w:val="22"/>
          <w:szCs w:val="22"/>
          <w:rtl/>
        </w:rPr>
        <w:t>( کلیه حساب ها )</w:t>
      </w:r>
    </w:p>
    <w:p w:rsidR="00F172ED" w:rsidRPr="009623BC" w:rsidRDefault="00F172ED" w:rsidP="007440EB">
      <w:pPr>
        <w:pStyle w:val="ListBullet"/>
        <w:numPr>
          <w:ilvl w:val="0"/>
          <w:numId w:val="19"/>
        </w:numPr>
        <w:bidi/>
        <w:rPr>
          <w:rFonts w:cs="B Nazanin"/>
          <w:sz w:val="22"/>
          <w:szCs w:val="22"/>
        </w:rPr>
      </w:pPr>
      <w:r w:rsidRPr="009623BC">
        <w:rPr>
          <w:rFonts w:cs="B Nazanin" w:hint="cs"/>
          <w:sz w:val="22"/>
          <w:szCs w:val="22"/>
          <w:rtl/>
        </w:rPr>
        <w:t xml:space="preserve">تعیین حساب های اسناد پرداختنی تضمینی </w:t>
      </w:r>
      <w:r w:rsidR="007440EB" w:rsidRPr="009623BC">
        <w:rPr>
          <w:rFonts w:cs="B Nazanin" w:hint="cs"/>
          <w:sz w:val="22"/>
          <w:szCs w:val="22"/>
          <w:rtl/>
        </w:rPr>
        <w:t>( کلیه حساب ها )</w:t>
      </w:r>
    </w:p>
    <w:p w:rsidR="00F172ED" w:rsidRPr="009623BC" w:rsidRDefault="00F172ED" w:rsidP="007440EB">
      <w:pPr>
        <w:pStyle w:val="ListBullet"/>
        <w:numPr>
          <w:ilvl w:val="0"/>
          <w:numId w:val="19"/>
        </w:numPr>
        <w:bidi/>
        <w:rPr>
          <w:rFonts w:cs="B Nazanin"/>
          <w:sz w:val="22"/>
          <w:szCs w:val="22"/>
        </w:rPr>
      </w:pPr>
      <w:r w:rsidRPr="009623BC">
        <w:rPr>
          <w:rFonts w:cs="B Nazanin" w:hint="cs"/>
          <w:sz w:val="22"/>
          <w:szCs w:val="22"/>
          <w:rtl/>
        </w:rPr>
        <w:t xml:space="preserve">تعیین حساب های اسناد درجریان وصول </w:t>
      </w:r>
      <w:r w:rsidR="007440EB" w:rsidRPr="009623BC">
        <w:rPr>
          <w:rFonts w:cs="B Nazanin" w:hint="cs"/>
          <w:sz w:val="22"/>
          <w:szCs w:val="22"/>
          <w:rtl/>
        </w:rPr>
        <w:t>( کلیه حساب ها )</w:t>
      </w:r>
    </w:p>
    <w:p w:rsidR="00F172ED" w:rsidRPr="009623BC" w:rsidRDefault="00D23562" w:rsidP="007440EB">
      <w:pPr>
        <w:pStyle w:val="ListBullet"/>
        <w:numPr>
          <w:ilvl w:val="0"/>
          <w:numId w:val="19"/>
        </w:numPr>
        <w:bidi/>
        <w:rPr>
          <w:rFonts w:cs="B Nazanin"/>
          <w:sz w:val="22"/>
          <w:szCs w:val="22"/>
        </w:rPr>
      </w:pPr>
      <w:r w:rsidRPr="009623BC">
        <w:rPr>
          <w:rFonts w:cs="B Nazanin" w:hint="cs"/>
          <w:sz w:val="22"/>
          <w:szCs w:val="22"/>
          <w:rtl/>
        </w:rPr>
        <w:t xml:space="preserve">تعیین حساب های اسناد برگشتی </w:t>
      </w:r>
      <w:r w:rsidR="007440EB" w:rsidRPr="009623BC">
        <w:rPr>
          <w:rFonts w:cs="B Nazanin" w:hint="cs"/>
          <w:sz w:val="22"/>
          <w:szCs w:val="22"/>
          <w:rtl/>
        </w:rPr>
        <w:t>( کلیه حساب ها )</w:t>
      </w:r>
    </w:p>
    <w:p w:rsidR="00206A05" w:rsidRPr="009623BC" w:rsidRDefault="00206A05" w:rsidP="007440EB">
      <w:pPr>
        <w:pStyle w:val="ListBullet"/>
        <w:numPr>
          <w:ilvl w:val="0"/>
          <w:numId w:val="19"/>
        </w:numPr>
        <w:bidi/>
        <w:rPr>
          <w:rFonts w:cs="B Nazanin"/>
          <w:sz w:val="22"/>
          <w:szCs w:val="22"/>
        </w:rPr>
      </w:pPr>
      <w:r w:rsidRPr="009623BC">
        <w:rPr>
          <w:rFonts w:cs="B Nazanin" w:hint="cs"/>
          <w:sz w:val="22"/>
          <w:szCs w:val="22"/>
          <w:rtl/>
        </w:rPr>
        <w:t xml:space="preserve">تعریف مجموعه حساب تنخواه گردان ها </w:t>
      </w:r>
      <w:r w:rsidR="007440EB" w:rsidRPr="009623BC">
        <w:rPr>
          <w:rFonts w:cs="B Nazanin" w:hint="cs"/>
          <w:sz w:val="22"/>
          <w:szCs w:val="22"/>
          <w:rtl/>
        </w:rPr>
        <w:t>( کلیه حساب ها )</w:t>
      </w:r>
    </w:p>
    <w:p w:rsidR="00206A05" w:rsidRPr="009623BC" w:rsidRDefault="00206A05" w:rsidP="00206A05">
      <w:pPr>
        <w:pStyle w:val="ListBullet"/>
        <w:numPr>
          <w:ilvl w:val="0"/>
          <w:numId w:val="0"/>
        </w:numPr>
        <w:bidi/>
        <w:ind w:left="864"/>
        <w:rPr>
          <w:rFonts w:cs="B Nazanin"/>
          <w:sz w:val="22"/>
          <w:szCs w:val="22"/>
        </w:rPr>
      </w:pPr>
    </w:p>
    <w:p w:rsidR="009468D2" w:rsidRPr="009623BC" w:rsidRDefault="009468D2" w:rsidP="00677B95">
      <w:pPr>
        <w:pStyle w:val="ListBullet"/>
        <w:bidi/>
        <w:rPr>
          <w:rFonts w:cs="B Nazanin"/>
          <w:sz w:val="22"/>
          <w:szCs w:val="22"/>
        </w:rPr>
      </w:pPr>
      <w:r w:rsidRPr="009623BC">
        <w:rPr>
          <w:rFonts w:cs="B Nazanin" w:hint="cs"/>
          <w:sz w:val="22"/>
          <w:szCs w:val="22"/>
          <w:rtl/>
        </w:rPr>
        <w:t>مجموعه حساب های خرید و فروش</w:t>
      </w:r>
    </w:p>
    <w:p w:rsidR="00D23562" w:rsidRPr="009623BC" w:rsidRDefault="00D23562" w:rsidP="009468D2">
      <w:pPr>
        <w:pStyle w:val="ListBullet"/>
        <w:numPr>
          <w:ilvl w:val="0"/>
          <w:numId w:val="20"/>
        </w:numPr>
        <w:bidi/>
        <w:rPr>
          <w:rFonts w:cs="B Nazanin"/>
          <w:sz w:val="22"/>
          <w:szCs w:val="22"/>
        </w:rPr>
      </w:pPr>
      <w:r w:rsidRPr="009623BC">
        <w:rPr>
          <w:rFonts w:cs="B Nazanin" w:hint="cs"/>
          <w:sz w:val="22"/>
          <w:szCs w:val="22"/>
          <w:rtl/>
        </w:rPr>
        <w:t xml:space="preserve">تعیین حساب های فروش </w:t>
      </w:r>
      <w:r w:rsidR="007440EB" w:rsidRPr="009623BC">
        <w:rPr>
          <w:rFonts w:cs="B Nazanin" w:hint="cs"/>
          <w:sz w:val="22"/>
          <w:szCs w:val="22"/>
          <w:rtl/>
        </w:rPr>
        <w:t>( کلیه حساب ها )</w:t>
      </w:r>
    </w:p>
    <w:p w:rsidR="00D23562" w:rsidRPr="009623BC" w:rsidRDefault="00D23562" w:rsidP="00677B95">
      <w:pPr>
        <w:pStyle w:val="ListBullet"/>
        <w:numPr>
          <w:ilvl w:val="0"/>
          <w:numId w:val="20"/>
        </w:numPr>
        <w:bidi/>
        <w:rPr>
          <w:rFonts w:cs="B Nazanin"/>
          <w:sz w:val="22"/>
          <w:szCs w:val="22"/>
        </w:rPr>
      </w:pPr>
      <w:r w:rsidRPr="009623BC">
        <w:rPr>
          <w:rFonts w:cs="B Nazanin" w:hint="cs"/>
          <w:sz w:val="22"/>
          <w:szCs w:val="22"/>
          <w:rtl/>
        </w:rPr>
        <w:t xml:space="preserve">تعیین حساب های برگشت از فروش </w:t>
      </w:r>
      <w:r w:rsidR="007440EB" w:rsidRPr="009623BC">
        <w:rPr>
          <w:rFonts w:cs="B Nazanin" w:hint="cs"/>
          <w:sz w:val="22"/>
          <w:szCs w:val="22"/>
          <w:rtl/>
        </w:rPr>
        <w:t>( کلیه حساب ها )</w:t>
      </w:r>
    </w:p>
    <w:p w:rsidR="00D23562" w:rsidRPr="009623BC" w:rsidRDefault="00D23562" w:rsidP="00677B95">
      <w:pPr>
        <w:pStyle w:val="ListBullet"/>
        <w:numPr>
          <w:ilvl w:val="0"/>
          <w:numId w:val="20"/>
        </w:numPr>
        <w:bidi/>
        <w:rPr>
          <w:rFonts w:cs="B Nazanin"/>
          <w:sz w:val="22"/>
          <w:szCs w:val="22"/>
        </w:rPr>
      </w:pPr>
      <w:r w:rsidRPr="009623BC">
        <w:rPr>
          <w:rFonts w:cs="B Nazanin" w:hint="cs"/>
          <w:sz w:val="22"/>
          <w:szCs w:val="22"/>
          <w:rtl/>
        </w:rPr>
        <w:t>تعیین حساب های خرید (ادواری)</w:t>
      </w:r>
      <w:r w:rsidR="007440EB" w:rsidRPr="009623BC">
        <w:rPr>
          <w:rFonts w:cs="B Nazanin" w:hint="cs"/>
          <w:sz w:val="22"/>
          <w:szCs w:val="22"/>
          <w:rtl/>
        </w:rPr>
        <w:t xml:space="preserve"> ( کلیه حساب ها )</w:t>
      </w:r>
    </w:p>
    <w:p w:rsidR="00D23562" w:rsidRPr="009623BC" w:rsidRDefault="00D23562" w:rsidP="00677B95">
      <w:pPr>
        <w:pStyle w:val="ListBullet"/>
        <w:numPr>
          <w:ilvl w:val="0"/>
          <w:numId w:val="20"/>
        </w:numPr>
        <w:bidi/>
        <w:rPr>
          <w:rFonts w:cs="B Nazanin"/>
          <w:sz w:val="22"/>
          <w:szCs w:val="22"/>
        </w:rPr>
      </w:pPr>
      <w:r w:rsidRPr="009623BC">
        <w:rPr>
          <w:rFonts w:cs="B Nazanin" w:hint="cs"/>
          <w:sz w:val="22"/>
          <w:szCs w:val="22"/>
          <w:rtl/>
        </w:rPr>
        <w:t>تعیین حساب های برگشت از خرید (ادواری)</w:t>
      </w:r>
      <w:r w:rsidR="007440EB" w:rsidRPr="009623BC">
        <w:rPr>
          <w:rFonts w:cs="B Nazanin" w:hint="cs"/>
          <w:sz w:val="22"/>
          <w:szCs w:val="22"/>
          <w:rtl/>
        </w:rPr>
        <w:t xml:space="preserve"> ( کلیه حساب ها )</w:t>
      </w:r>
    </w:p>
    <w:p w:rsidR="00D23562" w:rsidRPr="009623BC" w:rsidRDefault="00D23562" w:rsidP="00677B95">
      <w:pPr>
        <w:pStyle w:val="ListBullet"/>
        <w:numPr>
          <w:ilvl w:val="0"/>
          <w:numId w:val="20"/>
        </w:numPr>
        <w:bidi/>
        <w:rPr>
          <w:rFonts w:cs="B Nazanin"/>
          <w:sz w:val="22"/>
          <w:szCs w:val="22"/>
        </w:rPr>
      </w:pPr>
      <w:r w:rsidRPr="009623BC">
        <w:rPr>
          <w:rFonts w:cs="B Nazanin" w:hint="cs"/>
          <w:sz w:val="22"/>
          <w:szCs w:val="22"/>
          <w:rtl/>
        </w:rPr>
        <w:t xml:space="preserve">تعیین حساب های اضافات فاکتور فروش </w:t>
      </w:r>
      <w:r w:rsidR="007440EB" w:rsidRPr="009623BC">
        <w:rPr>
          <w:rFonts w:cs="B Nazanin" w:hint="cs"/>
          <w:sz w:val="22"/>
          <w:szCs w:val="22"/>
          <w:rtl/>
        </w:rPr>
        <w:t>( کلیه حساب ها )</w:t>
      </w:r>
    </w:p>
    <w:p w:rsidR="00D23562" w:rsidRPr="009623BC" w:rsidRDefault="00D23562" w:rsidP="00677B95">
      <w:pPr>
        <w:pStyle w:val="ListBullet"/>
        <w:numPr>
          <w:ilvl w:val="0"/>
          <w:numId w:val="20"/>
        </w:numPr>
        <w:bidi/>
        <w:rPr>
          <w:rFonts w:cs="B Nazanin"/>
          <w:sz w:val="22"/>
          <w:szCs w:val="22"/>
        </w:rPr>
      </w:pPr>
      <w:r w:rsidRPr="009623BC">
        <w:rPr>
          <w:rFonts w:cs="B Nazanin" w:hint="cs"/>
          <w:sz w:val="22"/>
          <w:szCs w:val="22"/>
          <w:rtl/>
        </w:rPr>
        <w:t>تعیین حساب های اضافات فاکتور خرید</w:t>
      </w:r>
      <w:r w:rsidR="007440EB" w:rsidRPr="009623BC">
        <w:rPr>
          <w:rFonts w:cs="B Nazanin" w:hint="cs"/>
          <w:sz w:val="22"/>
          <w:szCs w:val="22"/>
          <w:rtl/>
        </w:rPr>
        <w:t>( کلیه حساب ها )</w:t>
      </w:r>
    </w:p>
    <w:p w:rsidR="00315B04" w:rsidRPr="009623BC" w:rsidRDefault="00315B04" w:rsidP="007440EB">
      <w:pPr>
        <w:pStyle w:val="ListBullet"/>
        <w:numPr>
          <w:ilvl w:val="0"/>
          <w:numId w:val="20"/>
        </w:numPr>
        <w:bidi/>
        <w:rPr>
          <w:rFonts w:cs="B Nazanin"/>
          <w:sz w:val="22"/>
          <w:szCs w:val="22"/>
        </w:rPr>
      </w:pPr>
      <w:r w:rsidRPr="009623BC">
        <w:rPr>
          <w:rFonts w:cs="B Nazanin" w:hint="cs"/>
          <w:sz w:val="22"/>
          <w:szCs w:val="22"/>
          <w:rtl/>
        </w:rPr>
        <w:t xml:space="preserve">تعیین حساب های بدهکاران تجاری </w:t>
      </w:r>
      <w:r w:rsidR="007440EB" w:rsidRPr="009623BC">
        <w:rPr>
          <w:rFonts w:cs="B Nazanin" w:hint="cs"/>
          <w:sz w:val="22"/>
          <w:szCs w:val="22"/>
          <w:rtl/>
        </w:rPr>
        <w:t>(فقط حساب های بدون گردش و غیر آخرین سطح)</w:t>
      </w:r>
    </w:p>
    <w:p w:rsidR="00315B04" w:rsidRPr="009623BC" w:rsidRDefault="00315B04" w:rsidP="00677B95">
      <w:pPr>
        <w:pStyle w:val="ListBullet"/>
        <w:numPr>
          <w:ilvl w:val="0"/>
          <w:numId w:val="20"/>
        </w:numPr>
        <w:bidi/>
        <w:rPr>
          <w:rFonts w:cs="B Nazanin"/>
          <w:sz w:val="22"/>
          <w:szCs w:val="22"/>
        </w:rPr>
      </w:pPr>
      <w:r w:rsidRPr="009623BC">
        <w:rPr>
          <w:rFonts w:cs="B Nazanin" w:hint="cs"/>
          <w:sz w:val="22"/>
          <w:szCs w:val="22"/>
          <w:rtl/>
        </w:rPr>
        <w:t xml:space="preserve">تعیین حساب های بستانکاران تجاری </w:t>
      </w:r>
      <w:r w:rsidR="007440EB" w:rsidRPr="009623BC">
        <w:rPr>
          <w:rFonts w:cs="B Nazanin" w:hint="cs"/>
          <w:sz w:val="22"/>
          <w:szCs w:val="22"/>
          <w:rtl/>
        </w:rPr>
        <w:t>(فقط حساب های بدون گردش و غیر آخرین سطح)</w:t>
      </w:r>
    </w:p>
    <w:p w:rsidR="00677B95" w:rsidRPr="009623BC" w:rsidRDefault="00677B95" w:rsidP="00677B95">
      <w:pPr>
        <w:pStyle w:val="ListBullet"/>
        <w:numPr>
          <w:ilvl w:val="0"/>
          <w:numId w:val="20"/>
        </w:numPr>
        <w:bidi/>
        <w:rPr>
          <w:rFonts w:cs="B Nazanin"/>
          <w:sz w:val="22"/>
          <w:szCs w:val="22"/>
        </w:rPr>
      </w:pPr>
      <w:r w:rsidRPr="009623BC">
        <w:rPr>
          <w:rFonts w:cs="B Nazanin" w:hint="cs"/>
          <w:sz w:val="22"/>
          <w:szCs w:val="22"/>
          <w:rtl/>
        </w:rPr>
        <w:t xml:space="preserve">تخفیفات فروش ( </w:t>
      </w:r>
      <w:r w:rsidR="0040186F" w:rsidRPr="009623BC">
        <w:rPr>
          <w:rFonts w:cs="B Nazanin" w:hint="cs"/>
          <w:sz w:val="22"/>
          <w:szCs w:val="22"/>
          <w:rtl/>
          <w:lang w:bidi="fa-IR"/>
        </w:rPr>
        <w:t xml:space="preserve">پیش فرض </w:t>
      </w:r>
      <w:r w:rsidRPr="009623BC">
        <w:rPr>
          <w:rFonts w:cs="B Nazanin" w:hint="cs"/>
          <w:sz w:val="22"/>
          <w:szCs w:val="22"/>
          <w:rtl/>
        </w:rPr>
        <w:t>تک حساب</w:t>
      </w:r>
      <w:r w:rsidR="0040186F" w:rsidRPr="009623BC">
        <w:rPr>
          <w:rFonts w:cs="B Nazanin" w:hint="cs"/>
          <w:sz w:val="22"/>
          <w:szCs w:val="22"/>
          <w:rtl/>
        </w:rPr>
        <w:t xml:space="preserve"> متصل شود</w:t>
      </w:r>
      <w:r w:rsidRPr="009623BC">
        <w:rPr>
          <w:rFonts w:cs="B Nazanin" w:hint="cs"/>
          <w:sz w:val="22"/>
          <w:szCs w:val="22"/>
          <w:rtl/>
        </w:rPr>
        <w:t>)</w:t>
      </w:r>
      <w:r w:rsidR="007440EB" w:rsidRPr="009623BC">
        <w:rPr>
          <w:rFonts w:cs="B Nazanin" w:hint="cs"/>
          <w:sz w:val="22"/>
          <w:szCs w:val="22"/>
          <w:rtl/>
        </w:rPr>
        <w:t xml:space="preserve"> ( کلیه حساب ها )</w:t>
      </w:r>
    </w:p>
    <w:p w:rsidR="00677B95" w:rsidRPr="009623BC" w:rsidRDefault="00677B95" w:rsidP="0040186F">
      <w:pPr>
        <w:pStyle w:val="ListBullet"/>
        <w:numPr>
          <w:ilvl w:val="0"/>
          <w:numId w:val="20"/>
        </w:numPr>
        <w:bidi/>
        <w:rPr>
          <w:rFonts w:cs="B Nazanin"/>
          <w:sz w:val="22"/>
          <w:szCs w:val="22"/>
        </w:rPr>
      </w:pPr>
      <w:r w:rsidRPr="009623BC">
        <w:rPr>
          <w:rFonts w:cs="B Nazanin" w:hint="cs"/>
          <w:sz w:val="22"/>
          <w:szCs w:val="22"/>
          <w:rtl/>
        </w:rPr>
        <w:t xml:space="preserve">تخفیفات خرید ( ادواری) </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677B95" w:rsidRPr="009623BC" w:rsidRDefault="00677B95" w:rsidP="0040186F">
      <w:pPr>
        <w:pStyle w:val="ListBullet"/>
        <w:numPr>
          <w:ilvl w:val="0"/>
          <w:numId w:val="20"/>
        </w:numPr>
        <w:bidi/>
        <w:rPr>
          <w:rFonts w:cs="B Nazanin"/>
          <w:sz w:val="22"/>
          <w:szCs w:val="22"/>
        </w:rPr>
      </w:pPr>
      <w:r w:rsidRPr="009623BC">
        <w:rPr>
          <w:rFonts w:cs="B Nazanin" w:hint="cs"/>
          <w:sz w:val="22"/>
          <w:szCs w:val="22"/>
          <w:rtl/>
        </w:rPr>
        <w:t xml:space="preserve">قیمت تمام شده </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677B95" w:rsidRPr="009623BC" w:rsidRDefault="00677B95" w:rsidP="007440EB">
      <w:pPr>
        <w:pStyle w:val="ListBullet"/>
        <w:numPr>
          <w:ilvl w:val="0"/>
          <w:numId w:val="20"/>
        </w:numPr>
        <w:bidi/>
        <w:rPr>
          <w:rFonts w:cs="B Nazanin"/>
          <w:sz w:val="22"/>
          <w:szCs w:val="22"/>
        </w:rPr>
      </w:pPr>
      <w:r w:rsidRPr="009623BC">
        <w:rPr>
          <w:rFonts w:cs="B Nazanin" w:hint="cs"/>
          <w:sz w:val="22"/>
          <w:szCs w:val="22"/>
          <w:rtl/>
          <w:lang w:bidi="fa-IR"/>
        </w:rPr>
        <w:t xml:space="preserve">فروشنده / خریدار </w:t>
      </w:r>
      <w:r w:rsidRPr="009623BC">
        <w:rPr>
          <w:rFonts w:cs="B Nazanin" w:hint="cs"/>
          <w:sz w:val="22"/>
          <w:szCs w:val="22"/>
          <w:rtl/>
        </w:rPr>
        <w:t xml:space="preserve"> متفرقه </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(آخری</w:t>
      </w:r>
      <w:r w:rsidR="007440EB" w:rsidRPr="009623BC">
        <w:rPr>
          <w:rFonts w:cs="B Nazanin" w:hint="eastAsia"/>
          <w:sz w:val="22"/>
          <w:szCs w:val="22"/>
          <w:rtl/>
        </w:rPr>
        <w:t>ن</w:t>
      </w:r>
      <w:r w:rsidR="007440EB" w:rsidRPr="009623BC">
        <w:rPr>
          <w:rFonts w:cs="B Nazanin" w:hint="cs"/>
          <w:sz w:val="22"/>
          <w:szCs w:val="22"/>
          <w:rtl/>
        </w:rPr>
        <w:t xml:space="preserve"> سطح حساب)</w:t>
      </w:r>
    </w:p>
    <w:p w:rsidR="00677B95" w:rsidRPr="009623BC" w:rsidRDefault="00677B95" w:rsidP="0040186F">
      <w:pPr>
        <w:pStyle w:val="ListBullet"/>
        <w:numPr>
          <w:ilvl w:val="0"/>
          <w:numId w:val="20"/>
        </w:numPr>
        <w:bidi/>
        <w:rPr>
          <w:rFonts w:cs="B Nazanin"/>
          <w:sz w:val="22"/>
          <w:szCs w:val="22"/>
        </w:rPr>
      </w:pPr>
      <w:r w:rsidRPr="009623BC">
        <w:rPr>
          <w:rFonts w:cs="B Nazanin" w:hint="cs"/>
          <w:sz w:val="22"/>
          <w:szCs w:val="22"/>
          <w:rtl/>
        </w:rPr>
        <w:t xml:space="preserve">مالیات پرداختنی </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677B95" w:rsidRPr="009623BC" w:rsidRDefault="00677B95" w:rsidP="0040186F">
      <w:pPr>
        <w:pStyle w:val="ListBullet"/>
        <w:numPr>
          <w:ilvl w:val="0"/>
          <w:numId w:val="20"/>
        </w:numPr>
        <w:bidi/>
        <w:rPr>
          <w:rFonts w:cs="B Nazanin"/>
          <w:sz w:val="22"/>
          <w:szCs w:val="22"/>
        </w:rPr>
      </w:pPr>
      <w:r w:rsidRPr="009623BC">
        <w:rPr>
          <w:rFonts w:cs="B Nazanin" w:hint="cs"/>
          <w:sz w:val="22"/>
          <w:szCs w:val="22"/>
          <w:rtl/>
        </w:rPr>
        <w:t>عوارض پرداختنی</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677B95" w:rsidRPr="009623BC" w:rsidRDefault="00677B95" w:rsidP="0040186F">
      <w:pPr>
        <w:pStyle w:val="ListBullet"/>
        <w:numPr>
          <w:ilvl w:val="0"/>
          <w:numId w:val="20"/>
        </w:numPr>
        <w:bidi/>
        <w:rPr>
          <w:rFonts w:cs="B Nazanin"/>
          <w:sz w:val="22"/>
          <w:szCs w:val="22"/>
        </w:rPr>
      </w:pPr>
      <w:r w:rsidRPr="009623BC">
        <w:rPr>
          <w:rFonts w:cs="B Nazanin" w:hint="cs"/>
          <w:sz w:val="22"/>
          <w:szCs w:val="22"/>
          <w:rtl/>
        </w:rPr>
        <w:t>مالیات دریافتنی</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677B95" w:rsidRPr="009623BC" w:rsidRDefault="00677B95" w:rsidP="0040186F">
      <w:pPr>
        <w:pStyle w:val="ListBullet"/>
        <w:numPr>
          <w:ilvl w:val="0"/>
          <w:numId w:val="20"/>
        </w:numPr>
        <w:bidi/>
        <w:rPr>
          <w:rFonts w:cs="B Nazanin"/>
          <w:sz w:val="22"/>
          <w:szCs w:val="22"/>
        </w:rPr>
      </w:pPr>
      <w:r w:rsidRPr="009623BC">
        <w:rPr>
          <w:rFonts w:cs="B Nazanin" w:hint="cs"/>
          <w:sz w:val="22"/>
          <w:szCs w:val="22"/>
          <w:rtl/>
        </w:rPr>
        <w:t>عوارض دریافتنی</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677B95" w:rsidRPr="009623BC" w:rsidRDefault="00677B95" w:rsidP="00677B95">
      <w:pPr>
        <w:pStyle w:val="ListBullet"/>
        <w:numPr>
          <w:ilvl w:val="0"/>
          <w:numId w:val="0"/>
        </w:numPr>
        <w:bidi/>
        <w:ind w:left="864"/>
        <w:rPr>
          <w:rFonts w:cs="B Nazanin"/>
          <w:sz w:val="22"/>
          <w:szCs w:val="22"/>
        </w:rPr>
      </w:pPr>
    </w:p>
    <w:p w:rsidR="00CE575F" w:rsidRPr="009623BC" w:rsidRDefault="00677B95" w:rsidP="00677B95">
      <w:pPr>
        <w:pStyle w:val="ListBullet"/>
        <w:bidi/>
        <w:rPr>
          <w:rFonts w:cs="B Nazanin"/>
          <w:sz w:val="22"/>
          <w:szCs w:val="22"/>
          <w:rtl/>
        </w:rPr>
      </w:pPr>
      <w:r w:rsidRPr="009623BC">
        <w:rPr>
          <w:rFonts w:cs="B Nazanin" w:hint="cs"/>
          <w:sz w:val="22"/>
          <w:szCs w:val="22"/>
          <w:rtl/>
        </w:rPr>
        <w:t xml:space="preserve">مجموعه حساب هاب بستن حساب ها </w:t>
      </w:r>
    </w:p>
    <w:p w:rsidR="00CE575F" w:rsidRPr="009623BC" w:rsidRDefault="00CE575F" w:rsidP="00CE575F">
      <w:pPr>
        <w:pStyle w:val="ListBullet"/>
        <w:numPr>
          <w:ilvl w:val="0"/>
          <w:numId w:val="16"/>
        </w:numPr>
        <w:bidi/>
        <w:rPr>
          <w:rFonts w:cs="B Nazanin"/>
          <w:sz w:val="22"/>
          <w:szCs w:val="22"/>
        </w:rPr>
      </w:pPr>
      <w:r w:rsidRPr="009623BC">
        <w:rPr>
          <w:rFonts w:cs="B Nazanin" w:hint="cs"/>
          <w:sz w:val="22"/>
          <w:szCs w:val="22"/>
          <w:rtl/>
        </w:rPr>
        <w:t xml:space="preserve">افتتاحیه </w:t>
      </w:r>
      <w:r w:rsidR="00677B95" w:rsidRPr="009623BC">
        <w:rPr>
          <w:rFonts w:cs="B Nazanin" w:hint="cs"/>
          <w:sz w:val="22"/>
          <w:szCs w:val="22"/>
          <w:rtl/>
        </w:rPr>
        <w:t>( تک حساب)</w:t>
      </w:r>
      <w:r w:rsidR="007440EB" w:rsidRPr="009623BC">
        <w:rPr>
          <w:rFonts w:cs="B Nazanin" w:hint="cs"/>
          <w:sz w:val="22"/>
          <w:szCs w:val="22"/>
          <w:rtl/>
        </w:rPr>
        <w:t xml:space="preserve"> (آخری</w:t>
      </w:r>
      <w:r w:rsidR="007440EB" w:rsidRPr="009623BC">
        <w:rPr>
          <w:rFonts w:cs="B Nazanin" w:hint="eastAsia"/>
          <w:sz w:val="22"/>
          <w:szCs w:val="22"/>
          <w:rtl/>
        </w:rPr>
        <w:t>ن</w:t>
      </w:r>
      <w:r w:rsidR="007440EB" w:rsidRPr="009623BC">
        <w:rPr>
          <w:rFonts w:cs="B Nazanin" w:hint="cs"/>
          <w:sz w:val="22"/>
          <w:szCs w:val="22"/>
          <w:rtl/>
        </w:rPr>
        <w:t xml:space="preserve"> سطح حساب)</w:t>
      </w:r>
    </w:p>
    <w:p w:rsidR="00CE575F" w:rsidRPr="009623BC" w:rsidRDefault="00CE575F" w:rsidP="00677B95">
      <w:pPr>
        <w:pStyle w:val="ListBullet"/>
        <w:numPr>
          <w:ilvl w:val="0"/>
          <w:numId w:val="16"/>
        </w:numPr>
        <w:bidi/>
        <w:rPr>
          <w:rFonts w:cs="B Nazanin"/>
          <w:sz w:val="22"/>
          <w:szCs w:val="22"/>
        </w:rPr>
      </w:pPr>
      <w:r w:rsidRPr="009623BC">
        <w:rPr>
          <w:rFonts w:cs="B Nazanin" w:hint="cs"/>
          <w:sz w:val="22"/>
          <w:szCs w:val="22"/>
          <w:rtl/>
        </w:rPr>
        <w:t xml:space="preserve">اختتامیه </w:t>
      </w:r>
      <w:r w:rsidR="00677B95" w:rsidRPr="009623BC">
        <w:rPr>
          <w:rFonts w:cs="B Nazanin" w:hint="cs"/>
          <w:sz w:val="22"/>
          <w:szCs w:val="22"/>
          <w:rtl/>
        </w:rPr>
        <w:t>( تک حساب)</w:t>
      </w:r>
      <w:r w:rsidR="007440EB" w:rsidRPr="009623BC">
        <w:rPr>
          <w:rFonts w:cs="B Nazanin" w:hint="cs"/>
          <w:sz w:val="22"/>
          <w:szCs w:val="22"/>
          <w:rtl/>
        </w:rPr>
        <w:t xml:space="preserve"> (آخری</w:t>
      </w:r>
      <w:r w:rsidR="007440EB" w:rsidRPr="009623BC">
        <w:rPr>
          <w:rFonts w:cs="B Nazanin" w:hint="eastAsia"/>
          <w:sz w:val="22"/>
          <w:szCs w:val="22"/>
          <w:rtl/>
        </w:rPr>
        <w:t>ن</w:t>
      </w:r>
      <w:r w:rsidR="007440EB" w:rsidRPr="009623BC">
        <w:rPr>
          <w:rFonts w:cs="B Nazanin" w:hint="cs"/>
          <w:sz w:val="22"/>
          <w:szCs w:val="22"/>
          <w:rtl/>
        </w:rPr>
        <w:t xml:space="preserve"> سطح حساب)</w:t>
      </w:r>
    </w:p>
    <w:p w:rsidR="00CE575F" w:rsidRPr="009623BC" w:rsidRDefault="00CE575F" w:rsidP="00CE575F">
      <w:pPr>
        <w:pStyle w:val="ListBullet"/>
        <w:numPr>
          <w:ilvl w:val="0"/>
          <w:numId w:val="16"/>
        </w:numPr>
        <w:bidi/>
        <w:rPr>
          <w:rFonts w:cs="B Nazanin"/>
          <w:sz w:val="22"/>
          <w:szCs w:val="22"/>
        </w:rPr>
      </w:pPr>
      <w:r w:rsidRPr="009623BC">
        <w:rPr>
          <w:rFonts w:cs="B Nazanin" w:hint="cs"/>
          <w:sz w:val="22"/>
          <w:szCs w:val="22"/>
          <w:rtl/>
        </w:rPr>
        <w:lastRenderedPageBreak/>
        <w:t xml:space="preserve">عملکرد </w:t>
      </w:r>
      <w:r w:rsidR="00677B95" w:rsidRPr="009623BC">
        <w:rPr>
          <w:rFonts w:cs="B Nazanin" w:hint="cs"/>
          <w:sz w:val="22"/>
          <w:szCs w:val="22"/>
          <w:rtl/>
        </w:rPr>
        <w:t>( تک حساب)</w:t>
      </w:r>
      <w:r w:rsidR="007440EB" w:rsidRPr="009623BC">
        <w:rPr>
          <w:rFonts w:cs="B Nazanin" w:hint="cs"/>
          <w:sz w:val="22"/>
          <w:szCs w:val="22"/>
          <w:rtl/>
        </w:rPr>
        <w:t xml:space="preserve"> (آخری</w:t>
      </w:r>
      <w:r w:rsidR="007440EB" w:rsidRPr="009623BC">
        <w:rPr>
          <w:rFonts w:cs="B Nazanin" w:hint="eastAsia"/>
          <w:sz w:val="22"/>
          <w:szCs w:val="22"/>
          <w:rtl/>
        </w:rPr>
        <w:t>ن</w:t>
      </w:r>
      <w:r w:rsidR="007440EB" w:rsidRPr="009623BC">
        <w:rPr>
          <w:rFonts w:cs="B Nazanin" w:hint="cs"/>
          <w:sz w:val="22"/>
          <w:szCs w:val="22"/>
          <w:rtl/>
        </w:rPr>
        <w:t xml:space="preserve"> سطح حساب)</w:t>
      </w:r>
    </w:p>
    <w:p w:rsidR="00CE575F" w:rsidRPr="009623BC" w:rsidRDefault="00CE575F" w:rsidP="00CE575F">
      <w:pPr>
        <w:pStyle w:val="ListBullet"/>
        <w:numPr>
          <w:ilvl w:val="0"/>
          <w:numId w:val="16"/>
        </w:numPr>
        <w:bidi/>
        <w:rPr>
          <w:rFonts w:cs="B Nazanin"/>
          <w:sz w:val="22"/>
          <w:szCs w:val="22"/>
        </w:rPr>
      </w:pPr>
      <w:r w:rsidRPr="009623BC">
        <w:rPr>
          <w:rFonts w:cs="B Nazanin" w:hint="cs"/>
          <w:sz w:val="22"/>
          <w:szCs w:val="22"/>
          <w:rtl/>
        </w:rPr>
        <w:t>سود و زیان سال جاری</w:t>
      </w:r>
      <w:r w:rsidR="00677B95" w:rsidRPr="009623BC">
        <w:rPr>
          <w:rFonts w:cs="B Nazanin" w:hint="cs"/>
          <w:sz w:val="22"/>
          <w:szCs w:val="22"/>
          <w:rtl/>
        </w:rPr>
        <w:t>( تک حساب)</w:t>
      </w:r>
      <w:r w:rsidRPr="009623BC">
        <w:rPr>
          <w:rFonts w:cs="B Nazanin" w:hint="cs"/>
          <w:sz w:val="22"/>
          <w:szCs w:val="22"/>
          <w:rtl/>
        </w:rPr>
        <w:t xml:space="preserve"> </w:t>
      </w:r>
      <w:r w:rsidR="007440EB" w:rsidRPr="009623BC">
        <w:rPr>
          <w:rFonts w:cs="B Nazanin" w:hint="cs"/>
          <w:sz w:val="22"/>
          <w:szCs w:val="22"/>
          <w:rtl/>
        </w:rPr>
        <w:t>(آخری</w:t>
      </w:r>
      <w:r w:rsidR="007440EB" w:rsidRPr="009623BC">
        <w:rPr>
          <w:rFonts w:cs="B Nazanin" w:hint="eastAsia"/>
          <w:sz w:val="22"/>
          <w:szCs w:val="22"/>
          <w:rtl/>
        </w:rPr>
        <w:t>ن</w:t>
      </w:r>
      <w:r w:rsidR="007440EB" w:rsidRPr="009623BC">
        <w:rPr>
          <w:rFonts w:cs="B Nazanin" w:hint="cs"/>
          <w:sz w:val="22"/>
          <w:szCs w:val="22"/>
          <w:rtl/>
        </w:rPr>
        <w:t xml:space="preserve"> سطح حساب)</w:t>
      </w:r>
    </w:p>
    <w:p w:rsidR="00CE575F" w:rsidRPr="009623BC" w:rsidRDefault="00CE575F" w:rsidP="00CE575F">
      <w:pPr>
        <w:pStyle w:val="ListBullet"/>
        <w:numPr>
          <w:ilvl w:val="0"/>
          <w:numId w:val="16"/>
        </w:numPr>
        <w:bidi/>
        <w:rPr>
          <w:rFonts w:cs="B Nazanin"/>
          <w:sz w:val="22"/>
          <w:szCs w:val="22"/>
        </w:rPr>
      </w:pPr>
      <w:r w:rsidRPr="009623BC">
        <w:rPr>
          <w:rFonts w:cs="B Nazanin" w:hint="cs"/>
          <w:sz w:val="22"/>
          <w:szCs w:val="22"/>
          <w:rtl/>
        </w:rPr>
        <w:t xml:space="preserve">سود و زیان انباشته </w:t>
      </w:r>
      <w:r w:rsidR="00677B95" w:rsidRPr="009623BC">
        <w:rPr>
          <w:rFonts w:cs="B Nazanin" w:hint="cs"/>
          <w:sz w:val="22"/>
          <w:szCs w:val="22"/>
          <w:rtl/>
        </w:rPr>
        <w:t>( تک حساب)</w:t>
      </w:r>
      <w:r w:rsidR="007440EB" w:rsidRPr="009623BC">
        <w:rPr>
          <w:rFonts w:cs="B Nazanin" w:hint="cs"/>
          <w:sz w:val="22"/>
          <w:szCs w:val="22"/>
          <w:rtl/>
        </w:rPr>
        <w:t xml:space="preserve"> (آخری</w:t>
      </w:r>
      <w:r w:rsidR="007440EB" w:rsidRPr="009623BC">
        <w:rPr>
          <w:rFonts w:cs="B Nazanin" w:hint="eastAsia"/>
          <w:sz w:val="22"/>
          <w:szCs w:val="22"/>
          <w:rtl/>
        </w:rPr>
        <w:t>ن</w:t>
      </w:r>
      <w:r w:rsidR="007440EB" w:rsidRPr="009623BC">
        <w:rPr>
          <w:rFonts w:cs="B Nazanin" w:hint="cs"/>
          <w:sz w:val="22"/>
          <w:szCs w:val="22"/>
          <w:rtl/>
        </w:rPr>
        <w:t xml:space="preserve"> سطح حساب)</w:t>
      </w:r>
    </w:p>
    <w:p w:rsidR="00677B95" w:rsidRPr="009623BC" w:rsidRDefault="00677B95" w:rsidP="00677B95">
      <w:pPr>
        <w:pStyle w:val="ListBullet"/>
        <w:numPr>
          <w:ilvl w:val="0"/>
          <w:numId w:val="0"/>
        </w:numPr>
        <w:bidi/>
        <w:ind w:left="1152"/>
        <w:rPr>
          <w:rFonts w:cs="B Nazanin"/>
          <w:sz w:val="22"/>
          <w:szCs w:val="22"/>
        </w:rPr>
      </w:pPr>
    </w:p>
    <w:p w:rsidR="00677B95" w:rsidRPr="009623BC" w:rsidRDefault="00677B95" w:rsidP="00677B95">
      <w:pPr>
        <w:pStyle w:val="ListBullet"/>
        <w:bidi/>
        <w:rPr>
          <w:rFonts w:cs="B Nazanin"/>
          <w:sz w:val="22"/>
          <w:szCs w:val="22"/>
        </w:rPr>
      </w:pPr>
      <w:r w:rsidRPr="009623BC">
        <w:rPr>
          <w:rFonts w:cs="B Nazanin" w:hint="cs"/>
          <w:sz w:val="22"/>
          <w:szCs w:val="22"/>
          <w:rtl/>
        </w:rPr>
        <w:t xml:space="preserve">مجموعه حساب انبار </w:t>
      </w:r>
    </w:p>
    <w:p w:rsidR="00CE575F" w:rsidRPr="009623BC" w:rsidRDefault="00CE575F" w:rsidP="0040186F">
      <w:pPr>
        <w:pStyle w:val="ListBullet"/>
        <w:numPr>
          <w:ilvl w:val="0"/>
          <w:numId w:val="16"/>
        </w:numPr>
        <w:bidi/>
        <w:rPr>
          <w:rFonts w:cs="B Nazanin"/>
          <w:sz w:val="22"/>
          <w:szCs w:val="22"/>
        </w:rPr>
      </w:pPr>
      <w:r w:rsidRPr="009623BC">
        <w:rPr>
          <w:rFonts w:cs="B Nazanin" w:hint="cs"/>
          <w:sz w:val="22"/>
          <w:szCs w:val="22"/>
          <w:rtl/>
        </w:rPr>
        <w:t xml:space="preserve">موجودی کالا </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(فقط حساب های بدون گردش و غیر آخرین سطح)</w:t>
      </w:r>
    </w:p>
    <w:p w:rsidR="00D80887" w:rsidRPr="009623BC" w:rsidRDefault="00D80887" w:rsidP="0040186F">
      <w:pPr>
        <w:pStyle w:val="ListBullet"/>
        <w:numPr>
          <w:ilvl w:val="0"/>
          <w:numId w:val="16"/>
        </w:numPr>
        <w:bidi/>
        <w:rPr>
          <w:rFonts w:cs="B Nazanin"/>
          <w:sz w:val="22"/>
          <w:szCs w:val="22"/>
        </w:rPr>
      </w:pPr>
      <w:r w:rsidRPr="009623BC">
        <w:rPr>
          <w:rFonts w:cs="B Nazanin" w:hint="cs"/>
          <w:sz w:val="22"/>
          <w:szCs w:val="22"/>
          <w:rtl/>
        </w:rPr>
        <w:t>کنترل دستمزد</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D80887" w:rsidRPr="009623BC" w:rsidRDefault="00D80887" w:rsidP="0040186F">
      <w:pPr>
        <w:pStyle w:val="ListBullet"/>
        <w:numPr>
          <w:ilvl w:val="0"/>
          <w:numId w:val="16"/>
        </w:numPr>
        <w:bidi/>
        <w:rPr>
          <w:rFonts w:cs="B Nazanin"/>
          <w:sz w:val="22"/>
          <w:szCs w:val="22"/>
        </w:rPr>
      </w:pPr>
      <w:r w:rsidRPr="009623BC">
        <w:rPr>
          <w:rFonts w:cs="B Nazanin" w:hint="cs"/>
          <w:sz w:val="22"/>
          <w:szCs w:val="22"/>
          <w:rtl/>
        </w:rPr>
        <w:t xml:space="preserve">کنترل سربار </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677B95" w:rsidRPr="009623BC" w:rsidRDefault="00677B95" w:rsidP="00677B95">
      <w:pPr>
        <w:pStyle w:val="ListBullet"/>
        <w:numPr>
          <w:ilvl w:val="0"/>
          <w:numId w:val="0"/>
        </w:numPr>
        <w:bidi/>
        <w:ind w:left="792"/>
        <w:rPr>
          <w:rFonts w:cs="B Nazanin"/>
          <w:sz w:val="22"/>
          <w:szCs w:val="22"/>
        </w:rPr>
      </w:pPr>
    </w:p>
    <w:p w:rsidR="00677B95" w:rsidRPr="009623BC" w:rsidRDefault="00677B95" w:rsidP="00677B95">
      <w:pPr>
        <w:pStyle w:val="ListBullet"/>
        <w:bidi/>
        <w:rPr>
          <w:rFonts w:cs="B Nazanin"/>
          <w:sz w:val="22"/>
          <w:szCs w:val="22"/>
        </w:rPr>
      </w:pPr>
      <w:r w:rsidRPr="009623BC">
        <w:rPr>
          <w:rFonts w:cs="B Nazanin" w:hint="cs"/>
          <w:sz w:val="22"/>
          <w:szCs w:val="22"/>
          <w:rtl/>
        </w:rPr>
        <w:t>مجموعه حساب اموال</w:t>
      </w:r>
    </w:p>
    <w:p w:rsidR="00D80887" w:rsidRPr="009623BC" w:rsidRDefault="00D80887" w:rsidP="0040186F">
      <w:pPr>
        <w:pStyle w:val="ListBullet"/>
        <w:numPr>
          <w:ilvl w:val="0"/>
          <w:numId w:val="16"/>
        </w:numPr>
        <w:bidi/>
        <w:rPr>
          <w:rFonts w:cs="B Nazanin"/>
          <w:sz w:val="22"/>
          <w:szCs w:val="22"/>
        </w:rPr>
      </w:pPr>
      <w:r w:rsidRPr="009623BC">
        <w:rPr>
          <w:rFonts w:cs="B Nazanin" w:hint="cs"/>
          <w:sz w:val="22"/>
          <w:szCs w:val="22"/>
          <w:rtl/>
        </w:rPr>
        <w:t xml:space="preserve">اموال </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D80887" w:rsidRPr="009623BC" w:rsidRDefault="00D80887" w:rsidP="0040186F">
      <w:pPr>
        <w:pStyle w:val="ListBullet"/>
        <w:numPr>
          <w:ilvl w:val="0"/>
          <w:numId w:val="16"/>
        </w:numPr>
        <w:bidi/>
        <w:rPr>
          <w:rFonts w:cs="B Nazanin"/>
          <w:sz w:val="22"/>
          <w:szCs w:val="22"/>
        </w:rPr>
      </w:pPr>
      <w:r w:rsidRPr="009623BC">
        <w:rPr>
          <w:rFonts w:cs="B Nazanin" w:hint="cs"/>
          <w:sz w:val="22"/>
          <w:szCs w:val="22"/>
          <w:rtl/>
        </w:rPr>
        <w:t>سود و زیان عملیات اموال</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D80887" w:rsidRPr="009623BC" w:rsidRDefault="00D80887" w:rsidP="0040186F">
      <w:pPr>
        <w:pStyle w:val="ListBullet"/>
        <w:numPr>
          <w:ilvl w:val="0"/>
          <w:numId w:val="16"/>
        </w:numPr>
        <w:bidi/>
        <w:rPr>
          <w:rFonts w:cs="B Nazanin"/>
          <w:sz w:val="22"/>
          <w:szCs w:val="22"/>
        </w:rPr>
      </w:pPr>
      <w:r w:rsidRPr="009623BC">
        <w:rPr>
          <w:rFonts w:cs="B Nazanin" w:hint="cs"/>
          <w:sz w:val="22"/>
          <w:szCs w:val="22"/>
          <w:rtl/>
        </w:rPr>
        <w:t xml:space="preserve">اموال انتقالی </w:t>
      </w:r>
      <w:r w:rsidR="0040186F" w:rsidRPr="009623BC">
        <w:rPr>
          <w:rFonts w:cs="B Nazanin" w:hint="cs"/>
          <w:sz w:val="22"/>
          <w:szCs w:val="22"/>
          <w:rtl/>
        </w:rPr>
        <w:t xml:space="preserve">( </w:t>
      </w:r>
      <w:r w:rsidR="0040186F" w:rsidRPr="009623BC">
        <w:rPr>
          <w:rFonts w:cs="B Nazanin" w:hint="cs"/>
          <w:sz w:val="22"/>
          <w:szCs w:val="22"/>
          <w:rtl/>
          <w:lang w:bidi="fa-IR"/>
        </w:rPr>
        <w:t xml:space="preserve">پیش فرض </w:t>
      </w:r>
      <w:r w:rsidR="0040186F" w:rsidRPr="009623BC">
        <w:rPr>
          <w:rFonts w:cs="B Nazanin" w:hint="cs"/>
          <w:sz w:val="22"/>
          <w:szCs w:val="22"/>
          <w:rtl/>
        </w:rPr>
        <w:t>تک حساب متصل شود)</w:t>
      </w:r>
      <w:r w:rsidR="007440EB" w:rsidRPr="009623BC">
        <w:rPr>
          <w:rFonts w:cs="B Nazanin" w:hint="cs"/>
          <w:sz w:val="22"/>
          <w:szCs w:val="22"/>
          <w:rtl/>
        </w:rPr>
        <w:t xml:space="preserve"> ( کلیه حساب ها )</w:t>
      </w:r>
    </w:p>
    <w:p w:rsidR="00C6694C" w:rsidRPr="009623BC" w:rsidRDefault="00C6694C" w:rsidP="002C60C2">
      <w:pPr>
        <w:pStyle w:val="Heading2"/>
        <w:numPr>
          <w:ilvl w:val="0"/>
          <w:numId w:val="0"/>
        </w:numPr>
        <w:bidi/>
        <w:ind w:left="360"/>
        <w:rPr>
          <w:rFonts w:cs="B Nazanin"/>
          <w:sz w:val="22"/>
          <w:szCs w:val="22"/>
        </w:rPr>
      </w:pPr>
      <w:bookmarkStart w:id="31" w:name="_Toc16953772"/>
      <w:r w:rsidRPr="009623BC">
        <w:rPr>
          <w:rFonts w:cs="B Nazanin" w:hint="cs"/>
          <w:sz w:val="22"/>
          <w:szCs w:val="22"/>
          <w:rtl/>
        </w:rPr>
        <w:t>طراحی جدول مجموعه حسابها</w:t>
      </w:r>
      <w:r w:rsidR="002C60C2" w:rsidRPr="009623BC">
        <w:rPr>
          <w:rFonts w:cs="B Nazanin" w:hint="cs"/>
          <w:sz w:val="22"/>
          <w:szCs w:val="22"/>
          <w:rtl/>
        </w:rPr>
        <w:t>:</w:t>
      </w:r>
      <w:bookmarkEnd w:id="31"/>
      <w:r w:rsidRPr="009623BC">
        <w:rPr>
          <w:rFonts w:cs="B Nazanin" w:hint="cs"/>
          <w:sz w:val="22"/>
          <w:szCs w:val="22"/>
          <w:rtl/>
        </w:rPr>
        <w:t xml:space="preserve"> </w:t>
      </w:r>
    </w:p>
    <w:p w:rsidR="00C6694C" w:rsidRPr="009623BC" w:rsidRDefault="00C6694C" w:rsidP="00C6694C">
      <w:pPr>
        <w:bidi/>
        <w:rPr>
          <w:rFonts w:cs="B Nazanin"/>
          <w:b/>
          <w:bCs/>
          <w:sz w:val="22"/>
          <w:szCs w:val="22"/>
          <w:lang w:bidi="fa-IR"/>
        </w:rPr>
      </w:pPr>
      <w:r w:rsidRPr="009623BC">
        <w:rPr>
          <w:rFonts w:cs="B Nazanin"/>
          <w:b/>
          <w:bCs/>
          <w:sz w:val="22"/>
          <w:szCs w:val="22"/>
          <w:lang w:bidi="fa-IR"/>
        </w:rPr>
        <w:t>AccCollection</w:t>
      </w:r>
    </w:p>
    <w:tbl>
      <w:tblPr>
        <w:tblStyle w:val="ProjectScopeTable"/>
        <w:tblW w:w="5000" w:type="pct"/>
        <w:tblLayout w:type="fixed"/>
        <w:tblLook w:val="04A0" w:firstRow="1" w:lastRow="0" w:firstColumn="1" w:lastColumn="0" w:noHBand="0" w:noVBand="1"/>
        <w:tblDescription w:val="Table to enter Name, Title, and Date"/>
      </w:tblPr>
      <w:tblGrid>
        <w:gridCol w:w="7792"/>
        <w:gridCol w:w="1558"/>
      </w:tblGrid>
      <w:tr w:rsidR="00C6694C" w:rsidRPr="009623BC" w:rsidTr="001C4BB1">
        <w:trPr>
          <w:cnfStyle w:val="100000000000" w:firstRow="1" w:lastRow="0" w:firstColumn="0" w:lastColumn="0" w:oddVBand="0" w:evenVBand="0" w:oddHBand="0" w:evenHBand="0" w:firstRowFirstColumn="0" w:firstRowLastColumn="0" w:lastRowFirstColumn="0" w:lastRowLastColumn="0"/>
        </w:trPr>
        <w:tc>
          <w:tcPr>
            <w:tcW w:w="4167" w:type="pct"/>
          </w:tcPr>
          <w:p w:rsidR="00C6694C" w:rsidRPr="009623BC" w:rsidRDefault="00C6694C" w:rsidP="001C4BB1">
            <w:pPr>
              <w:bidi/>
              <w:rPr>
                <w:rFonts w:cs="B Nazanin"/>
                <w:sz w:val="22"/>
                <w:szCs w:val="22"/>
              </w:rPr>
            </w:pPr>
            <w:r w:rsidRPr="009623BC">
              <w:rPr>
                <w:rFonts w:cs="B Nazanin"/>
                <w:sz w:val="22"/>
                <w:szCs w:val="22"/>
              </w:rPr>
              <w:t>Name</w:t>
            </w:r>
          </w:p>
        </w:tc>
        <w:tc>
          <w:tcPr>
            <w:tcW w:w="833" w:type="pct"/>
          </w:tcPr>
          <w:p w:rsidR="00C6694C" w:rsidRPr="009623BC" w:rsidRDefault="00C6694C" w:rsidP="001C4BB1">
            <w:pPr>
              <w:bidi/>
              <w:rPr>
                <w:rFonts w:cs="B Nazanin"/>
                <w:sz w:val="22"/>
                <w:szCs w:val="22"/>
              </w:rPr>
            </w:pPr>
            <w:r w:rsidRPr="009623BC">
              <w:rPr>
                <w:rFonts w:cs="B Nazanin"/>
                <w:sz w:val="22"/>
                <w:szCs w:val="22"/>
              </w:rPr>
              <w:t>Id</w:t>
            </w:r>
          </w:p>
        </w:tc>
      </w:tr>
      <w:tr w:rsidR="00C6694C" w:rsidRPr="009623BC" w:rsidTr="001C4BB1">
        <w:tc>
          <w:tcPr>
            <w:tcW w:w="4167" w:type="pct"/>
          </w:tcPr>
          <w:p w:rsidR="00C6694C" w:rsidRPr="009623BC" w:rsidRDefault="00C6694C" w:rsidP="009F52EE">
            <w:pPr>
              <w:pStyle w:val="ListBullet"/>
              <w:bidi/>
              <w:rPr>
                <w:rFonts w:cs="B Nazanin"/>
                <w:sz w:val="22"/>
                <w:szCs w:val="22"/>
              </w:rPr>
            </w:pPr>
            <w:r w:rsidRPr="009623BC">
              <w:rPr>
                <w:rFonts w:cs="B Nazanin" w:hint="cs"/>
                <w:sz w:val="22"/>
                <w:szCs w:val="22"/>
                <w:rtl/>
              </w:rPr>
              <w:t xml:space="preserve">معرفی مجموعه حسابهای مربوط به ترازنامه </w:t>
            </w:r>
          </w:p>
        </w:tc>
        <w:tc>
          <w:tcPr>
            <w:tcW w:w="833" w:type="pct"/>
          </w:tcPr>
          <w:p w:rsidR="00C6694C" w:rsidRPr="009623BC" w:rsidRDefault="00C6694C" w:rsidP="001C4BB1">
            <w:pPr>
              <w:bidi/>
              <w:rPr>
                <w:rFonts w:cs="B Nazanin"/>
                <w:sz w:val="22"/>
                <w:szCs w:val="22"/>
              </w:rPr>
            </w:pPr>
            <w:r w:rsidRPr="009623BC">
              <w:rPr>
                <w:rFonts w:cs="B Nazanin"/>
                <w:sz w:val="22"/>
                <w:szCs w:val="22"/>
              </w:rPr>
              <w:t>1</w:t>
            </w:r>
          </w:p>
        </w:tc>
      </w:tr>
      <w:tr w:rsidR="00C6694C" w:rsidRPr="009623BC" w:rsidTr="001C4BB1">
        <w:tc>
          <w:tcPr>
            <w:tcW w:w="4167" w:type="pct"/>
          </w:tcPr>
          <w:p w:rsidR="00C6694C" w:rsidRPr="009623BC" w:rsidRDefault="00C6694C" w:rsidP="009F52EE">
            <w:pPr>
              <w:pStyle w:val="ListBullet"/>
              <w:bidi/>
              <w:rPr>
                <w:rFonts w:cs="B Nazanin"/>
                <w:sz w:val="22"/>
                <w:szCs w:val="22"/>
              </w:rPr>
            </w:pPr>
            <w:r w:rsidRPr="009623BC">
              <w:rPr>
                <w:rFonts w:cs="B Nazanin" w:hint="cs"/>
                <w:sz w:val="22"/>
                <w:szCs w:val="22"/>
                <w:rtl/>
              </w:rPr>
              <w:t>معرفی مجموعه حسابهای مربوط به سود و زیان</w:t>
            </w:r>
          </w:p>
        </w:tc>
        <w:tc>
          <w:tcPr>
            <w:tcW w:w="833" w:type="pct"/>
          </w:tcPr>
          <w:p w:rsidR="00C6694C" w:rsidRPr="009623BC" w:rsidRDefault="00C6694C" w:rsidP="001C4BB1">
            <w:pPr>
              <w:bidi/>
              <w:rPr>
                <w:rFonts w:cs="B Nazanin"/>
                <w:sz w:val="22"/>
                <w:szCs w:val="22"/>
              </w:rPr>
            </w:pPr>
            <w:r w:rsidRPr="009623BC">
              <w:rPr>
                <w:rFonts w:cs="B Nazanin"/>
                <w:sz w:val="22"/>
                <w:szCs w:val="22"/>
              </w:rPr>
              <w:t>2</w:t>
            </w:r>
          </w:p>
        </w:tc>
      </w:tr>
      <w:tr w:rsidR="00C6694C" w:rsidRPr="009623BC" w:rsidTr="001C4BB1">
        <w:tc>
          <w:tcPr>
            <w:tcW w:w="4167" w:type="pct"/>
          </w:tcPr>
          <w:p w:rsidR="00C6694C" w:rsidRPr="009623BC" w:rsidRDefault="00C6694C" w:rsidP="009F52EE">
            <w:pPr>
              <w:pStyle w:val="ListBullet"/>
              <w:bidi/>
              <w:rPr>
                <w:rFonts w:cs="B Nazanin"/>
                <w:sz w:val="22"/>
                <w:szCs w:val="22"/>
              </w:rPr>
            </w:pPr>
            <w:r w:rsidRPr="009623BC">
              <w:rPr>
                <w:rFonts w:cs="B Nazanin" w:hint="cs"/>
                <w:sz w:val="22"/>
                <w:szCs w:val="22"/>
                <w:rtl/>
              </w:rPr>
              <w:t>مجموعه حساب های خرید و فروش</w:t>
            </w:r>
          </w:p>
        </w:tc>
        <w:tc>
          <w:tcPr>
            <w:tcW w:w="833" w:type="pct"/>
          </w:tcPr>
          <w:p w:rsidR="00C6694C" w:rsidRPr="009623BC" w:rsidRDefault="00C6694C" w:rsidP="001C4BB1">
            <w:pPr>
              <w:bidi/>
              <w:rPr>
                <w:rFonts w:cs="B Nazanin"/>
                <w:sz w:val="22"/>
                <w:szCs w:val="22"/>
              </w:rPr>
            </w:pPr>
            <w:r w:rsidRPr="009623BC">
              <w:rPr>
                <w:rFonts w:cs="B Nazanin"/>
                <w:sz w:val="22"/>
                <w:szCs w:val="22"/>
              </w:rPr>
              <w:t>3</w:t>
            </w:r>
          </w:p>
        </w:tc>
      </w:tr>
    </w:tbl>
    <w:p w:rsidR="009F52EE" w:rsidRPr="009623BC" w:rsidRDefault="009F52EE" w:rsidP="00722025">
      <w:pPr>
        <w:bidi/>
        <w:rPr>
          <w:rFonts w:cs="B Nazanin"/>
          <w:b/>
          <w:bCs/>
          <w:sz w:val="22"/>
          <w:szCs w:val="22"/>
          <w:rtl/>
          <w:lang w:bidi="fa-IR"/>
        </w:rPr>
      </w:pPr>
    </w:p>
    <w:p w:rsidR="00C6694C" w:rsidRPr="009623BC" w:rsidRDefault="00C6694C" w:rsidP="009F52EE">
      <w:pPr>
        <w:bidi/>
        <w:rPr>
          <w:rFonts w:cs="B Nazanin"/>
          <w:b/>
          <w:bCs/>
          <w:sz w:val="22"/>
          <w:szCs w:val="22"/>
          <w:lang w:bidi="fa-IR"/>
        </w:rPr>
      </w:pPr>
      <w:r w:rsidRPr="009623BC">
        <w:rPr>
          <w:rFonts w:cs="B Nazanin"/>
          <w:b/>
          <w:bCs/>
          <w:sz w:val="22"/>
          <w:szCs w:val="22"/>
          <w:lang w:bidi="fa-IR"/>
        </w:rPr>
        <w:t>AccCollection</w:t>
      </w:r>
      <w:r w:rsidR="00722025" w:rsidRPr="009623BC">
        <w:rPr>
          <w:rFonts w:cs="B Nazanin"/>
          <w:b/>
          <w:bCs/>
          <w:sz w:val="22"/>
          <w:szCs w:val="22"/>
          <w:lang w:bidi="fa-IR"/>
        </w:rPr>
        <w:t>Category</w:t>
      </w:r>
    </w:p>
    <w:tbl>
      <w:tblPr>
        <w:tblStyle w:val="ProjectScopeTable"/>
        <w:tblW w:w="5003" w:type="pct"/>
        <w:tblInd w:w="-5" w:type="dxa"/>
        <w:tblLook w:val="04A0" w:firstRow="1" w:lastRow="0" w:firstColumn="1" w:lastColumn="0" w:noHBand="0" w:noVBand="1"/>
        <w:tblDescription w:val="Table to enter Name, Title, and Date"/>
      </w:tblPr>
      <w:tblGrid>
        <w:gridCol w:w="2424"/>
        <w:gridCol w:w="2425"/>
        <w:gridCol w:w="1450"/>
        <w:gridCol w:w="1242"/>
        <w:gridCol w:w="1331"/>
        <w:gridCol w:w="484"/>
      </w:tblGrid>
      <w:tr w:rsidR="0040186F" w:rsidRPr="009623BC" w:rsidTr="0040186F">
        <w:trPr>
          <w:cnfStyle w:val="100000000000" w:firstRow="1" w:lastRow="0" w:firstColumn="0" w:lastColumn="0" w:oddVBand="0" w:evenVBand="0" w:oddHBand="0" w:evenHBand="0" w:firstRowFirstColumn="0" w:firstRowLastColumn="0" w:lastRowFirstColumn="0" w:lastRowLastColumn="0"/>
        </w:trPr>
        <w:tc>
          <w:tcPr>
            <w:tcW w:w="1370" w:type="pct"/>
          </w:tcPr>
          <w:p w:rsidR="0040186F" w:rsidRPr="009623BC" w:rsidRDefault="0040186F" w:rsidP="002131AF">
            <w:pPr>
              <w:bidi/>
              <w:rPr>
                <w:rFonts w:cs="B Nazanin"/>
                <w:sz w:val="22"/>
                <w:szCs w:val="22"/>
              </w:rPr>
            </w:pPr>
            <w:r w:rsidRPr="009623BC">
              <w:rPr>
                <w:rFonts w:cs="B Nazanin"/>
                <w:sz w:val="22"/>
                <w:szCs w:val="22"/>
              </w:rPr>
              <w:t xml:space="preserve">Stype </w:t>
            </w:r>
          </w:p>
        </w:tc>
        <w:tc>
          <w:tcPr>
            <w:tcW w:w="1371" w:type="pct"/>
          </w:tcPr>
          <w:p w:rsidR="0040186F" w:rsidRPr="009623BC" w:rsidRDefault="0040186F" w:rsidP="0053007C">
            <w:pPr>
              <w:bidi/>
              <w:rPr>
                <w:rFonts w:cs="B Nazanin"/>
                <w:sz w:val="22"/>
                <w:szCs w:val="22"/>
              </w:rPr>
            </w:pPr>
            <w:r w:rsidRPr="009623BC">
              <w:rPr>
                <w:rFonts w:cs="B Nazanin"/>
                <w:sz w:val="22"/>
                <w:szCs w:val="22"/>
              </w:rPr>
              <w:t>TypeLevel</w:t>
            </w:r>
          </w:p>
        </w:tc>
        <w:tc>
          <w:tcPr>
            <w:tcW w:w="662" w:type="pct"/>
          </w:tcPr>
          <w:p w:rsidR="0040186F" w:rsidRPr="009623BC" w:rsidRDefault="0040186F" w:rsidP="001C4BB1">
            <w:pPr>
              <w:bidi/>
              <w:rPr>
                <w:rFonts w:cs="B Nazanin"/>
                <w:sz w:val="22"/>
                <w:szCs w:val="22"/>
              </w:rPr>
            </w:pPr>
            <w:r w:rsidRPr="009623BC">
              <w:rPr>
                <w:rFonts w:cs="B Nazanin"/>
                <w:sz w:val="22"/>
                <w:szCs w:val="22"/>
              </w:rPr>
              <w:t>MultiSelect</w:t>
            </w:r>
          </w:p>
        </w:tc>
        <w:tc>
          <w:tcPr>
            <w:tcW w:w="571" w:type="pct"/>
          </w:tcPr>
          <w:p w:rsidR="0040186F" w:rsidRPr="009623BC" w:rsidRDefault="0040186F" w:rsidP="00722025">
            <w:pPr>
              <w:bidi/>
              <w:rPr>
                <w:rFonts w:cs="B Nazanin"/>
                <w:sz w:val="22"/>
                <w:szCs w:val="22"/>
              </w:rPr>
            </w:pPr>
            <w:r w:rsidRPr="009623BC">
              <w:rPr>
                <w:rFonts w:cs="B Nazanin"/>
                <w:sz w:val="22"/>
                <w:szCs w:val="22"/>
              </w:rPr>
              <w:t>AccColId</w:t>
            </w:r>
          </w:p>
        </w:tc>
        <w:tc>
          <w:tcPr>
            <w:tcW w:w="786" w:type="pct"/>
          </w:tcPr>
          <w:p w:rsidR="0040186F" w:rsidRPr="009623BC" w:rsidRDefault="0040186F" w:rsidP="001C4BB1">
            <w:pPr>
              <w:bidi/>
              <w:rPr>
                <w:rFonts w:cs="B Nazanin"/>
                <w:sz w:val="22"/>
                <w:szCs w:val="22"/>
              </w:rPr>
            </w:pPr>
            <w:r w:rsidRPr="009623BC">
              <w:rPr>
                <w:rFonts w:cs="B Nazanin"/>
                <w:sz w:val="22"/>
                <w:szCs w:val="22"/>
              </w:rPr>
              <w:t>Name</w:t>
            </w:r>
          </w:p>
        </w:tc>
        <w:tc>
          <w:tcPr>
            <w:tcW w:w="239" w:type="pct"/>
          </w:tcPr>
          <w:p w:rsidR="0040186F" w:rsidRPr="009623BC" w:rsidRDefault="0040186F" w:rsidP="001C4BB1">
            <w:pPr>
              <w:bidi/>
              <w:rPr>
                <w:rFonts w:cs="B Nazanin"/>
                <w:sz w:val="22"/>
                <w:szCs w:val="22"/>
              </w:rPr>
            </w:pPr>
            <w:r w:rsidRPr="009623BC">
              <w:rPr>
                <w:rFonts w:cs="B Nazanin"/>
                <w:sz w:val="22"/>
                <w:szCs w:val="22"/>
              </w:rPr>
              <w:t>Id</w:t>
            </w:r>
          </w:p>
        </w:tc>
      </w:tr>
      <w:tr w:rsidR="0040186F" w:rsidRPr="009623BC" w:rsidTr="0040186F">
        <w:tc>
          <w:tcPr>
            <w:tcW w:w="1370" w:type="pct"/>
          </w:tcPr>
          <w:p w:rsidR="0040186F" w:rsidRPr="009623BC" w:rsidRDefault="0040186F" w:rsidP="001C4BB1">
            <w:pPr>
              <w:bidi/>
              <w:rPr>
                <w:rFonts w:cs="B Nazanin"/>
                <w:sz w:val="22"/>
                <w:szCs w:val="22"/>
                <w:rtl/>
                <w:lang w:bidi="fa-IR"/>
              </w:rPr>
            </w:pPr>
            <w:r w:rsidRPr="009623BC">
              <w:rPr>
                <w:rFonts w:cs="B Nazanin" w:hint="cs"/>
                <w:sz w:val="22"/>
                <w:szCs w:val="22"/>
                <w:rtl/>
                <w:lang w:bidi="fa-IR"/>
              </w:rPr>
              <w:t>0</w:t>
            </w:r>
          </w:p>
        </w:tc>
        <w:tc>
          <w:tcPr>
            <w:tcW w:w="1371" w:type="pct"/>
          </w:tcPr>
          <w:p w:rsidR="0040186F" w:rsidRPr="009623BC" w:rsidRDefault="0040186F" w:rsidP="002131AF">
            <w:pPr>
              <w:bidi/>
              <w:rPr>
                <w:rFonts w:cs="B Nazanin"/>
                <w:sz w:val="22"/>
                <w:szCs w:val="22"/>
              </w:rPr>
            </w:pPr>
            <w:r w:rsidRPr="009623BC">
              <w:rPr>
                <w:rFonts w:cs="B Nazanin"/>
                <w:sz w:val="22"/>
                <w:szCs w:val="22"/>
              </w:rPr>
              <w:t>0</w:t>
            </w:r>
            <w:r w:rsidRPr="009623BC">
              <w:rPr>
                <w:rFonts w:cs="B Nazanin" w:hint="cs"/>
                <w:sz w:val="22"/>
                <w:szCs w:val="22"/>
                <w:rtl/>
              </w:rPr>
              <w:t xml:space="preserve"> </w:t>
            </w:r>
          </w:p>
        </w:tc>
        <w:tc>
          <w:tcPr>
            <w:tcW w:w="662" w:type="pct"/>
          </w:tcPr>
          <w:p w:rsidR="0040186F" w:rsidRPr="009623BC" w:rsidRDefault="0040186F" w:rsidP="001C4BB1">
            <w:pPr>
              <w:bidi/>
              <w:rPr>
                <w:rFonts w:cs="B Nazanin"/>
                <w:sz w:val="22"/>
                <w:szCs w:val="22"/>
              </w:rPr>
            </w:pPr>
            <w:r w:rsidRPr="009623BC">
              <w:rPr>
                <w:rFonts w:cs="B Nazanin"/>
                <w:sz w:val="22"/>
                <w:szCs w:val="22"/>
              </w:rPr>
              <w:t>1</w:t>
            </w:r>
          </w:p>
        </w:tc>
        <w:tc>
          <w:tcPr>
            <w:tcW w:w="571" w:type="pct"/>
          </w:tcPr>
          <w:p w:rsidR="0040186F" w:rsidRPr="009623BC" w:rsidRDefault="0040186F" w:rsidP="001C4BB1">
            <w:pPr>
              <w:bidi/>
              <w:rPr>
                <w:rFonts w:cs="B Nazanin"/>
                <w:sz w:val="22"/>
                <w:szCs w:val="22"/>
              </w:rPr>
            </w:pPr>
            <w:r w:rsidRPr="009623BC">
              <w:rPr>
                <w:rFonts w:cs="B Nazanin"/>
                <w:sz w:val="22"/>
                <w:szCs w:val="22"/>
              </w:rPr>
              <w:t>1</w:t>
            </w:r>
          </w:p>
        </w:tc>
        <w:tc>
          <w:tcPr>
            <w:tcW w:w="786" w:type="pct"/>
          </w:tcPr>
          <w:p w:rsidR="0040186F" w:rsidRPr="009623BC" w:rsidRDefault="0040186F" w:rsidP="001C4BB1">
            <w:pPr>
              <w:bidi/>
              <w:rPr>
                <w:rFonts w:cs="B Nazanin"/>
                <w:sz w:val="22"/>
                <w:szCs w:val="22"/>
                <w:rtl/>
                <w:lang w:bidi="fa-IR"/>
              </w:rPr>
            </w:pPr>
            <w:r w:rsidRPr="009623BC">
              <w:rPr>
                <w:rFonts w:cs="B Nazanin" w:hint="cs"/>
                <w:sz w:val="22"/>
                <w:szCs w:val="22"/>
                <w:rtl/>
                <w:lang w:bidi="fa-IR"/>
              </w:rPr>
              <w:t xml:space="preserve">دارایی جاری </w:t>
            </w:r>
          </w:p>
        </w:tc>
        <w:tc>
          <w:tcPr>
            <w:tcW w:w="239" w:type="pct"/>
          </w:tcPr>
          <w:p w:rsidR="0040186F" w:rsidRPr="009623BC" w:rsidRDefault="0040186F" w:rsidP="001C4BB1">
            <w:pPr>
              <w:bidi/>
              <w:rPr>
                <w:rFonts w:cs="B Nazanin"/>
                <w:sz w:val="22"/>
                <w:szCs w:val="22"/>
              </w:rPr>
            </w:pPr>
            <w:r w:rsidRPr="009623BC">
              <w:rPr>
                <w:rFonts w:cs="B Nazanin"/>
                <w:sz w:val="22"/>
                <w:szCs w:val="22"/>
              </w:rPr>
              <w:t>1</w:t>
            </w:r>
          </w:p>
        </w:tc>
      </w:tr>
      <w:tr w:rsidR="0040186F" w:rsidRPr="009623BC" w:rsidTr="0040186F">
        <w:tc>
          <w:tcPr>
            <w:tcW w:w="1370" w:type="pct"/>
          </w:tcPr>
          <w:p w:rsidR="0040186F" w:rsidRPr="009623BC" w:rsidRDefault="0040186F" w:rsidP="0053007C">
            <w:pPr>
              <w:bidi/>
              <w:rPr>
                <w:rFonts w:cs="B Nazanin"/>
                <w:sz w:val="22"/>
                <w:szCs w:val="22"/>
              </w:rPr>
            </w:pPr>
            <w:r w:rsidRPr="009623BC">
              <w:rPr>
                <w:rFonts w:cs="B Nazanin" w:hint="cs"/>
                <w:sz w:val="22"/>
                <w:szCs w:val="22"/>
                <w:rtl/>
              </w:rPr>
              <w:t>0</w:t>
            </w:r>
          </w:p>
        </w:tc>
        <w:tc>
          <w:tcPr>
            <w:tcW w:w="1371" w:type="pct"/>
          </w:tcPr>
          <w:p w:rsidR="0040186F" w:rsidRPr="009623BC" w:rsidRDefault="0040186F" w:rsidP="002131AF">
            <w:pPr>
              <w:bidi/>
              <w:rPr>
                <w:rFonts w:cs="B Nazanin"/>
                <w:sz w:val="22"/>
                <w:szCs w:val="22"/>
              </w:rPr>
            </w:pPr>
            <w:r w:rsidRPr="009623BC">
              <w:rPr>
                <w:rFonts w:cs="B Nazanin"/>
                <w:sz w:val="22"/>
                <w:szCs w:val="22"/>
              </w:rPr>
              <w:t>1</w:t>
            </w:r>
            <w:r w:rsidRPr="009623BC">
              <w:rPr>
                <w:rFonts w:cs="B Nazanin" w:hint="cs"/>
                <w:sz w:val="22"/>
                <w:szCs w:val="22"/>
                <w:rtl/>
              </w:rPr>
              <w:t xml:space="preserve"> </w:t>
            </w:r>
          </w:p>
        </w:tc>
        <w:tc>
          <w:tcPr>
            <w:tcW w:w="662" w:type="pct"/>
          </w:tcPr>
          <w:p w:rsidR="0040186F" w:rsidRPr="009623BC" w:rsidRDefault="0040186F" w:rsidP="001C4BB1">
            <w:pPr>
              <w:bidi/>
              <w:rPr>
                <w:rFonts w:cs="B Nazanin"/>
                <w:sz w:val="22"/>
                <w:szCs w:val="22"/>
              </w:rPr>
            </w:pPr>
            <w:r w:rsidRPr="009623BC">
              <w:rPr>
                <w:rFonts w:cs="B Nazanin"/>
                <w:sz w:val="22"/>
                <w:szCs w:val="22"/>
              </w:rPr>
              <w:t>1</w:t>
            </w:r>
          </w:p>
        </w:tc>
        <w:tc>
          <w:tcPr>
            <w:tcW w:w="571" w:type="pct"/>
          </w:tcPr>
          <w:p w:rsidR="0040186F" w:rsidRPr="009623BC" w:rsidRDefault="0040186F" w:rsidP="001C4BB1">
            <w:pPr>
              <w:bidi/>
              <w:rPr>
                <w:rFonts w:cs="B Nazanin"/>
                <w:sz w:val="22"/>
                <w:szCs w:val="22"/>
              </w:rPr>
            </w:pPr>
            <w:r w:rsidRPr="009623BC">
              <w:rPr>
                <w:rFonts w:cs="B Nazanin" w:hint="cs"/>
                <w:sz w:val="22"/>
                <w:szCs w:val="22"/>
                <w:rtl/>
              </w:rPr>
              <w:t>3</w:t>
            </w:r>
          </w:p>
        </w:tc>
        <w:tc>
          <w:tcPr>
            <w:tcW w:w="786" w:type="pct"/>
          </w:tcPr>
          <w:p w:rsidR="0040186F" w:rsidRPr="009623BC" w:rsidRDefault="0040186F" w:rsidP="001C4BB1">
            <w:pPr>
              <w:pStyle w:val="ListBullet"/>
              <w:numPr>
                <w:ilvl w:val="0"/>
                <w:numId w:val="0"/>
              </w:numPr>
              <w:bidi/>
              <w:rPr>
                <w:rFonts w:cs="B Nazanin"/>
                <w:sz w:val="22"/>
                <w:szCs w:val="22"/>
              </w:rPr>
            </w:pPr>
            <w:r w:rsidRPr="009623BC">
              <w:rPr>
                <w:rFonts w:cs="B Nazanin" w:hint="cs"/>
                <w:sz w:val="22"/>
                <w:szCs w:val="22"/>
                <w:rtl/>
              </w:rPr>
              <w:t xml:space="preserve">تعیین حساب های فروش </w:t>
            </w:r>
          </w:p>
        </w:tc>
        <w:tc>
          <w:tcPr>
            <w:tcW w:w="239" w:type="pct"/>
          </w:tcPr>
          <w:p w:rsidR="0040186F" w:rsidRPr="009623BC" w:rsidRDefault="0040186F" w:rsidP="001C4BB1">
            <w:pPr>
              <w:bidi/>
              <w:rPr>
                <w:rFonts w:cs="B Nazanin"/>
                <w:sz w:val="22"/>
                <w:szCs w:val="22"/>
              </w:rPr>
            </w:pPr>
            <w:r w:rsidRPr="009623BC">
              <w:rPr>
                <w:rFonts w:cs="B Nazanin" w:hint="cs"/>
                <w:sz w:val="22"/>
                <w:szCs w:val="22"/>
                <w:rtl/>
              </w:rPr>
              <w:t>2</w:t>
            </w:r>
          </w:p>
        </w:tc>
      </w:tr>
      <w:tr w:rsidR="0040186F" w:rsidRPr="009623BC" w:rsidTr="0040186F">
        <w:tc>
          <w:tcPr>
            <w:tcW w:w="1370" w:type="pct"/>
          </w:tcPr>
          <w:p w:rsidR="0040186F" w:rsidRPr="009623BC" w:rsidRDefault="0040186F" w:rsidP="001C4BB1">
            <w:pPr>
              <w:bidi/>
              <w:rPr>
                <w:rFonts w:cs="B Nazanin"/>
                <w:sz w:val="22"/>
                <w:szCs w:val="22"/>
                <w:rtl/>
              </w:rPr>
            </w:pPr>
            <w:r w:rsidRPr="009623BC">
              <w:rPr>
                <w:rFonts w:cs="B Nazanin" w:hint="cs"/>
                <w:sz w:val="22"/>
                <w:szCs w:val="22"/>
                <w:rtl/>
              </w:rPr>
              <w:t>0</w:t>
            </w:r>
          </w:p>
        </w:tc>
        <w:tc>
          <w:tcPr>
            <w:tcW w:w="1371" w:type="pct"/>
          </w:tcPr>
          <w:p w:rsidR="0040186F" w:rsidRPr="009623BC" w:rsidRDefault="0040186F" w:rsidP="002131AF">
            <w:pPr>
              <w:bidi/>
              <w:rPr>
                <w:rFonts w:cs="B Nazanin"/>
                <w:sz w:val="22"/>
                <w:szCs w:val="22"/>
              </w:rPr>
            </w:pPr>
            <w:r w:rsidRPr="009623BC">
              <w:rPr>
                <w:rFonts w:cs="B Nazanin" w:hint="cs"/>
                <w:sz w:val="22"/>
                <w:szCs w:val="22"/>
                <w:rtl/>
              </w:rPr>
              <w:t>2</w:t>
            </w:r>
          </w:p>
        </w:tc>
        <w:tc>
          <w:tcPr>
            <w:tcW w:w="662" w:type="pct"/>
          </w:tcPr>
          <w:p w:rsidR="0040186F" w:rsidRPr="009623BC" w:rsidRDefault="0040186F" w:rsidP="001C4BB1">
            <w:pPr>
              <w:bidi/>
              <w:rPr>
                <w:rFonts w:cs="B Nazanin"/>
                <w:sz w:val="22"/>
                <w:szCs w:val="22"/>
              </w:rPr>
            </w:pPr>
            <w:r w:rsidRPr="009623BC">
              <w:rPr>
                <w:rFonts w:cs="B Nazanin" w:hint="cs"/>
                <w:sz w:val="22"/>
                <w:szCs w:val="22"/>
                <w:rtl/>
              </w:rPr>
              <w:t>1</w:t>
            </w:r>
          </w:p>
        </w:tc>
        <w:tc>
          <w:tcPr>
            <w:tcW w:w="571" w:type="pct"/>
          </w:tcPr>
          <w:p w:rsidR="0040186F" w:rsidRPr="009623BC" w:rsidRDefault="0040186F" w:rsidP="001C4BB1">
            <w:pPr>
              <w:bidi/>
              <w:rPr>
                <w:rFonts w:cs="B Nazanin"/>
                <w:sz w:val="22"/>
                <w:szCs w:val="22"/>
              </w:rPr>
            </w:pPr>
            <w:r w:rsidRPr="009623BC">
              <w:rPr>
                <w:rFonts w:cs="B Nazanin" w:hint="cs"/>
                <w:sz w:val="22"/>
                <w:szCs w:val="22"/>
                <w:rtl/>
              </w:rPr>
              <w:t>3</w:t>
            </w:r>
          </w:p>
        </w:tc>
        <w:tc>
          <w:tcPr>
            <w:tcW w:w="786" w:type="pct"/>
          </w:tcPr>
          <w:p w:rsidR="0040186F" w:rsidRPr="009623BC" w:rsidRDefault="0040186F" w:rsidP="001C4BB1">
            <w:pPr>
              <w:bidi/>
              <w:rPr>
                <w:rFonts w:cs="B Nazanin"/>
                <w:sz w:val="22"/>
                <w:szCs w:val="22"/>
              </w:rPr>
            </w:pPr>
            <w:r w:rsidRPr="009623BC">
              <w:rPr>
                <w:rFonts w:cs="B Nazanin" w:hint="cs"/>
                <w:sz w:val="22"/>
                <w:szCs w:val="22"/>
                <w:rtl/>
                <w:lang w:bidi="fa-IR"/>
              </w:rPr>
              <w:t>بدهکاران تجاری</w:t>
            </w:r>
            <w:r w:rsidRPr="009623BC">
              <w:rPr>
                <w:rFonts w:cs="B Nazanin" w:hint="cs"/>
                <w:sz w:val="22"/>
                <w:szCs w:val="22"/>
                <w:rtl/>
              </w:rPr>
              <w:t xml:space="preserve"> </w:t>
            </w:r>
          </w:p>
        </w:tc>
        <w:tc>
          <w:tcPr>
            <w:tcW w:w="239" w:type="pct"/>
          </w:tcPr>
          <w:p w:rsidR="0040186F" w:rsidRPr="009623BC" w:rsidRDefault="0040186F" w:rsidP="001C4BB1">
            <w:pPr>
              <w:bidi/>
              <w:rPr>
                <w:rFonts w:cs="B Nazanin"/>
                <w:sz w:val="22"/>
                <w:szCs w:val="22"/>
              </w:rPr>
            </w:pPr>
            <w:r w:rsidRPr="009623BC">
              <w:rPr>
                <w:rFonts w:cs="B Nazanin" w:hint="cs"/>
                <w:sz w:val="22"/>
                <w:szCs w:val="22"/>
                <w:rtl/>
              </w:rPr>
              <w:t>3</w:t>
            </w:r>
          </w:p>
        </w:tc>
      </w:tr>
      <w:tr w:rsidR="0040186F" w:rsidRPr="009623BC" w:rsidTr="0040186F">
        <w:tc>
          <w:tcPr>
            <w:tcW w:w="1370" w:type="pct"/>
          </w:tcPr>
          <w:p w:rsidR="0040186F" w:rsidRPr="009623BC" w:rsidRDefault="0040186F" w:rsidP="001C4BB1">
            <w:pPr>
              <w:bidi/>
              <w:rPr>
                <w:rFonts w:cs="B Nazanin"/>
                <w:sz w:val="22"/>
                <w:szCs w:val="22"/>
                <w:rtl/>
              </w:rPr>
            </w:pPr>
            <w:r w:rsidRPr="009623BC">
              <w:rPr>
                <w:rFonts w:cs="B Nazanin" w:hint="cs"/>
                <w:sz w:val="22"/>
                <w:szCs w:val="22"/>
                <w:rtl/>
              </w:rPr>
              <w:lastRenderedPageBreak/>
              <w:t>0</w:t>
            </w:r>
          </w:p>
        </w:tc>
        <w:tc>
          <w:tcPr>
            <w:tcW w:w="1371" w:type="pct"/>
          </w:tcPr>
          <w:p w:rsidR="0040186F" w:rsidRPr="009623BC" w:rsidRDefault="0040186F" w:rsidP="001C4BB1">
            <w:pPr>
              <w:bidi/>
              <w:rPr>
                <w:rFonts w:cs="B Nazanin"/>
                <w:sz w:val="22"/>
                <w:szCs w:val="22"/>
                <w:rtl/>
              </w:rPr>
            </w:pPr>
            <w:r w:rsidRPr="009623BC">
              <w:rPr>
                <w:rFonts w:cs="B Nazanin" w:hint="cs"/>
                <w:sz w:val="22"/>
                <w:szCs w:val="22"/>
                <w:rtl/>
              </w:rPr>
              <w:t>1</w:t>
            </w:r>
          </w:p>
        </w:tc>
        <w:tc>
          <w:tcPr>
            <w:tcW w:w="662" w:type="pct"/>
          </w:tcPr>
          <w:p w:rsidR="0040186F" w:rsidRPr="009623BC" w:rsidRDefault="0040186F" w:rsidP="001C4BB1">
            <w:pPr>
              <w:bidi/>
              <w:rPr>
                <w:rFonts w:cs="B Nazanin"/>
                <w:sz w:val="22"/>
                <w:szCs w:val="22"/>
              </w:rPr>
            </w:pPr>
            <w:r w:rsidRPr="009623BC">
              <w:rPr>
                <w:rFonts w:cs="B Nazanin" w:hint="cs"/>
                <w:sz w:val="22"/>
                <w:szCs w:val="22"/>
                <w:rtl/>
              </w:rPr>
              <w:t>0</w:t>
            </w:r>
          </w:p>
        </w:tc>
        <w:tc>
          <w:tcPr>
            <w:tcW w:w="571" w:type="pct"/>
          </w:tcPr>
          <w:p w:rsidR="0040186F" w:rsidRPr="009623BC" w:rsidRDefault="0040186F" w:rsidP="001C4BB1">
            <w:pPr>
              <w:bidi/>
              <w:rPr>
                <w:rFonts w:cs="B Nazanin"/>
                <w:sz w:val="22"/>
                <w:szCs w:val="22"/>
                <w:rtl/>
              </w:rPr>
            </w:pPr>
          </w:p>
        </w:tc>
        <w:tc>
          <w:tcPr>
            <w:tcW w:w="786" w:type="pct"/>
          </w:tcPr>
          <w:p w:rsidR="0040186F" w:rsidRPr="009623BC" w:rsidRDefault="0040186F" w:rsidP="001C4BB1">
            <w:pPr>
              <w:bidi/>
              <w:rPr>
                <w:rFonts w:cs="B Nazanin"/>
                <w:sz w:val="22"/>
                <w:szCs w:val="22"/>
                <w:rtl/>
                <w:lang w:bidi="fa-IR"/>
              </w:rPr>
            </w:pPr>
            <w:r w:rsidRPr="009623BC">
              <w:rPr>
                <w:rFonts w:cs="B Nazanin" w:hint="cs"/>
                <w:sz w:val="22"/>
                <w:szCs w:val="22"/>
                <w:rtl/>
                <w:lang w:bidi="fa-IR"/>
              </w:rPr>
              <w:t xml:space="preserve">افتتاحیه </w:t>
            </w:r>
          </w:p>
        </w:tc>
        <w:tc>
          <w:tcPr>
            <w:tcW w:w="239" w:type="pct"/>
          </w:tcPr>
          <w:p w:rsidR="0040186F" w:rsidRPr="009623BC" w:rsidRDefault="0040186F" w:rsidP="001C4BB1">
            <w:pPr>
              <w:bidi/>
              <w:rPr>
                <w:rFonts w:cs="B Nazanin"/>
                <w:sz w:val="22"/>
                <w:szCs w:val="22"/>
                <w:rtl/>
              </w:rPr>
            </w:pPr>
            <w:r w:rsidRPr="009623BC">
              <w:rPr>
                <w:rFonts w:cs="B Nazanin" w:hint="cs"/>
                <w:sz w:val="22"/>
                <w:szCs w:val="22"/>
                <w:rtl/>
              </w:rPr>
              <w:t>4</w:t>
            </w:r>
          </w:p>
        </w:tc>
      </w:tr>
    </w:tbl>
    <w:p w:rsidR="00C6694C" w:rsidRPr="009623BC" w:rsidRDefault="0040186F" w:rsidP="00C6694C">
      <w:pPr>
        <w:bidi/>
        <w:rPr>
          <w:rFonts w:cs="B Nazanin"/>
          <w:sz w:val="22"/>
          <w:szCs w:val="22"/>
          <w:rtl/>
        </w:rPr>
      </w:pPr>
      <w:r w:rsidRPr="009623BC">
        <w:rPr>
          <w:rFonts w:cs="B Nazanin"/>
          <w:sz w:val="22"/>
          <w:szCs w:val="22"/>
        </w:rPr>
        <w:t>TypeLevel</w:t>
      </w:r>
      <w:r w:rsidRPr="009623BC">
        <w:rPr>
          <w:rFonts w:cs="B Nazanin" w:hint="cs"/>
          <w:sz w:val="22"/>
          <w:szCs w:val="22"/>
          <w:rtl/>
        </w:rPr>
        <w:t xml:space="preserve"> </w:t>
      </w:r>
      <w:r w:rsidR="002131AF" w:rsidRPr="009623BC">
        <w:rPr>
          <w:rFonts w:cs="B Nazanin" w:hint="cs"/>
          <w:sz w:val="22"/>
          <w:szCs w:val="22"/>
          <w:rtl/>
        </w:rPr>
        <w:t>0: همه حساب ها 1: آخری</w:t>
      </w:r>
      <w:r w:rsidR="002131AF" w:rsidRPr="009623BC">
        <w:rPr>
          <w:rFonts w:cs="B Nazanin" w:hint="eastAsia"/>
          <w:sz w:val="22"/>
          <w:szCs w:val="22"/>
          <w:rtl/>
        </w:rPr>
        <w:t>ن</w:t>
      </w:r>
      <w:r w:rsidR="002131AF" w:rsidRPr="009623BC">
        <w:rPr>
          <w:rFonts w:cs="B Nazanin" w:hint="cs"/>
          <w:sz w:val="22"/>
          <w:szCs w:val="22"/>
          <w:rtl/>
        </w:rPr>
        <w:t xml:space="preserve"> سطح حساب (قابل درج شدن در سند) 2: فقط حساب های بدون گردش و غیر آخرین سطح (بتوان برایش زیر مجموعه تعریف کرد)</w:t>
      </w:r>
    </w:p>
    <w:p w:rsidR="002131AF" w:rsidRPr="009623BC" w:rsidRDefault="002131AF" w:rsidP="002131AF">
      <w:pPr>
        <w:bidi/>
        <w:rPr>
          <w:rFonts w:cs="B Nazanin"/>
          <w:sz w:val="22"/>
          <w:szCs w:val="22"/>
        </w:rPr>
      </w:pPr>
      <w:r w:rsidRPr="009623BC">
        <w:rPr>
          <w:rFonts w:cs="B Nazanin"/>
          <w:sz w:val="22"/>
          <w:szCs w:val="22"/>
        </w:rPr>
        <w:t>SType</w:t>
      </w:r>
      <w:r w:rsidRPr="009623BC">
        <w:rPr>
          <w:rFonts w:cs="B Nazanin" w:hint="cs"/>
          <w:sz w:val="22"/>
          <w:szCs w:val="22"/>
          <w:rtl/>
        </w:rPr>
        <w:t xml:space="preserve">: فقط </w:t>
      </w:r>
      <w:r w:rsidR="00463423" w:rsidRPr="009623BC">
        <w:rPr>
          <w:rFonts w:cs="B Nazanin" w:hint="cs"/>
          <w:sz w:val="22"/>
          <w:szCs w:val="22"/>
          <w:rtl/>
        </w:rPr>
        <w:t>دائمی فقط</w:t>
      </w:r>
      <w:r w:rsidRPr="009623BC">
        <w:rPr>
          <w:rFonts w:cs="B Nazanin" w:hint="cs"/>
          <w:sz w:val="22"/>
          <w:szCs w:val="22"/>
          <w:rtl/>
        </w:rPr>
        <w:t xml:space="preserve"> </w:t>
      </w:r>
      <w:r w:rsidR="00463423" w:rsidRPr="009623BC">
        <w:rPr>
          <w:rFonts w:cs="B Nazanin" w:hint="cs"/>
          <w:sz w:val="22"/>
          <w:szCs w:val="22"/>
          <w:rtl/>
        </w:rPr>
        <w:t>ادواری هم</w:t>
      </w:r>
      <w:r w:rsidRPr="009623BC">
        <w:rPr>
          <w:rFonts w:cs="B Nazanin" w:hint="cs"/>
          <w:sz w:val="22"/>
          <w:szCs w:val="22"/>
          <w:rtl/>
        </w:rPr>
        <w:t xml:space="preserve"> دائمی و هم ادواری </w:t>
      </w:r>
    </w:p>
    <w:p w:rsidR="002131AF" w:rsidRPr="009623BC" w:rsidRDefault="002131AF" w:rsidP="002131AF">
      <w:pPr>
        <w:bidi/>
        <w:rPr>
          <w:rFonts w:cs="B Nazanin"/>
          <w:sz w:val="22"/>
          <w:szCs w:val="22"/>
          <w:rtl/>
          <w:lang w:bidi="fa-IR"/>
        </w:rPr>
      </w:pPr>
      <w:r w:rsidRPr="009623BC">
        <w:rPr>
          <w:rFonts w:cs="B Nazanin"/>
          <w:sz w:val="22"/>
          <w:szCs w:val="22"/>
        </w:rPr>
        <w:t xml:space="preserve">MultiSelect </w:t>
      </w:r>
      <w:r w:rsidRPr="009623BC">
        <w:rPr>
          <w:rFonts w:cs="B Nazanin" w:hint="cs"/>
          <w:sz w:val="22"/>
          <w:szCs w:val="22"/>
          <w:rtl/>
          <w:lang w:bidi="fa-IR"/>
        </w:rPr>
        <w:t>: تک حساب یا چندین حساب قابل انتخاب باشد.</w:t>
      </w:r>
    </w:p>
    <w:p w:rsidR="002131AF" w:rsidRPr="009623BC" w:rsidRDefault="009F52EE" w:rsidP="002131AF">
      <w:pPr>
        <w:bidi/>
        <w:rPr>
          <w:rFonts w:cs="B Nazanin"/>
          <w:sz w:val="22"/>
          <w:szCs w:val="22"/>
          <w:rtl/>
          <w:lang w:bidi="fa-IR"/>
        </w:rPr>
      </w:pPr>
      <w:r w:rsidRPr="009623BC">
        <w:rPr>
          <w:rFonts w:cs="B Nazanin"/>
          <w:b/>
          <w:bCs/>
          <w:sz w:val="22"/>
          <w:szCs w:val="22"/>
          <w:lang w:bidi="fa-IR"/>
        </w:rPr>
        <w:t>AccCollectionAccount</w:t>
      </w:r>
    </w:p>
    <w:tbl>
      <w:tblPr>
        <w:tblStyle w:val="ProjectScopeTable"/>
        <w:tblpPr w:leftFromText="180" w:rightFromText="180" w:vertAnchor="text" w:horzAnchor="margin" w:tblpXSpec="right" w:tblpY="236"/>
        <w:tblW w:w="5000" w:type="pct"/>
        <w:tblLook w:val="04A0" w:firstRow="1" w:lastRow="0" w:firstColumn="1" w:lastColumn="0" w:noHBand="0" w:noVBand="1"/>
        <w:tblDescription w:val="Table to enter Name, Title, and Date"/>
      </w:tblPr>
      <w:tblGrid>
        <w:gridCol w:w="1764"/>
        <w:gridCol w:w="1763"/>
        <w:gridCol w:w="1763"/>
        <w:gridCol w:w="2717"/>
        <w:gridCol w:w="1343"/>
      </w:tblGrid>
      <w:tr w:rsidR="00B1226E" w:rsidRPr="009623BC" w:rsidTr="00B1226E">
        <w:trPr>
          <w:cnfStyle w:val="100000000000" w:firstRow="1" w:lastRow="0" w:firstColumn="0" w:lastColumn="0" w:oddVBand="0" w:evenVBand="0" w:oddHBand="0" w:evenHBand="0" w:firstRowFirstColumn="0" w:firstRowLastColumn="0" w:lastRowFirstColumn="0" w:lastRowLastColumn="0"/>
        </w:trPr>
        <w:tc>
          <w:tcPr>
            <w:tcW w:w="943" w:type="pct"/>
          </w:tcPr>
          <w:p w:rsidR="00B1226E" w:rsidRPr="009623BC" w:rsidRDefault="00B1226E" w:rsidP="002131AF">
            <w:pPr>
              <w:bidi/>
              <w:rPr>
                <w:rFonts w:cs="B Nazanin"/>
                <w:sz w:val="22"/>
                <w:szCs w:val="22"/>
              </w:rPr>
            </w:pPr>
            <w:r w:rsidRPr="009623BC">
              <w:rPr>
                <w:rFonts w:cs="B Nazanin"/>
                <w:sz w:val="22"/>
                <w:szCs w:val="22"/>
              </w:rPr>
              <w:t>FpId</w:t>
            </w:r>
          </w:p>
        </w:tc>
        <w:tc>
          <w:tcPr>
            <w:tcW w:w="943" w:type="pct"/>
          </w:tcPr>
          <w:p w:rsidR="00B1226E" w:rsidRPr="009623BC" w:rsidRDefault="00B1226E" w:rsidP="002131AF">
            <w:pPr>
              <w:bidi/>
              <w:rPr>
                <w:rFonts w:cs="B Nazanin"/>
                <w:sz w:val="22"/>
                <w:szCs w:val="22"/>
              </w:rPr>
            </w:pPr>
            <w:r w:rsidRPr="009623BC">
              <w:rPr>
                <w:rFonts w:cs="B Nazanin" w:hint="cs"/>
                <w:sz w:val="22"/>
                <w:szCs w:val="22"/>
                <w:rtl/>
              </w:rPr>
              <w:t xml:space="preserve">شعبه </w:t>
            </w:r>
          </w:p>
        </w:tc>
        <w:tc>
          <w:tcPr>
            <w:tcW w:w="943" w:type="pct"/>
          </w:tcPr>
          <w:p w:rsidR="00B1226E" w:rsidRPr="009623BC" w:rsidRDefault="00B1226E" w:rsidP="002131AF">
            <w:pPr>
              <w:bidi/>
              <w:rPr>
                <w:rFonts w:cs="B Nazanin"/>
                <w:sz w:val="22"/>
                <w:szCs w:val="22"/>
              </w:rPr>
            </w:pPr>
            <w:r w:rsidRPr="009623BC">
              <w:rPr>
                <w:rFonts w:cs="B Nazanin"/>
                <w:sz w:val="22"/>
                <w:szCs w:val="22"/>
              </w:rPr>
              <w:t>FullId</w:t>
            </w:r>
          </w:p>
        </w:tc>
        <w:tc>
          <w:tcPr>
            <w:tcW w:w="1453" w:type="pct"/>
          </w:tcPr>
          <w:p w:rsidR="00B1226E" w:rsidRPr="009623BC" w:rsidRDefault="00B1226E" w:rsidP="002131AF">
            <w:pPr>
              <w:bidi/>
              <w:rPr>
                <w:rFonts w:cs="B Nazanin"/>
                <w:sz w:val="22"/>
                <w:szCs w:val="22"/>
              </w:rPr>
            </w:pPr>
            <w:r w:rsidRPr="009623BC">
              <w:rPr>
                <w:rFonts w:cs="B Nazanin"/>
                <w:sz w:val="22"/>
                <w:szCs w:val="22"/>
              </w:rPr>
              <w:t>AccColCatId</w:t>
            </w:r>
          </w:p>
        </w:tc>
        <w:tc>
          <w:tcPr>
            <w:tcW w:w="718" w:type="pct"/>
          </w:tcPr>
          <w:p w:rsidR="00B1226E" w:rsidRPr="009623BC" w:rsidRDefault="00B1226E" w:rsidP="002131AF">
            <w:pPr>
              <w:bidi/>
              <w:rPr>
                <w:rFonts w:cs="B Nazanin"/>
                <w:sz w:val="22"/>
                <w:szCs w:val="22"/>
              </w:rPr>
            </w:pPr>
            <w:r w:rsidRPr="009623BC">
              <w:rPr>
                <w:rFonts w:cs="B Nazanin"/>
                <w:sz w:val="22"/>
                <w:szCs w:val="22"/>
              </w:rPr>
              <w:t>Id</w:t>
            </w:r>
          </w:p>
        </w:tc>
      </w:tr>
      <w:tr w:rsidR="00B1226E" w:rsidRPr="009623BC" w:rsidTr="00B1226E">
        <w:tc>
          <w:tcPr>
            <w:tcW w:w="943" w:type="pct"/>
          </w:tcPr>
          <w:p w:rsidR="00B1226E" w:rsidRPr="009623BC" w:rsidRDefault="00B1226E" w:rsidP="002131AF">
            <w:pPr>
              <w:bidi/>
              <w:rPr>
                <w:rFonts w:cs="B Nazanin"/>
                <w:sz w:val="22"/>
                <w:szCs w:val="22"/>
                <w:rtl/>
              </w:rPr>
            </w:pPr>
          </w:p>
        </w:tc>
        <w:tc>
          <w:tcPr>
            <w:tcW w:w="943" w:type="pct"/>
          </w:tcPr>
          <w:p w:rsidR="00B1226E" w:rsidRPr="009623BC" w:rsidRDefault="00B1226E" w:rsidP="002131AF">
            <w:pPr>
              <w:bidi/>
              <w:rPr>
                <w:rFonts w:cs="B Nazanin"/>
                <w:sz w:val="22"/>
                <w:szCs w:val="22"/>
                <w:rtl/>
              </w:rPr>
            </w:pPr>
          </w:p>
        </w:tc>
        <w:tc>
          <w:tcPr>
            <w:tcW w:w="943" w:type="pct"/>
          </w:tcPr>
          <w:p w:rsidR="00B1226E" w:rsidRPr="009623BC" w:rsidRDefault="00B1226E" w:rsidP="002131AF">
            <w:pPr>
              <w:bidi/>
              <w:rPr>
                <w:rFonts w:cs="B Nazanin"/>
                <w:sz w:val="22"/>
                <w:szCs w:val="22"/>
              </w:rPr>
            </w:pPr>
            <w:r w:rsidRPr="009623BC">
              <w:rPr>
                <w:rFonts w:cs="B Nazanin" w:hint="cs"/>
                <w:sz w:val="22"/>
                <w:szCs w:val="22"/>
                <w:rtl/>
              </w:rPr>
              <w:t>111</w:t>
            </w:r>
          </w:p>
        </w:tc>
        <w:tc>
          <w:tcPr>
            <w:tcW w:w="1453" w:type="pct"/>
          </w:tcPr>
          <w:p w:rsidR="00B1226E" w:rsidRPr="009623BC" w:rsidRDefault="00B1226E" w:rsidP="002131AF">
            <w:pPr>
              <w:bidi/>
              <w:rPr>
                <w:rFonts w:cs="B Nazanin"/>
                <w:sz w:val="22"/>
                <w:szCs w:val="22"/>
              </w:rPr>
            </w:pPr>
            <w:r w:rsidRPr="009623BC">
              <w:rPr>
                <w:rFonts w:cs="B Nazanin" w:hint="cs"/>
                <w:sz w:val="22"/>
                <w:szCs w:val="22"/>
                <w:rtl/>
              </w:rPr>
              <w:t>1</w:t>
            </w:r>
          </w:p>
        </w:tc>
        <w:tc>
          <w:tcPr>
            <w:tcW w:w="718" w:type="pct"/>
          </w:tcPr>
          <w:p w:rsidR="00B1226E" w:rsidRPr="009623BC" w:rsidRDefault="00B1226E" w:rsidP="002131AF">
            <w:pPr>
              <w:bidi/>
              <w:rPr>
                <w:rFonts w:cs="B Nazanin"/>
                <w:sz w:val="22"/>
                <w:szCs w:val="22"/>
              </w:rPr>
            </w:pPr>
            <w:r w:rsidRPr="009623BC">
              <w:rPr>
                <w:rFonts w:cs="B Nazanin"/>
                <w:sz w:val="22"/>
                <w:szCs w:val="22"/>
              </w:rPr>
              <w:t>1</w:t>
            </w:r>
          </w:p>
        </w:tc>
      </w:tr>
    </w:tbl>
    <w:p w:rsidR="00007A85" w:rsidRPr="009623BC" w:rsidRDefault="002131AF" w:rsidP="009C313B">
      <w:pPr>
        <w:bidi/>
        <w:rPr>
          <w:rFonts w:cs="B Nazanin"/>
          <w:b/>
          <w:bCs/>
          <w:sz w:val="22"/>
          <w:szCs w:val="22"/>
          <w:rtl/>
          <w:lang w:bidi="fa-IR"/>
        </w:rPr>
      </w:pPr>
      <w:r w:rsidRPr="009623BC">
        <w:rPr>
          <w:rFonts w:cs="B Nazanin"/>
          <w:sz w:val="22"/>
          <w:szCs w:val="22"/>
          <w:lang w:bidi="fa-IR"/>
        </w:rPr>
        <w:t xml:space="preserve"> </w:t>
      </w:r>
      <w:r w:rsidR="00287F0B" w:rsidRPr="009623BC">
        <w:rPr>
          <w:rFonts w:cs="B Nazanin" w:hint="cs"/>
          <w:sz w:val="22"/>
          <w:szCs w:val="22"/>
          <w:rtl/>
          <w:lang w:bidi="fa-IR"/>
        </w:rPr>
        <w:t>حساب های مرتبط برای هر شعبه به صورت جداگانه قابل انتخاب باشد . اما همچنان از سناریو قبلی ایجاد حساب شعب پیروی نماید.</w:t>
      </w:r>
      <w:r w:rsidR="009C313B" w:rsidRPr="009623BC">
        <w:rPr>
          <w:rFonts w:cs="B Nazanin"/>
          <w:sz w:val="22"/>
          <w:szCs w:val="22"/>
          <w:lang w:bidi="fa-IR"/>
        </w:rPr>
        <w:t xml:space="preserve"> </w:t>
      </w:r>
      <w:r w:rsidR="009C313B" w:rsidRPr="009623BC">
        <w:rPr>
          <w:rFonts w:cs="B Nazanin" w:hint="cs"/>
          <w:sz w:val="22"/>
          <w:szCs w:val="22"/>
          <w:rtl/>
          <w:lang w:bidi="fa-IR"/>
        </w:rPr>
        <w:t>یعنی</w:t>
      </w:r>
      <w:r w:rsidR="007440EB" w:rsidRPr="009623BC">
        <w:rPr>
          <w:rFonts w:cs="B Nazanin" w:hint="cs"/>
          <w:sz w:val="22"/>
          <w:szCs w:val="22"/>
          <w:rtl/>
          <w:lang w:bidi="fa-IR"/>
        </w:rPr>
        <w:t xml:space="preserve"> </w:t>
      </w:r>
      <w:r w:rsidR="009C313B" w:rsidRPr="009623BC">
        <w:rPr>
          <w:rFonts w:cs="B Nazanin"/>
          <w:sz w:val="22"/>
          <w:szCs w:val="22"/>
          <w:rtl/>
          <w:lang w:bidi="fa-IR"/>
        </w:rPr>
        <w:t>اگر مجموعه حسابها برای شعبه‌ای در بالاترین سطح تعریف شود، همه شعب زیرمجموعه آنها را به ارث خواهند برد (رکوردهای مربوطه توسط سیستم برای همه شعب کپی خواهند شد) و شعبه‌های پایینی اگر بخواهند، میتوانند حسابهای موجود در برخی از مجموعه حسابها را برای شعبه خود تغییر بدهند</w:t>
      </w:r>
      <w:r w:rsidR="009C313B" w:rsidRPr="009623BC">
        <w:rPr>
          <w:rFonts w:cs="B Nazanin"/>
          <w:sz w:val="22"/>
          <w:szCs w:val="22"/>
          <w:lang w:bidi="fa-IR"/>
        </w:rPr>
        <w:t>.</w:t>
      </w:r>
    </w:p>
    <w:p w:rsidR="009C313B" w:rsidRPr="009623BC" w:rsidRDefault="002C5CF5" w:rsidP="002C60C2">
      <w:pPr>
        <w:pStyle w:val="Heading2"/>
        <w:numPr>
          <w:ilvl w:val="0"/>
          <w:numId w:val="0"/>
        </w:numPr>
        <w:bidi/>
        <w:ind w:left="360"/>
        <w:rPr>
          <w:rFonts w:cs="B Nazanin"/>
          <w:sz w:val="22"/>
          <w:szCs w:val="22"/>
          <w:rtl/>
          <w:lang w:bidi="fa-IR"/>
        </w:rPr>
      </w:pPr>
      <w:bookmarkStart w:id="32" w:name="_Toc16953773"/>
      <w:r w:rsidRPr="009623BC">
        <w:rPr>
          <w:rFonts w:cs="B Nazanin" w:hint="cs"/>
          <w:sz w:val="22"/>
          <w:szCs w:val="22"/>
          <w:rtl/>
          <w:lang w:bidi="fa-IR"/>
        </w:rPr>
        <w:t xml:space="preserve">طراحی </w:t>
      </w:r>
      <w:r w:rsidR="009C313B" w:rsidRPr="009623BC">
        <w:rPr>
          <w:rFonts w:cs="B Nazanin"/>
          <w:sz w:val="22"/>
          <w:szCs w:val="22"/>
          <w:lang w:bidi="fa-IR"/>
        </w:rPr>
        <w:t>UI</w:t>
      </w:r>
      <w:r w:rsidR="002C60C2" w:rsidRPr="009623BC">
        <w:rPr>
          <w:rFonts w:cs="B Nazanin" w:hint="cs"/>
          <w:sz w:val="22"/>
          <w:szCs w:val="22"/>
          <w:rtl/>
          <w:lang w:bidi="fa-IR"/>
        </w:rPr>
        <w:t xml:space="preserve"> معرفی مجموعه حساب ها:</w:t>
      </w:r>
      <w:bookmarkEnd w:id="32"/>
    </w:p>
    <w:p w:rsidR="009C313B" w:rsidRPr="009623BC" w:rsidRDefault="009C313B" w:rsidP="009C313B">
      <w:pPr>
        <w:pStyle w:val="ListParagraph"/>
        <w:numPr>
          <w:ilvl w:val="0"/>
          <w:numId w:val="28"/>
        </w:numPr>
        <w:bidi/>
        <w:rPr>
          <w:rFonts w:cs="B Nazanin"/>
          <w:sz w:val="22"/>
          <w:szCs w:val="22"/>
          <w:lang w:bidi="fa-IR"/>
        </w:rPr>
      </w:pPr>
      <w:r w:rsidRPr="009623BC">
        <w:rPr>
          <w:rFonts w:cs="B Nazanin" w:hint="cs"/>
          <w:sz w:val="22"/>
          <w:szCs w:val="22"/>
          <w:rtl/>
          <w:lang w:bidi="fa-IR"/>
        </w:rPr>
        <w:t>صفحه اول که از منو باز میشود.</w:t>
      </w:r>
    </w:p>
    <w:p w:rsidR="009C313B" w:rsidRPr="009623BC" w:rsidRDefault="009C313B" w:rsidP="009C313B">
      <w:pPr>
        <w:bidi/>
        <w:rPr>
          <w:rFonts w:cs="B Nazanin"/>
          <w:sz w:val="22"/>
          <w:szCs w:val="22"/>
          <w:rtl/>
          <w:lang w:bidi="fa-IR"/>
        </w:rPr>
      </w:pPr>
      <w:r w:rsidRPr="009623BC">
        <w:rPr>
          <w:rFonts w:cs="B Nazanin"/>
          <w:noProof/>
          <w:sz w:val="22"/>
          <w:szCs w:val="22"/>
          <w:lang w:eastAsia="en-US"/>
        </w:rPr>
        <w:lastRenderedPageBreak/>
        <w:drawing>
          <wp:inline distT="0" distB="0" distL="0" distR="0" wp14:anchorId="07792CEE" wp14:editId="4EBD5DE8">
            <wp:extent cx="5954573" cy="352775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792" t="12728" r="31582" b="27061"/>
                    <a:stretch/>
                  </pic:blipFill>
                  <pic:spPr bwMode="auto">
                    <a:xfrm>
                      <a:off x="0" y="0"/>
                      <a:ext cx="5963078" cy="3532795"/>
                    </a:xfrm>
                    <a:prstGeom prst="rect">
                      <a:avLst/>
                    </a:prstGeom>
                    <a:ln>
                      <a:noFill/>
                    </a:ln>
                    <a:extLst>
                      <a:ext uri="{53640926-AAD7-44D8-BBD7-CCE9431645EC}">
                        <a14:shadowObscured xmlns:a14="http://schemas.microsoft.com/office/drawing/2010/main"/>
                      </a:ext>
                    </a:extLst>
                  </pic:spPr>
                </pic:pic>
              </a:graphicData>
            </a:graphic>
          </wp:inline>
        </w:drawing>
      </w:r>
    </w:p>
    <w:p w:rsidR="009C313B" w:rsidRPr="009623BC" w:rsidRDefault="009C313B" w:rsidP="00E9408E">
      <w:pPr>
        <w:pStyle w:val="ListParagraph"/>
        <w:numPr>
          <w:ilvl w:val="0"/>
          <w:numId w:val="28"/>
        </w:numPr>
        <w:bidi/>
        <w:rPr>
          <w:rFonts w:cs="B Nazanin"/>
          <w:sz w:val="22"/>
          <w:szCs w:val="22"/>
          <w:lang w:bidi="fa-IR"/>
        </w:rPr>
      </w:pPr>
      <w:r w:rsidRPr="009623BC">
        <w:rPr>
          <w:rFonts w:cs="B Nazanin" w:hint="cs"/>
          <w:sz w:val="22"/>
          <w:szCs w:val="22"/>
          <w:rtl/>
          <w:lang w:bidi="fa-IR"/>
        </w:rPr>
        <w:t>با انتخاب هر سطر لیست مجموعه حساب ها</w:t>
      </w:r>
      <w:r w:rsidR="00E9408E" w:rsidRPr="009623BC">
        <w:rPr>
          <w:rFonts w:cs="B Nazanin" w:hint="cs"/>
          <w:sz w:val="22"/>
          <w:szCs w:val="22"/>
          <w:rtl/>
          <w:lang w:bidi="fa-IR"/>
        </w:rPr>
        <w:t xml:space="preserve">ی همون سطح </w:t>
      </w:r>
      <w:r w:rsidRPr="009623BC">
        <w:rPr>
          <w:rFonts w:cs="B Nazanin" w:hint="cs"/>
          <w:sz w:val="22"/>
          <w:szCs w:val="22"/>
          <w:rtl/>
          <w:lang w:bidi="fa-IR"/>
        </w:rPr>
        <w:t xml:space="preserve"> نمایش داده میشود:</w:t>
      </w:r>
    </w:p>
    <w:p w:rsidR="009C313B" w:rsidRPr="009623BC" w:rsidRDefault="00E9408E" w:rsidP="009C313B">
      <w:pPr>
        <w:pStyle w:val="ListParagraph"/>
        <w:bidi/>
        <w:rPr>
          <w:rFonts w:cs="B Nazanin"/>
          <w:sz w:val="22"/>
          <w:szCs w:val="22"/>
          <w:rtl/>
          <w:lang w:bidi="fa-IR"/>
        </w:rPr>
      </w:pPr>
      <w:r w:rsidRPr="009623BC">
        <w:rPr>
          <w:rFonts w:cs="B Nazanin"/>
          <w:noProof/>
          <w:sz w:val="22"/>
          <w:szCs w:val="22"/>
          <w:lang w:eastAsia="en-US"/>
        </w:rPr>
        <w:drawing>
          <wp:inline distT="0" distB="0" distL="0" distR="0" wp14:anchorId="51C87701" wp14:editId="128A4685">
            <wp:extent cx="3286125" cy="1030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9813" t="56860" r="38625" b="30560"/>
                    <a:stretch/>
                  </pic:blipFill>
                  <pic:spPr bwMode="auto">
                    <a:xfrm>
                      <a:off x="0" y="0"/>
                      <a:ext cx="3286125" cy="1030406"/>
                    </a:xfrm>
                    <a:prstGeom prst="rect">
                      <a:avLst/>
                    </a:prstGeom>
                    <a:ln>
                      <a:noFill/>
                    </a:ln>
                    <a:extLst>
                      <a:ext uri="{53640926-AAD7-44D8-BBD7-CCE9431645EC}">
                        <a14:shadowObscured xmlns:a14="http://schemas.microsoft.com/office/drawing/2010/main"/>
                      </a:ext>
                    </a:extLst>
                  </pic:spPr>
                </pic:pic>
              </a:graphicData>
            </a:graphic>
          </wp:inline>
        </w:drawing>
      </w:r>
    </w:p>
    <w:p w:rsidR="00E9408E" w:rsidRPr="009623BC" w:rsidRDefault="00E9408E" w:rsidP="00E9408E">
      <w:pPr>
        <w:pStyle w:val="ListParagraph"/>
        <w:numPr>
          <w:ilvl w:val="0"/>
          <w:numId w:val="28"/>
        </w:numPr>
        <w:bidi/>
        <w:rPr>
          <w:rFonts w:cs="B Nazanin"/>
          <w:sz w:val="22"/>
          <w:szCs w:val="22"/>
          <w:lang w:bidi="fa-IR"/>
        </w:rPr>
      </w:pPr>
      <w:r w:rsidRPr="009623BC">
        <w:rPr>
          <w:rFonts w:cs="B Nazanin" w:hint="cs"/>
          <w:sz w:val="22"/>
          <w:szCs w:val="22"/>
          <w:rtl/>
          <w:lang w:bidi="fa-IR"/>
        </w:rPr>
        <w:t>با انتخاب هر مجموعه صفحه ی دو گریدی نمایش داده میشود که در بالا حساب های قابل انتخاب نمایش داده میشود و در پایین حساب های انتخاب شده .</w:t>
      </w:r>
    </w:p>
    <w:p w:rsidR="00E9408E" w:rsidRPr="009623BC" w:rsidRDefault="00E9408E" w:rsidP="00E9408E">
      <w:pPr>
        <w:pStyle w:val="ListParagraph"/>
        <w:numPr>
          <w:ilvl w:val="0"/>
          <w:numId w:val="28"/>
        </w:numPr>
        <w:bidi/>
        <w:rPr>
          <w:rFonts w:cs="B Nazanin"/>
          <w:sz w:val="22"/>
          <w:szCs w:val="22"/>
          <w:lang w:bidi="fa-IR"/>
        </w:rPr>
      </w:pPr>
      <w:r w:rsidRPr="009623BC">
        <w:rPr>
          <w:rFonts w:cs="B Nazanin" w:hint="cs"/>
          <w:sz w:val="22"/>
          <w:szCs w:val="22"/>
          <w:rtl/>
          <w:lang w:bidi="fa-IR"/>
        </w:rPr>
        <w:t xml:space="preserve">در بعضی موارد امکان انتخاب 2 حساب وجود ندارد که در این حالت در صورتی که کاربر خواست 2 حساب انتخاب کند پیغام مناسب نمایش داده شود. مثلا : برای مجموعه حساب انتخابی فقط یک حساب قابل انتخاب میباشد، در صورت نیاز به تغییر لازم است حساب قبلی حذف شده و حساب جدید را ارتباط بدهید. </w:t>
      </w:r>
    </w:p>
    <w:p w:rsidR="003611AD" w:rsidRPr="009623BC" w:rsidRDefault="003611AD" w:rsidP="003611AD">
      <w:pPr>
        <w:pStyle w:val="ListParagraph"/>
        <w:numPr>
          <w:ilvl w:val="0"/>
          <w:numId w:val="28"/>
        </w:numPr>
        <w:bidi/>
        <w:rPr>
          <w:rFonts w:cs="B Nazanin"/>
          <w:sz w:val="22"/>
          <w:szCs w:val="22"/>
          <w:lang w:bidi="fa-IR"/>
        </w:rPr>
      </w:pPr>
      <w:r w:rsidRPr="009623BC">
        <w:rPr>
          <w:rFonts w:cs="B Nazanin" w:hint="cs"/>
          <w:sz w:val="22"/>
          <w:szCs w:val="22"/>
          <w:rtl/>
          <w:lang w:bidi="fa-IR"/>
        </w:rPr>
        <w:t xml:space="preserve">در گرید بالا کپشن </w:t>
      </w:r>
      <w:r w:rsidRPr="009623BC">
        <w:rPr>
          <w:rFonts w:cs="B Nazanin" w:hint="cs"/>
          <w:b/>
          <w:bCs/>
          <w:sz w:val="22"/>
          <w:szCs w:val="22"/>
          <w:rtl/>
          <w:lang w:bidi="fa-IR"/>
        </w:rPr>
        <w:t>حسابها</w:t>
      </w:r>
      <w:r w:rsidRPr="009623BC">
        <w:rPr>
          <w:rFonts w:cs="B Nazanin" w:hint="cs"/>
          <w:sz w:val="22"/>
          <w:szCs w:val="22"/>
          <w:rtl/>
          <w:lang w:bidi="fa-IR"/>
        </w:rPr>
        <w:t xml:space="preserve"> در گرید پایین </w:t>
      </w:r>
      <w:r w:rsidRPr="009623BC">
        <w:rPr>
          <w:rFonts w:cs="B Nazanin" w:hint="cs"/>
          <w:b/>
          <w:bCs/>
          <w:sz w:val="22"/>
          <w:szCs w:val="22"/>
          <w:rtl/>
          <w:lang w:bidi="fa-IR"/>
        </w:rPr>
        <w:t>حساب های انتخاب شده</w:t>
      </w:r>
      <w:r w:rsidRPr="009623BC">
        <w:rPr>
          <w:rFonts w:cs="B Nazanin" w:hint="cs"/>
          <w:sz w:val="22"/>
          <w:szCs w:val="22"/>
          <w:rtl/>
          <w:lang w:bidi="fa-IR"/>
        </w:rPr>
        <w:t xml:space="preserve"> </w:t>
      </w:r>
    </w:p>
    <w:p w:rsidR="003611AD" w:rsidRPr="009623BC" w:rsidRDefault="003611AD" w:rsidP="00463423">
      <w:pPr>
        <w:pStyle w:val="ListParagraph"/>
        <w:numPr>
          <w:ilvl w:val="0"/>
          <w:numId w:val="28"/>
        </w:numPr>
        <w:bidi/>
        <w:rPr>
          <w:rFonts w:cs="B Nazanin"/>
          <w:sz w:val="22"/>
          <w:szCs w:val="22"/>
          <w:lang w:bidi="fa-IR"/>
        </w:rPr>
      </w:pPr>
      <w:r w:rsidRPr="009623BC">
        <w:rPr>
          <w:rFonts w:cs="B Nazanin" w:hint="cs"/>
          <w:sz w:val="22"/>
          <w:szCs w:val="22"/>
          <w:rtl/>
          <w:lang w:bidi="fa-IR"/>
        </w:rPr>
        <w:t xml:space="preserve">در گرید بالا کمبویی اضافه شود شامل </w:t>
      </w:r>
      <w:r w:rsidR="00463423" w:rsidRPr="009623BC">
        <w:rPr>
          <w:rFonts w:cs="B Nazanin" w:hint="cs"/>
          <w:sz w:val="22"/>
          <w:szCs w:val="22"/>
          <w:rtl/>
          <w:lang w:bidi="fa-IR"/>
        </w:rPr>
        <w:t xml:space="preserve"> کلیه سطوح </w:t>
      </w:r>
      <w:r w:rsidR="00463423" w:rsidRPr="009623BC">
        <w:rPr>
          <w:rFonts w:cs="B Nazanin"/>
          <w:sz w:val="22"/>
          <w:szCs w:val="22"/>
          <w:lang w:bidi="fa-IR"/>
        </w:rPr>
        <w:t>+</w:t>
      </w:r>
      <w:r w:rsidRPr="009623BC">
        <w:rPr>
          <w:rFonts w:cs="B Nazanin" w:hint="cs"/>
          <w:b/>
          <w:bCs/>
          <w:sz w:val="22"/>
          <w:szCs w:val="22"/>
          <w:rtl/>
          <w:lang w:bidi="fa-IR"/>
        </w:rPr>
        <w:t>کلیه سطوح تعریف شده</w:t>
      </w:r>
      <w:r w:rsidR="00463423" w:rsidRPr="009623BC">
        <w:rPr>
          <w:rFonts w:cs="B Nazanin" w:hint="cs"/>
          <w:b/>
          <w:bCs/>
          <w:sz w:val="22"/>
          <w:szCs w:val="22"/>
          <w:rtl/>
          <w:lang w:bidi="fa-IR"/>
        </w:rPr>
        <w:t>(مثل کل ، معین ،تفصیلی)</w:t>
      </w:r>
      <w:r w:rsidRPr="009623BC">
        <w:rPr>
          <w:rFonts w:cs="B Nazanin" w:hint="cs"/>
          <w:sz w:val="22"/>
          <w:szCs w:val="22"/>
          <w:rtl/>
          <w:lang w:bidi="fa-IR"/>
        </w:rPr>
        <w:t xml:space="preserve"> با عنوان سطح</w:t>
      </w:r>
      <w:r w:rsidR="00AA00CF" w:rsidRPr="009623BC">
        <w:rPr>
          <w:rFonts w:cs="B Nazanin" w:hint="cs"/>
          <w:sz w:val="22"/>
          <w:szCs w:val="22"/>
          <w:rtl/>
          <w:lang w:bidi="fa-IR"/>
        </w:rPr>
        <w:t xml:space="preserve"> تعریف شده. </w:t>
      </w:r>
      <w:r w:rsidRPr="009623BC">
        <w:rPr>
          <w:rFonts w:cs="B Nazanin" w:hint="cs"/>
          <w:sz w:val="22"/>
          <w:szCs w:val="22"/>
          <w:rtl/>
          <w:lang w:bidi="fa-IR"/>
        </w:rPr>
        <w:t xml:space="preserve"> </w:t>
      </w:r>
    </w:p>
    <w:p w:rsidR="00463423" w:rsidRPr="009623BC" w:rsidRDefault="00463423" w:rsidP="00463423">
      <w:pPr>
        <w:pStyle w:val="ListParagraph"/>
        <w:numPr>
          <w:ilvl w:val="0"/>
          <w:numId w:val="28"/>
        </w:numPr>
        <w:bidi/>
        <w:rPr>
          <w:rFonts w:cs="B Nazanin"/>
          <w:sz w:val="22"/>
          <w:szCs w:val="22"/>
          <w:lang w:bidi="fa-IR"/>
        </w:rPr>
      </w:pPr>
      <w:r w:rsidRPr="009623BC">
        <w:rPr>
          <w:rFonts w:cs="B Nazanin" w:hint="cs"/>
          <w:sz w:val="22"/>
          <w:szCs w:val="22"/>
          <w:rtl/>
          <w:lang w:bidi="fa-IR"/>
        </w:rPr>
        <w:t>در گرید بالایی به صورت پیش فرض خالی باشد و در صورت سرچ یا اینتر روی کد حساب حساب ها نمایش داده شود.</w:t>
      </w:r>
    </w:p>
    <w:p w:rsidR="00E9408E" w:rsidRPr="009623BC" w:rsidRDefault="00E9408E" w:rsidP="00E9408E">
      <w:pPr>
        <w:pStyle w:val="ListParagraph"/>
        <w:bidi/>
        <w:rPr>
          <w:rFonts w:cs="B Nazanin"/>
          <w:sz w:val="22"/>
          <w:szCs w:val="22"/>
          <w:lang w:bidi="fa-IR"/>
        </w:rPr>
      </w:pPr>
      <w:r w:rsidRPr="009623BC">
        <w:rPr>
          <w:rFonts w:cs="B Nazanin"/>
          <w:noProof/>
          <w:sz w:val="22"/>
          <w:szCs w:val="22"/>
          <w:lang w:eastAsia="en-US"/>
        </w:rPr>
        <w:lastRenderedPageBreak/>
        <w:drawing>
          <wp:inline distT="0" distB="0" distL="0" distR="0" wp14:anchorId="5DC01808" wp14:editId="2D66E232">
            <wp:extent cx="5954573" cy="451369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813" t="12675" r="39438" b="21395"/>
                    <a:stretch/>
                  </pic:blipFill>
                  <pic:spPr bwMode="auto">
                    <a:xfrm>
                      <a:off x="0" y="0"/>
                      <a:ext cx="5958587" cy="4516737"/>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9623BC" w:rsidRDefault="00C6694C" w:rsidP="00C6694C">
      <w:pPr>
        <w:pStyle w:val="Heading1"/>
        <w:bidi/>
        <w:rPr>
          <w:rFonts w:cs="B Nazanin"/>
          <w:sz w:val="22"/>
          <w:szCs w:val="22"/>
          <w:rtl/>
        </w:rPr>
      </w:pPr>
      <w:bookmarkStart w:id="33" w:name="_Toc16953774"/>
      <w:r w:rsidRPr="009623BC">
        <w:rPr>
          <w:rFonts w:cs="B Nazanin" w:hint="cs"/>
          <w:sz w:val="22"/>
          <w:szCs w:val="22"/>
          <w:rtl/>
        </w:rPr>
        <w:t>مدیریت گزارشات چاپی</w:t>
      </w:r>
      <w:bookmarkEnd w:id="33"/>
      <w:r w:rsidRPr="009623BC">
        <w:rPr>
          <w:rFonts w:cs="B Nazanin" w:hint="cs"/>
          <w:sz w:val="22"/>
          <w:szCs w:val="22"/>
          <w:rtl/>
        </w:rPr>
        <w:t xml:space="preserve"> </w:t>
      </w:r>
    </w:p>
    <w:p w:rsidR="00C6694C" w:rsidRPr="009623BC" w:rsidRDefault="00C6694C" w:rsidP="002C60C2">
      <w:pPr>
        <w:pStyle w:val="Heading2"/>
        <w:numPr>
          <w:ilvl w:val="0"/>
          <w:numId w:val="0"/>
        </w:numPr>
        <w:bidi/>
        <w:ind w:left="360"/>
        <w:rPr>
          <w:rFonts w:cs="B Nazanin"/>
          <w:sz w:val="22"/>
          <w:szCs w:val="22"/>
        </w:rPr>
      </w:pPr>
      <w:bookmarkStart w:id="34" w:name="_Toc16953775"/>
      <w:r w:rsidRPr="009623BC">
        <w:rPr>
          <w:rFonts w:cs="B Nazanin" w:hint="cs"/>
          <w:sz w:val="22"/>
          <w:szCs w:val="22"/>
          <w:rtl/>
        </w:rPr>
        <w:t xml:space="preserve">تعریف مدیریت </w:t>
      </w:r>
      <w:r w:rsidRPr="009623BC">
        <w:rPr>
          <w:rFonts w:cs="B Nazanin" w:hint="cs"/>
          <w:sz w:val="22"/>
          <w:szCs w:val="22"/>
          <w:rtl/>
          <w:lang w:bidi="fa-IR"/>
        </w:rPr>
        <w:t>گزارشات چاپی</w:t>
      </w:r>
      <w:bookmarkEnd w:id="34"/>
    </w:p>
    <w:tbl>
      <w:tblPr>
        <w:tblStyle w:val="TipTable"/>
        <w:tblW w:w="5000" w:type="pct"/>
        <w:tblLook w:val="04A0" w:firstRow="1" w:lastRow="0" w:firstColumn="1" w:lastColumn="0" w:noHBand="0" w:noVBand="1"/>
        <w:tblDescription w:val="Layout table"/>
      </w:tblPr>
      <w:tblGrid>
        <w:gridCol w:w="577"/>
        <w:gridCol w:w="8783"/>
      </w:tblGrid>
      <w:tr w:rsidR="00C6694C" w:rsidRPr="009623BC" w:rsidTr="001C4BB1">
        <w:tc>
          <w:tcPr>
            <w:cnfStyle w:val="001000000000" w:firstRow="0" w:lastRow="0" w:firstColumn="1" w:lastColumn="0" w:oddVBand="0" w:evenVBand="0" w:oddHBand="0" w:evenHBand="0" w:firstRowFirstColumn="0" w:firstRowLastColumn="0" w:lastRowFirstColumn="0" w:lastRowLastColumn="0"/>
            <w:tcW w:w="308" w:type="pct"/>
          </w:tcPr>
          <w:p w:rsidR="00C6694C" w:rsidRPr="009623BC" w:rsidRDefault="00C6694C" w:rsidP="001C4BB1">
            <w:pPr>
              <w:bidi/>
              <w:rPr>
                <w:rFonts w:cs="B Nazanin"/>
                <w:sz w:val="22"/>
                <w:szCs w:val="22"/>
              </w:rPr>
            </w:pPr>
            <w:r w:rsidRPr="009623BC">
              <w:rPr>
                <w:rFonts w:cs="B Nazanin"/>
                <w:noProof/>
                <w:sz w:val="22"/>
                <w:szCs w:val="22"/>
                <w:lang w:eastAsia="en-US"/>
              </w:rPr>
              <mc:AlternateContent>
                <mc:Choice Requires="wpg">
                  <w:drawing>
                    <wp:inline distT="0" distB="0" distL="0" distR="0" wp14:anchorId="5F00523B" wp14:editId="2A5F98DF">
                      <wp:extent cx="141605" cy="141605"/>
                      <wp:effectExtent l="0" t="0" r="0" b="0"/>
                      <wp:docPr id="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 name="Rectangle 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 name="Freeform 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B5FFB7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9EoggAAJA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">
                      <v:rect id="Rectangle 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v9cMA&#10;AADaAAAADwAAAGRycy9kb3ducmV2LnhtbESPQWvCQBSE74L/YXlCb7oxtBpS11AKhUKhaIyH3h7Z&#10;ZxLMvl2y25j++65Q6HGYmW+YXTGZXow0+M6ygvUqAUFcW91xo6A6vS0zED4ga+wtk4If8lDs57Md&#10;5tre+EhjGRoRIexzVNCG4HIpfd2SQb+yjjh6FzsYDFEOjdQD3iLc9DJNko002HFcaNHRa0v1tfw2&#10;Cj7wkyscL53Mtoc0cdR/PbqzUg+L6eUZRKAp/If/2u9awRPcr8Qb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pv9cMAAADaAAAADwAAAAAAAAAAAAAAAACYAgAAZHJzL2Rv&#10;d25yZXYueG1sUEsFBgAAAAAEAAQA9QAAAIgDAAAAAA==&#10;" fillcolor="#2e74b5 [2404]" stroked="f" strokeweight="0"/>
                      <v:shape id="Freeform 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aw8IA&#10;AADaAAAADwAAAGRycy9kb3ducmV2LnhtbESPT4vCMBTE74LfITzBm6buQaVrLCII60HWv/e3zdu2&#10;a/NSm1i7fnojCB6HmfkNM0taU4qGaldYVjAaRiCIU6sLzhQcD6vBFITzyBpLy6Tgnxwk825nhrG2&#10;N95Rs/eZCBB2MSrIva9iKV2ak0E3tBVx8H5tbdAHWWdS13gLcFPKjygaS4MFh4UcK1rmlJ73V6Pg&#10;+8f+3Q+XbVae1tXR6k062U6mSvV77eIThKfWv8Ov9pdWMIb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JrDwgAAANo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C6694C" w:rsidRPr="009623BC" w:rsidRDefault="00C6694C"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623BC">
              <w:rPr>
                <w:rFonts w:cs="B Nazanin" w:hint="cs"/>
                <w:sz w:val="22"/>
                <w:szCs w:val="22"/>
                <w:rtl/>
              </w:rPr>
              <w:t>منظور از این فرم متمرکز کردن کلیه فرم های چاپی و  انجام امکاناتی مثل ایجاد گزارش کاربری  اصلاح گزارشات و ...</w:t>
            </w:r>
          </w:p>
        </w:tc>
      </w:tr>
    </w:tbl>
    <w:p w:rsidR="00C6694C" w:rsidRPr="009623BC" w:rsidRDefault="00C6694C" w:rsidP="00C6694C">
      <w:pPr>
        <w:bidi/>
        <w:rPr>
          <w:rFonts w:cs="B Nazanin"/>
          <w:sz w:val="22"/>
          <w:szCs w:val="22"/>
        </w:rPr>
      </w:pPr>
    </w:p>
    <w:p w:rsidR="00C6694C" w:rsidRPr="009623BC" w:rsidRDefault="004F4C33" w:rsidP="00A10E45">
      <w:pPr>
        <w:bidi/>
        <w:rPr>
          <w:rFonts w:cs="B Nazanin"/>
          <w:b/>
          <w:bCs/>
          <w:sz w:val="22"/>
          <w:szCs w:val="22"/>
        </w:rPr>
      </w:pPr>
      <w:r w:rsidRPr="009623BC">
        <w:rPr>
          <w:rFonts w:cs="B Nazanin" w:hint="cs"/>
          <w:b/>
          <w:bCs/>
          <w:sz w:val="22"/>
          <w:szCs w:val="22"/>
          <w:rtl/>
        </w:rPr>
        <w:t xml:space="preserve">امکانات مدیریت گزارشات چاپی </w:t>
      </w:r>
    </w:p>
    <w:p w:rsidR="00C6694C" w:rsidRPr="009623BC" w:rsidRDefault="00C6694C" w:rsidP="00C6694C">
      <w:pPr>
        <w:pStyle w:val="ListParagraph"/>
        <w:numPr>
          <w:ilvl w:val="0"/>
          <w:numId w:val="24"/>
        </w:numPr>
        <w:bidi/>
        <w:rPr>
          <w:rFonts w:cs="B Nazanin"/>
          <w:sz w:val="22"/>
          <w:szCs w:val="22"/>
        </w:rPr>
      </w:pPr>
      <w:r w:rsidRPr="009623BC">
        <w:rPr>
          <w:rFonts w:cs="B Nazanin" w:hint="cs"/>
          <w:sz w:val="22"/>
          <w:szCs w:val="22"/>
          <w:rtl/>
        </w:rPr>
        <w:t xml:space="preserve">امکان تفکیک ساب سیستم ها </w:t>
      </w:r>
    </w:p>
    <w:p w:rsidR="00C6694C" w:rsidRPr="009623BC" w:rsidRDefault="00C6694C" w:rsidP="00C6694C">
      <w:pPr>
        <w:pStyle w:val="ListParagraph"/>
        <w:numPr>
          <w:ilvl w:val="0"/>
          <w:numId w:val="24"/>
        </w:numPr>
        <w:bidi/>
        <w:rPr>
          <w:rFonts w:cs="B Nazanin"/>
          <w:sz w:val="22"/>
          <w:szCs w:val="22"/>
        </w:rPr>
      </w:pPr>
      <w:r w:rsidRPr="009623BC">
        <w:rPr>
          <w:rFonts w:cs="B Nazanin" w:hint="cs"/>
          <w:sz w:val="22"/>
          <w:szCs w:val="22"/>
          <w:rtl/>
        </w:rPr>
        <w:t xml:space="preserve">امکان تفکیک اطلاعات هر ساب سیستم مثل اطلاعات پایه ، فرم های عملیاتی ، گزارشات </w:t>
      </w:r>
    </w:p>
    <w:p w:rsidR="00A01AA5" w:rsidRPr="009623BC" w:rsidRDefault="00A01AA5" w:rsidP="007440EB">
      <w:pPr>
        <w:pStyle w:val="ListParagraph"/>
        <w:numPr>
          <w:ilvl w:val="0"/>
          <w:numId w:val="24"/>
        </w:numPr>
        <w:bidi/>
        <w:rPr>
          <w:rFonts w:cs="B Nazanin"/>
          <w:sz w:val="22"/>
          <w:szCs w:val="22"/>
        </w:rPr>
      </w:pPr>
      <w:r w:rsidRPr="009623BC">
        <w:rPr>
          <w:rFonts w:cs="B Nazanin" w:hint="cs"/>
          <w:sz w:val="22"/>
          <w:szCs w:val="22"/>
          <w:rtl/>
        </w:rPr>
        <w:t>امکان مشاهده گزارشات چاپی فقط همان فرم ( در صورتی که از فرم خاص وارد محیط مدیریت گزارشات شده باشیم)</w:t>
      </w:r>
    </w:p>
    <w:p w:rsidR="007440EB" w:rsidRPr="009623BC" w:rsidRDefault="00A01AA5" w:rsidP="00A01AA5">
      <w:pPr>
        <w:pStyle w:val="ListParagraph"/>
        <w:numPr>
          <w:ilvl w:val="0"/>
          <w:numId w:val="24"/>
        </w:numPr>
        <w:bidi/>
        <w:rPr>
          <w:rFonts w:cs="B Nazanin"/>
          <w:sz w:val="22"/>
          <w:szCs w:val="22"/>
        </w:rPr>
      </w:pPr>
      <w:r w:rsidRPr="009623BC">
        <w:rPr>
          <w:rFonts w:cs="B Nazanin" w:hint="cs"/>
          <w:sz w:val="22"/>
          <w:szCs w:val="22"/>
          <w:rtl/>
        </w:rPr>
        <w:t xml:space="preserve">امکان مشاهده کلیه گزارشات چاپی اگر از منو مستقیما وارد محیط مدیریت گزارشات چاپی شده باشیم </w:t>
      </w:r>
    </w:p>
    <w:p w:rsidR="00C6694C" w:rsidRPr="009623BC" w:rsidRDefault="00C6694C" w:rsidP="00C6694C">
      <w:pPr>
        <w:pStyle w:val="ListParagraph"/>
        <w:numPr>
          <w:ilvl w:val="0"/>
          <w:numId w:val="24"/>
        </w:numPr>
        <w:bidi/>
        <w:rPr>
          <w:rFonts w:cs="B Nazanin"/>
          <w:sz w:val="22"/>
          <w:szCs w:val="22"/>
        </w:rPr>
      </w:pPr>
      <w:r w:rsidRPr="009623BC">
        <w:rPr>
          <w:rFonts w:cs="B Nazanin" w:hint="cs"/>
          <w:sz w:val="22"/>
          <w:szCs w:val="22"/>
          <w:rtl/>
        </w:rPr>
        <w:t xml:space="preserve">امکان پیش نمایش چاپی </w:t>
      </w:r>
    </w:p>
    <w:p w:rsidR="00C6694C" w:rsidRPr="009623BC" w:rsidRDefault="00C6694C" w:rsidP="00C6694C">
      <w:pPr>
        <w:pStyle w:val="ListParagraph"/>
        <w:numPr>
          <w:ilvl w:val="0"/>
          <w:numId w:val="24"/>
        </w:numPr>
        <w:bidi/>
        <w:rPr>
          <w:rFonts w:cs="B Nazanin"/>
          <w:sz w:val="22"/>
          <w:szCs w:val="22"/>
        </w:rPr>
      </w:pPr>
      <w:r w:rsidRPr="009623BC">
        <w:rPr>
          <w:rFonts w:cs="B Nazanin" w:hint="cs"/>
          <w:sz w:val="22"/>
          <w:szCs w:val="22"/>
          <w:rtl/>
        </w:rPr>
        <w:lastRenderedPageBreak/>
        <w:t xml:space="preserve">تعیین پیش فرض فرم چاپی به ازای هر فرم برای هر کاربر یا کلیه کاربران </w:t>
      </w:r>
    </w:p>
    <w:p w:rsidR="00C6694C" w:rsidRPr="009623BC" w:rsidRDefault="00C6694C" w:rsidP="00C6694C">
      <w:pPr>
        <w:pStyle w:val="ListParagraph"/>
        <w:numPr>
          <w:ilvl w:val="0"/>
          <w:numId w:val="24"/>
        </w:numPr>
        <w:bidi/>
        <w:rPr>
          <w:rFonts w:cs="B Nazanin"/>
          <w:sz w:val="22"/>
          <w:szCs w:val="22"/>
        </w:rPr>
      </w:pPr>
      <w:r w:rsidRPr="009623BC">
        <w:rPr>
          <w:rFonts w:cs="B Nazanin" w:hint="cs"/>
          <w:sz w:val="22"/>
          <w:szCs w:val="22"/>
          <w:rtl/>
        </w:rPr>
        <w:t xml:space="preserve">امکان مشاهده لیست گزارش های طراحی شده توسط کاربر </w:t>
      </w:r>
    </w:p>
    <w:p w:rsidR="00C6694C" w:rsidRPr="009623BC" w:rsidRDefault="00C6694C" w:rsidP="00C6694C">
      <w:pPr>
        <w:pStyle w:val="ListParagraph"/>
        <w:numPr>
          <w:ilvl w:val="0"/>
          <w:numId w:val="24"/>
        </w:numPr>
        <w:bidi/>
        <w:rPr>
          <w:rFonts w:cs="B Nazanin"/>
          <w:sz w:val="22"/>
          <w:szCs w:val="22"/>
        </w:rPr>
      </w:pPr>
      <w:r w:rsidRPr="009623BC">
        <w:rPr>
          <w:rFonts w:cs="B Nazanin" w:hint="cs"/>
          <w:sz w:val="22"/>
          <w:szCs w:val="22"/>
          <w:rtl/>
        </w:rPr>
        <w:t xml:space="preserve">امکان حذف گزارشات چاپی طراحی شده توسط کاربر </w:t>
      </w:r>
    </w:p>
    <w:p w:rsidR="00C6694C" w:rsidRPr="009623BC" w:rsidRDefault="00C6694C" w:rsidP="00C6694C">
      <w:pPr>
        <w:pStyle w:val="ListParagraph"/>
        <w:numPr>
          <w:ilvl w:val="0"/>
          <w:numId w:val="24"/>
        </w:numPr>
        <w:bidi/>
        <w:rPr>
          <w:rFonts w:cs="B Nazanin"/>
          <w:sz w:val="22"/>
          <w:szCs w:val="22"/>
        </w:rPr>
      </w:pPr>
      <w:r w:rsidRPr="009623BC">
        <w:rPr>
          <w:rFonts w:cs="B Nazanin" w:hint="cs"/>
          <w:sz w:val="22"/>
          <w:szCs w:val="22"/>
          <w:rtl/>
        </w:rPr>
        <w:t xml:space="preserve">تعیین دسترسی برای فرم های طراحی شده </w:t>
      </w:r>
    </w:p>
    <w:p w:rsidR="00C6694C" w:rsidRPr="009623BC" w:rsidRDefault="00C6694C" w:rsidP="00C6694C">
      <w:pPr>
        <w:pStyle w:val="ListParagraph"/>
        <w:numPr>
          <w:ilvl w:val="0"/>
          <w:numId w:val="24"/>
        </w:numPr>
        <w:bidi/>
        <w:rPr>
          <w:rFonts w:cs="B Nazanin"/>
          <w:sz w:val="22"/>
          <w:szCs w:val="22"/>
        </w:rPr>
      </w:pPr>
      <w:r w:rsidRPr="009623BC">
        <w:rPr>
          <w:rFonts w:cs="B Nazanin" w:hint="cs"/>
          <w:sz w:val="22"/>
          <w:szCs w:val="22"/>
          <w:rtl/>
        </w:rPr>
        <w:t xml:space="preserve">امکان ارسال و دریافت فرم های چاپی </w:t>
      </w:r>
      <w:r w:rsidRPr="009623BC">
        <w:rPr>
          <w:rFonts w:cs="B Nazanin" w:hint="cs"/>
          <w:sz w:val="22"/>
          <w:szCs w:val="22"/>
          <w:rtl/>
          <w:lang w:bidi="fa-IR"/>
        </w:rPr>
        <w:t>از یک دیتابیس به دیتابیس دیگر</w:t>
      </w:r>
      <w:r w:rsidR="00B35DB1" w:rsidRPr="009623BC">
        <w:rPr>
          <w:rFonts w:cs="B Nazanin"/>
          <w:sz w:val="22"/>
          <w:szCs w:val="22"/>
          <w:lang w:bidi="fa-IR"/>
        </w:rPr>
        <w:t>01</w:t>
      </w:r>
      <w:r w:rsidRPr="009623BC">
        <w:rPr>
          <w:rFonts w:cs="B Nazanin" w:hint="cs"/>
          <w:sz w:val="22"/>
          <w:szCs w:val="22"/>
          <w:rtl/>
          <w:lang w:bidi="fa-IR"/>
        </w:rPr>
        <w:t xml:space="preserve"> </w:t>
      </w:r>
    </w:p>
    <w:p w:rsidR="00C6694C" w:rsidRPr="009623BC" w:rsidRDefault="00C6694C" w:rsidP="00C6694C">
      <w:pPr>
        <w:pStyle w:val="ListParagraph"/>
        <w:numPr>
          <w:ilvl w:val="0"/>
          <w:numId w:val="24"/>
        </w:numPr>
        <w:bidi/>
        <w:rPr>
          <w:rFonts w:cs="B Nazanin"/>
          <w:sz w:val="22"/>
          <w:szCs w:val="22"/>
        </w:rPr>
      </w:pPr>
      <w:r w:rsidRPr="009623BC">
        <w:rPr>
          <w:rFonts w:cs="B Nazanin" w:hint="cs"/>
          <w:sz w:val="22"/>
          <w:szCs w:val="22"/>
          <w:rtl/>
        </w:rPr>
        <w:t xml:space="preserve">ذخیره سازی با انواع فرمت های </w:t>
      </w:r>
      <w:r w:rsidRPr="009623BC">
        <w:rPr>
          <w:rFonts w:cs="B Nazanin"/>
          <w:sz w:val="22"/>
          <w:szCs w:val="22"/>
        </w:rPr>
        <w:t xml:space="preserve">jpg </w:t>
      </w:r>
      <w:r w:rsidRPr="009623BC">
        <w:rPr>
          <w:rFonts w:cs="B Nazanin" w:hint="cs"/>
          <w:sz w:val="22"/>
          <w:szCs w:val="22"/>
          <w:rtl/>
          <w:lang w:bidi="fa-IR"/>
        </w:rPr>
        <w:t xml:space="preserve"> ، </w:t>
      </w:r>
      <w:r w:rsidRPr="009623BC">
        <w:rPr>
          <w:rFonts w:cs="B Nazanin"/>
          <w:sz w:val="22"/>
          <w:szCs w:val="22"/>
          <w:lang w:bidi="fa-IR"/>
        </w:rPr>
        <w:t xml:space="preserve">Excel ,  Text,... </w:t>
      </w:r>
    </w:p>
    <w:p w:rsidR="00C77E6C" w:rsidRPr="009623BC" w:rsidRDefault="00C77E6C" w:rsidP="00C77E6C">
      <w:pPr>
        <w:pStyle w:val="ListParagraph"/>
        <w:numPr>
          <w:ilvl w:val="0"/>
          <w:numId w:val="24"/>
        </w:numPr>
        <w:bidi/>
        <w:rPr>
          <w:rFonts w:cs="B Nazanin"/>
          <w:sz w:val="22"/>
          <w:szCs w:val="22"/>
        </w:rPr>
      </w:pPr>
      <w:r w:rsidRPr="009623BC">
        <w:rPr>
          <w:rFonts w:cs="B Nazanin" w:hint="cs"/>
          <w:sz w:val="22"/>
          <w:szCs w:val="22"/>
          <w:rtl/>
          <w:lang w:bidi="fa-IR"/>
        </w:rPr>
        <w:t>امکان دریافت پارامتر های گزارش فقط اگر از</w:t>
      </w:r>
      <w:r w:rsidRPr="009623BC">
        <w:rPr>
          <w:rFonts w:cs="B Nazanin" w:hint="cs"/>
          <w:sz w:val="22"/>
          <w:szCs w:val="22"/>
          <w:rtl/>
        </w:rPr>
        <w:t xml:space="preserve"> منو مستقیما وارد محیط مدیریت گزارشات چاپی شده باشیم. اگر از فرم مشخص وارد فرم شدیم امکان ورود پارامتر نداشته باشد.</w:t>
      </w:r>
    </w:p>
    <w:p w:rsidR="008D5282" w:rsidRPr="009623BC" w:rsidRDefault="008D5282" w:rsidP="008D5282">
      <w:pPr>
        <w:pStyle w:val="ListParagraph"/>
        <w:numPr>
          <w:ilvl w:val="0"/>
          <w:numId w:val="24"/>
        </w:numPr>
        <w:bidi/>
        <w:rPr>
          <w:rFonts w:cs="B Nazanin"/>
          <w:sz w:val="22"/>
          <w:szCs w:val="22"/>
        </w:rPr>
      </w:pPr>
      <w:r w:rsidRPr="009623BC">
        <w:rPr>
          <w:rFonts w:cs="B Nazanin" w:hint="cs"/>
          <w:sz w:val="22"/>
          <w:szCs w:val="22"/>
          <w:rtl/>
          <w:lang w:bidi="fa-IR"/>
        </w:rPr>
        <w:t>در مورد گزارشات بهتر است که فرمتی شبیه به گزارشات فوری تدبیر نیز وجود داشته باشد با این تفاوت که برای نمایش چاپ ستون ها و عرض ستونها در چاپ قبل از ورود به فرم مدیریت گزارشات چاپی از کاربر سوال شود. باید دقت داشت که کاربران متعدد هم زمان مشغول تهیه چاپ از یک گزارش باشند باید بتوانند همه با توجه به تنظیمات خودشان پیش نمایش چاپ را مشاهده نمایند.</w:t>
      </w:r>
      <w:r w:rsidRPr="009623BC">
        <w:rPr>
          <w:rFonts w:cs="B Nazanin" w:hint="cs"/>
          <w:b/>
          <w:bCs/>
          <w:sz w:val="22"/>
          <w:szCs w:val="22"/>
          <w:rtl/>
          <w:lang w:bidi="fa-IR"/>
        </w:rPr>
        <w:t>( افزوده شده بعد از جلسه تحلیل مورخ 08/12/97)</w:t>
      </w:r>
    </w:p>
    <w:p w:rsidR="00C6694C" w:rsidRPr="009623BC" w:rsidRDefault="004F4C33" w:rsidP="006315D0">
      <w:pPr>
        <w:pStyle w:val="ListParagraph"/>
        <w:bidi/>
        <w:rPr>
          <w:rFonts w:cs="B Nazanin"/>
          <w:b/>
          <w:bCs/>
          <w:sz w:val="22"/>
          <w:szCs w:val="22"/>
        </w:rPr>
      </w:pPr>
      <w:r w:rsidRPr="009623BC">
        <w:rPr>
          <w:rFonts w:cs="B Nazanin" w:hint="cs"/>
          <w:b/>
          <w:bCs/>
          <w:sz w:val="22"/>
          <w:szCs w:val="22"/>
          <w:rtl/>
        </w:rPr>
        <w:t xml:space="preserve">طراحی فرم های </w:t>
      </w:r>
      <w:r w:rsidR="00C6694C" w:rsidRPr="009623BC">
        <w:rPr>
          <w:rFonts w:cs="B Nazanin" w:hint="cs"/>
          <w:b/>
          <w:bCs/>
          <w:sz w:val="22"/>
          <w:szCs w:val="22"/>
          <w:rtl/>
          <w:lang w:bidi="fa-IR"/>
        </w:rPr>
        <w:t xml:space="preserve"> چاپی</w:t>
      </w:r>
    </w:p>
    <w:p w:rsidR="00C6694C" w:rsidRPr="009623BC" w:rsidRDefault="00C6694C" w:rsidP="00C6694C">
      <w:pPr>
        <w:pStyle w:val="ListParagraph"/>
        <w:numPr>
          <w:ilvl w:val="0"/>
          <w:numId w:val="25"/>
        </w:numPr>
        <w:bidi/>
        <w:rPr>
          <w:rFonts w:cs="B Nazanin"/>
          <w:sz w:val="22"/>
          <w:szCs w:val="22"/>
        </w:rPr>
      </w:pPr>
      <w:r w:rsidRPr="009623BC">
        <w:rPr>
          <w:rFonts w:cs="B Nazanin" w:hint="cs"/>
          <w:sz w:val="22"/>
          <w:szCs w:val="22"/>
          <w:rtl/>
        </w:rPr>
        <w:t xml:space="preserve">امکان تنظیمات کاغذ </w:t>
      </w:r>
    </w:p>
    <w:p w:rsidR="00C6694C" w:rsidRPr="009623BC" w:rsidRDefault="00C6694C" w:rsidP="00C6694C">
      <w:pPr>
        <w:pStyle w:val="ListParagraph"/>
        <w:numPr>
          <w:ilvl w:val="0"/>
          <w:numId w:val="25"/>
        </w:numPr>
        <w:bidi/>
        <w:rPr>
          <w:rFonts w:cs="B Nazanin"/>
          <w:sz w:val="22"/>
          <w:szCs w:val="22"/>
        </w:rPr>
      </w:pPr>
      <w:r w:rsidRPr="009623BC">
        <w:rPr>
          <w:rFonts w:cs="B Nazanin" w:hint="cs"/>
          <w:sz w:val="22"/>
          <w:szCs w:val="22"/>
          <w:rtl/>
        </w:rPr>
        <w:t xml:space="preserve">امکان تعیین تعداد سطر های گزارش (دفتر روزنامه 24 ردیفی) </w:t>
      </w:r>
    </w:p>
    <w:p w:rsidR="00C6694C" w:rsidRPr="009623BC" w:rsidRDefault="00C6694C" w:rsidP="00C6694C">
      <w:pPr>
        <w:pStyle w:val="ListParagraph"/>
        <w:numPr>
          <w:ilvl w:val="0"/>
          <w:numId w:val="25"/>
        </w:numPr>
        <w:bidi/>
        <w:rPr>
          <w:rFonts w:cs="B Nazanin"/>
          <w:sz w:val="22"/>
          <w:szCs w:val="22"/>
        </w:rPr>
      </w:pPr>
      <w:r w:rsidRPr="009623BC">
        <w:rPr>
          <w:rFonts w:cs="B Nazanin" w:hint="cs"/>
          <w:sz w:val="22"/>
          <w:szCs w:val="22"/>
          <w:rtl/>
        </w:rPr>
        <w:t xml:space="preserve">امکان تهیه کپی از فرم موجود </w:t>
      </w:r>
    </w:p>
    <w:p w:rsidR="00C6694C" w:rsidRPr="009623BC" w:rsidRDefault="00C6694C" w:rsidP="00C6694C">
      <w:pPr>
        <w:pStyle w:val="ListParagraph"/>
        <w:numPr>
          <w:ilvl w:val="0"/>
          <w:numId w:val="25"/>
        </w:numPr>
        <w:bidi/>
        <w:rPr>
          <w:rFonts w:cs="B Nazanin"/>
          <w:sz w:val="22"/>
          <w:szCs w:val="22"/>
        </w:rPr>
      </w:pPr>
      <w:r w:rsidRPr="009623BC">
        <w:rPr>
          <w:rFonts w:cs="B Nazanin" w:hint="cs"/>
          <w:sz w:val="22"/>
          <w:szCs w:val="22"/>
          <w:rtl/>
        </w:rPr>
        <w:t>امکان تعیین شرط برای نمایش برچسب ها ( مثلا اگر یک تابع مقدار نداشت برچسب هم نمایش داده نشود)</w:t>
      </w:r>
    </w:p>
    <w:p w:rsidR="006315D0" w:rsidRPr="009623BC" w:rsidRDefault="006315D0" w:rsidP="006315D0">
      <w:pPr>
        <w:pStyle w:val="ListParagraph"/>
        <w:numPr>
          <w:ilvl w:val="0"/>
          <w:numId w:val="25"/>
        </w:numPr>
        <w:bidi/>
        <w:rPr>
          <w:rFonts w:cs="B Nazanin"/>
          <w:sz w:val="22"/>
          <w:szCs w:val="22"/>
        </w:rPr>
      </w:pPr>
      <w:r w:rsidRPr="009623BC">
        <w:rPr>
          <w:rFonts w:cs="B Nazanin" w:hint="cs"/>
          <w:sz w:val="22"/>
          <w:szCs w:val="22"/>
          <w:rtl/>
        </w:rPr>
        <w:t xml:space="preserve">طراحی چند جزئییات برای فرم های عملیاتی _ سایر اطلاعات و سطر های فاکتور </w:t>
      </w:r>
    </w:p>
    <w:p w:rsidR="00C6694C" w:rsidRPr="009623BC" w:rsidRDefault="00C6694C" w:rsidP="00C6694C">
      <w:pPr>
        <w:pStyle w:val="ListParagraph"/>
        <w:numPr>
          <w:ilvl w:val="0"/>
          <w:numId w:val="25"/>
        </w:numPr>
        <w:bidi/>
        <w:rPr>
          <w:rFonts w:cs="B Nazanin"/>
          <w:sz w:val="22"/>
          <w:szCs w:val="22"/>
        </w:rPr>
      </w:pPr>
      <w:r w:rsidRPr="009623BC">
        <w:rPr>
          <w:rFonts w:cs="B Nazanin" w:hint="cs"/>
          <w:sz w:val="22"/>
          <w:szCs w:val="22"/>
          <w:rtl/>
        </w:rPr>
        <w:t xml:space="preserve">فرمت نمایشی </w:t>
      </w:r>
      <w:r w:rsidR="00007A85" w:rsidRPr="009623BC">
        <w:rPr>
          <w:rFonts w:cs="B Nazanin" w:hint="cs"/>
          <w:sz w:val="22"/>
          <w:szCs w:val="22"/>
          <w:rtl/>
        </w:rPr>
        <w:t>فیلدها</w:t>
      </w:r>
    </w:p>
    <w:p w:rsidR="00C6694C" w:rsidRPr="009623BC" w:rsidRDefault="00C6694C" w:rsidP="00C6694C">
      <w:pPr>
        <w:pStyle w:val="ListParagraph"/>
        <w:numPr>
          <w:ilvl w:val="0"/>
          <w:numId w:val="27"/>
        </w:numPr>
        <w:bidi/>
        <w:rPr>
          <w:rFonts w:cs="B Nazanin"/>
          <w:sz w:val="22"/>
          <w:szCs w:val="22"/>
        </w:rPr>
      </w:pPr>
      <w:r w:rsidRPr="009623BC">
        <w:rPr>
          <w:rFonts w:cs="B Nazanin" w:hint="cs"/>
          <w:sz w:val="22"/>
          <w:szCs w:val="22"/>
          <w:rtl/>
        </w:rPr>
        <w:t xml:space="preserve">اعشاری ، اعشاری با جدا کننده </w:t>
      </w:r>
    </w:p>
    <w:p w:rsidR="00C6694C" w:rsidRPr="009623BC" w:rsidRDefault="00C6694C" w:rsidP="00C6694C">
      <w:pPr>
        <w:pStyle w:val="ListParagraph"/>
        <w:numPr>
          <w:ilvl w:val="0"/>
          <w:numId w:val="27"/>
        </w:numPr>
        <w:bidi/>
        <w:rPr>
          <w:rFonts w:cs="B Nazanin"/>
          <w:sz w:val="22"/>
          <w:szCs w:val="22"/>
        </w:rPr>
      </w:pPr>
      <w:r w:rsidRPr="009623BC">
        <w:rPr>
          <w:rFonts w:cs="B Nazanin" w:hint="cs"/>
          <w:sz w:val="22"/>
          <w:szCs w:val="22"/>
          <w:rtl/>
        </w:rPr>
        <w:t>صحیح ، صحیح با جداکننده</w:t>
      </w:r>
    </w:p>
    <w:p w:rsidR="00C6694C" w:rsidRPr="009623BC" w:rsidRDefault="00C6694C" w:rsidP="00C6694C">
      <w:pPr>
        <w:pStyle w:val="ListParagraph"/>
        <w:numPr>
          <w:ilvl w:val="0"/>
          <w:numId w:val="27"/>
        </w:numPr>
        <w:bidi/>
        <w:rPr>
          <w:rFonts w:cs="B Nazanin"/>
          <w:sz w:val="22"/>
          <w:szCs w:val="22"/>
        </w:rPr>
      </w:pPr>
      <w:r w:rsidRPr="009623BC">
        <w:rPr>
          <w:rFonts w:cs="B Nazanin" w:hint="cs"/>
          <w:sz w:val="22"/>
          <w:szCs w:val="22"/>
          <w:rtl/>
        </w:rPr>
        <w:t xml:space="preserve">تاریخ  (فقط عدد بدون علامت) 17 مهرماه 1397 ، 18/09/1397 ، </w:t>
      </w:r>
    </w:p>
    <w:p w:rsidR="00C6694C" w:rsidRPr="009623BC" w:rsidRDefault="00C6694C" w:rsidP="00C6694C">
      <w:pPr>
        <w:pStyle w:val="ListParagraph"/>
        <w:numPr>
          <w:ilvl w:val="0"/>
          <w:numId w:val="27"/>
        </w:numPr>
        <w:bidi/>
        <w:rPr>
          <w:rFonts w:cs="B Nazanin"/>
          <w:sz w:val="22"/>
          <w:szCs w:val="22"/>
        </w:rPr>
      </w:pPr>
      <w:r w:rsidRPr="009623BC">
        <w:rPr>
          <w:rFonts w:cs="B Nazanin" w:hint="cs"/>
          <w:sz w:val="22"/>
          <w:szCs w:val="22"/>
          <w:rtl/>
        </w:rPr>
        <w:t xml:space="preserve">متن </w:t>
      </w:r>
    </w:p>
    <w:p w:rsidR="00C6694C" w:rsidRPr="009623BC" w:rsidRDefault="00C6694C" w:rsidP="00C6694C">
      <w:pPr>
        <w:pStyle w:val="ListParagraph"/>
        <w:numPr>
          <w:ilvl w:val="0"/>
          <w:numId w:val="27"/>
        </w:numPr>
        <w:bidi/>
        <w:rPr>
          <w:rFonts w:cs="B Nazanin"/>
          <w:sz w:val="22"/>
          <w:szCs w:val="22"/>
        </w:rPr>
      </w:pPr>
      <w:r w:rsidRPr="009623BC">
        <w:rPr>
          <w:rFonts w:cs="B Nazanin" w:hint="cs"/>
          <w:sz w:val="22"/>
          <w:szCs w:val="22"/>
          <w:rtl/>
        </w:rPr>
        <w:t xml:space="preserve">عدد </w:t>
      </w:r>
    </w:p>
    <w:p w:rsidR="00C6694C" w:rsidRPr="009623BC" w:rsidRDefault="00C6694C" w:rsidP="00C6694C">
      <w:pPr>
        <w:pStyle w:val="ListParagraph"/>
        <w:numPr>
          <w:ilvl w:val="0"/>
          <w:numId w:val="27"/>
        </w:numPr>
        <w:bidi/>
        <w:rPr>
          <w:rFonts w:cs="B Nazanin"/>
          <w:sz w:val="22"/>
          <w:szCs w:val="22"/>
        </w:rPr>
      </w:pPr>
      <w:r w:rsidRPr="009623BC">
        <w:rPr>
          <w:rFonts w:cs="B Nazanin" w:hint="cs"/>
          <w:sz w:val="22"/>
          <w:szCs w:val="22"/>
          <w:rtl/>
        </w:rPr>
        <w:t>نمایش به صورت حروف  ( تاریخ ، عدد، با ریال یا واحد دیگر )</w:t>
      </w:r>
    </w:p>
    <w:p w:rsidR="00C6694C" w:rsidRPr="009623BC" w:rsidRDefault="00B1226E" w:rsidP="00C6694C">
      <w:pPr>
        <w:pStyle w:val="ListParagraph"/>
        <w:numPr>
          <w:ilvl w:val="0"/>
          <w:numId w:val="27"/>
        </w:numPr>
        <w:bidi/>
        <w:rPr>
          <w:rFonts w:cs="B Nazanin"/>
          <w:sz w:val="22"/>
          <w:szCs w:val="22"/>
        </w:rPr>
      </w:pPr>
      <w:r w:rsidRPr="009623BC">
        <w:rPr>
          <w:rFonts w:cs="B Nazanin" w:hint="cs"/>
          <w:sz w:val="22"/>
          <w:szCs w:val="22"/>
          <w:rtl/>
        </w:rPr>
        <w:t xml:space="preserve">نمایش اعداد به صورت </w:t>
      </w:r>
      <w:r w:rsidR="00C6694C" w:rsidRPr="009623BC">
        <w:rPr>
          <w:rFonts w:cs="B Nazanin" w:hint="cs"/>
          <w:sz w:val="22"/>
          <w:szCs w:val="22"/>
          <w:rtl/>
        </w:rPr>
        <w:t xml:space="preserve">بارکد </w:t>
      </w:r>
    </w:p>
    <w:p w:rsidR="00007A85" w:rsidRPr="009623BC" w:rsidRDefault="00007A85" w:rsidP="00007A85">
      <w:pPr>
        <w:pStyle w:val="ListParagraph"/>
        <w:bidi/>
        <w:ind w:left="1440"/>
        <w:rPr>
          <w:rFonts w:cs="B Nazanin"/>
          <w:sz w:val="22"/>
          <w:szCs w:val="22"/>
        </w:rPr>
      </w:pPr>
    </w:p>
    <w:p w:rsidR="00C6694C" w:rsidRPr="009623BC" w:rsidRDefault="00C6694C" w:rsidP="00C6694C">
      <w:pPr>
        <w:pStyle w:val="ListParagraph"/>
        <w:numPr>
          <w:ilvl w:val="0"/>
          <w:numId w:val="25"/>
        </w:numPr>
        <w:bidi/>
        <w:rPr>
          <w:rFonts w:cs="B Nazanin"/>
          <w:sz w:val="22"/>
          <w:szCs w:val="22"/>
        </w:rPr>
      </w:pPr>
      <w:r w:rsidRPr="009623BC">
        <w:rPr>
          <w:rFonts w:cs="B Nazanin" w:hint="cs"/>
          <w:sz w:val="22"/>
          <w:szCs w:val="22"/>
          <w:rtl/>
        </w:rPr>
        <w:t xml:space="preserve">توابع چاپی </w:t>
      </w:r>
    </w:p>
    <w:p w:rsidR="00C6694C" w:rsidRPr="009623BC" w:rsidRDefault="00C6694C" w:rsidP="00C6694C">
      <w:pPr>
        <w:pStyle w:val="ListParagraph"/>
        <w:numPr>
          <w:ilvl w:val="0"/>
          <w:numId w:val="26"/>
        </w:numPr>
        <w:bidi/>
        <w:rPr>
          <w:rFonts w:cs="B Nazanin"/>
          <w:sz w:val="22"/>
          <w:szCs w:val="22"/>
        </w:rPr>
      </w:pPr>
      <w:r w:rsidRPr="009623BC">
        <w:rPr>
          <w:rFonts w:cs="B Nazanin" w:hint="cs"/>
          <w:sz w:val="22"/>
          <w:szCs w:val="22"/>
          <w:rtl/>
        </w:rPr>
        <w:t xml:space="preserve">نمایش جمع ستون </w:t>
      </w:r>
    </w:p>
    <w:p w:rsidR="00C6694C" w:rsidRPr="009623BC" w:rsidRDefault="00C6694C" w:rsidP="00C6694C">
      <w:pPr>
        <w:pStyle w:val="ListParagraph"/>
        <w:numPr>
          <w:ilvl w:val="0"/>
          <w:numId w:val="26"/>
        </w:numPr>
        <w:bidi/>
        <w:rPr>
          <w:rFonts w:cs="B Nazanin"/>
          <w:sz w:val="22"/>
          <w:szCs w:val="22"/>
        </w:rPr>
      </w:pPr>
      <w:r w:rsidRPr="009623BC">
        <w:rPr>
          <w:rFonts w:cs="B Nazanin" w:hint="cs"/>
          <w:sz w:val="22"/>
          <w:szCs w:val="22"/>
          <w:rtl/>
        </w:rPr>
        <w:t>کاربر چاپ گیرنده _ ساعت و تاریخ چاپ_شماره صفحه</w:t>
      </w:r>
    </w:p>
    <w:p w:rsidR="00C6694C" w:rsidRPr="009623BC" w:rsidRDefault="00C6694C" w:rsidP="00C6694C">
      <w:pPr>
        <w:pStyle w:val="ListParagraph"/>
        <w:numPr>
          <w:ilvl w:val="0"/>
          <w:numId w:val="26"/>
        </w:numPr>
        <w:bidi/>
        <w:rPr>
          <w:rFonts w:cs="B Nazanin"/>
          <w:sz w:val="22"/>
          <w:szCs w:val="22"/>
        </w:rPr>
      </w:pPr>
      <w:r w:rsidRPr="009623BC">
        <w:rPr>
          <w:rFonts w:cs="B Nazanin" w:hint="cs"/>
          <w:sz w:val="22"/>
          <w:szCs w:val="22"/>
          <w:rtl/>
        </w:rPr>
        <w:t xml:space="preserve">نمایش مقدار صحیح _ قدر مطلق و روند تا سه رقم و..... </w:t>
      </w:r>
    </w:p>
    <w:p w:rsidR="00C6694C" w:rsidRPr="009623BC" w:rsidRDefault="00C6694C" w:rsidP="00C6694C">
      <w:pPr>
        <w:pStyle w:val="ListParagraph"/>
        <w:numPr>
          <w:ilvl w:val="0"/>
          <w:numId w:val="26"/>
        </w:numPr>
        <w:bidi/>
        <w:rPr>
          <w:rFonts w:cs="B Nazanin"/>
          <w:sz w:val="22"/>
          <w:szCs w:val="22"/>
        </w:rPr>
      </w:pPr>
      <w:r w:rsidRPr="009623BC">
        <w:rPr>
          <w:rFonts w:cs="B Nazanin" w:hint="cs"/>
          <w:sz w:val="22"/>
          <w:szCs w:val="22"/>
          <w:rtl/>
        </w:rPr>
        <w:t>پرانتز هوشمند (اگر منفی بود داخل پرانتز نمایش داده شود )</w:t>
      </w:r>
    </w:p>
    <w:p w:rsidR="00B1226E" w:rsidRPr="009623BC" w:rsidRDefault="00B1226E" w:rsidP="00B1226E">
      <w:pPr>
        <w:pStyle w:val="ListParagraph"/>
        <w:numPr>
          <w:ilvl w:val="0"/>
          <w:numId w:val="26"/>
        </w:numPr>
        <w:bidi/>
        <w:rPr>
          <w:rFonts w:cs="B Nazanin"/>
          <w:sz w:val="22"/>
          <w:szCs w:val="22"/>
        </w:rPr>
      </w:pPr>
      <w:r w:rsidRPr="009623BC">
        <w:rPr>
          <w:rFonts w:cs="B Nazanin" w:hint="cs"/>
          <w:sz w:val="22"/>
          <w:szCs w:val="22"/>
          <w:rtl/>
          <w:lang w:bidi="fa-IR"/>
        </w:rPr>
        <w:t xml:space="preserve">امکان تعریف توابع ( نمایش نام با استفاده از کد) یا خواند اطلاعات فرم های مرتبط </w:t>
      </w:r>
    </w:p>
    <w:p w:rsidR="006315D0" w:rsidRPr="009623BC" w:rsidRDefault="006315D0" w:rsidP="006315D0">
      <w:pPr>
        <w:pStyle w:val="ListParagraph"/>
        <w:numPr>
          <w:ilvl w:val="0"/>
          <w:numId w:val="26"/>
        </w:numPr>
        <w:bidi/>
        <w:rPr>
          <w:rFonts w:cs="B Nazanin"/>
          <w:sz w:val="22"/>
          <w:szCs w:val="22"/>
        </w:rPr>
      </w:pPr>
      <w:r w:rsidRPr="009623BC">
        <w:rPr>
          <w:rFonts w:cs="B Nazanin" w:hint="cs"/>
          <w:sz w:val="22"/>
          <w:szCs w:val="22"/>
          <w:rtl/>
          <w:lang w:bidi="fa-IR"/>
        </w:rPr>
        <w:lastRenderedPageBreak/>
        <w:t xml:space="preserve">گروهبندی در اطلاعات چند سطحی </w:t>
      </w:r>
    </w:p>
    <w:p w:rsidR="0060263B" w:rsidRPr="009623BC" w:rsidRDefault="0060263B" w:rsidP="0060263B">
      <w:pPr>
        <w:pStyle w:val="Heading2"/>
        <w:numPr>
          <w:ilvl w:val="0"/>
          <w:numId w:val="0"/>
        </w:numPr>
        <w:bidi/>
        <w:ind w:left="360"/>
        <w:rPr>
          <w:rFonts w:cs="B Nazanin"/>
          <w:sz w:val="22"/>
          <w:szCs w:val="22"/>
          <w:rtl/>
          <w:lang w:bidi="fa-IR"/>
        </w:rPr>
      </w:pPr>
      <w:bookmarkStart w:id="35" w:name="_Toc16953776"/>
      <w:r w:rsidRPr="009623BC">
        <w:rPr>
          <w:rFonts w:cs="B Nazanin" w:hint="cs"/>
          <w:sz w:val="22"/>
          <w:szCs w:val="22"/>
          <w:rtl/>
          <w:lang w:bidi="fa-IR"/>
        </w:rPr>
        <w:t xml:space="preserve">طراحی </w:t>
      </w:r>
      <w:r w:rsidRPr="009623BC">
        <w:rPr>
          <w:rFonts w:cs="B Nazanin"/>
          <w:sz w:val="22"/>
          <w:szCs w:val="22"/>
          <w:lang w:bidi="fa-IR"/>
        </w:rPr>
        <w:t>UI</w:t>
      </w:r>
      <w:r w:rsidRPr="009623BC">
        <w:rPr>
          <w:rFonts w:cs="B Nazanin" w:hint="cs"/>
          <w:sz w:val="22"/>
          <w:szCs w:val="22"/>
          <w:rtl/>
          <w:lang w:bidi="fa-IR"/>
        </w:rPr>
        <w:t xml:space="preserve"> معرفی مدیریت گزارشات چاپی:</w:t>
      </w:r>
      <w:bookmarkEnd w:id="35"/>
    </w:p>
    <w:p w:rsidR="00136155" w:rsidRPr="009623BC" w:rsidRDefault="006B3D57" w:rsidP="009E4B27">
      <w:pPr>
        <w:bidi/>
        <w:rPr>
          <w:rFonts w:cs="B Nazanin"/>
          <w:sz w:val="22"/>
          <w:szCs w:val="22"/>
          <w:rtl/>
          <w:lang w:bidi="fa-IR"/>
        </w:rPr>
      </w:pPr>
      <w:r w:rsidRPr="009623BC">
        <w:rPr>
          <w:rFonts w:cs="B Nazanin" w:hint="cs"/>
          <w:sz w:val="22"/>
          <w:szCs w:val="22"/>
          <w:rtl/>
          <w:lang w:bidi="fa-IR"/>
        </w:rPr>
        <w:t xml:space="preserve">در </w:t>
      </w:r>
      <w:r w:rsidR="00F6158C" w:rsidRPr="009623BC">
        <w:rPr>
          <w:rFonts w:cs="B Nazanin" w:hint="cs"/>
          <w:sz w:val="22"/>
          <w:szCs w:val="22"/>
          <w:rtl/>
          <w:lang w:bidi="fa-IR"/>
        </w:rPr>
        <w:t xml:space="preserve">سمت چپ (فضای خالی) </w:t>
      </w:r>
      <w:r w:rsidR="00136155" w:rsidRPr="009623BC">
        <w:rPr>
          <w:rFonts w:cs="B Nazanin" w:hint="cs"/>
          <w:sz w:val="22"/>
          <w:szCs w:val="22"/>
          <w:rtl/>
          <w:lang w:bidi="fa-IR"/>
        </w:rPr>
        <w:t>پیش نمایش چاپ باشد که امکان نمایش تمام صفحه نیز داشته باشد.</w:t>
      </w:r>
      <w:r w:rsidR="009E4B27" w:rsidRPr="009623BC">
        <w:rPr>
          <w:rFonts w:cs="B Nazanin" w:hint="cs"/>
          <w:sz w:val="22"/>
          <w:szCs w:val="22"/>
          <w:rtl/>
          <w:lang w:bidi="fa-IR"/>
        </w:rPr>
        <w:t xml:space="preserve"> در سمت راست گزارش پیش فرض با آیکون یا رنگ متفاوت قابل تشخیص باشد</w:t>
      </w:r>
      <w:r w:rsidR="009E4B27" w:rsidRPr="009623BC">
        <w:rPr>
          <w:rFonts w:cs="B Nazanin"/>
          <w:sz w:val="22"/>
          <w:szCs w:val="22"/>
          <w:lang w:bidi="fa-IR"/>
        </w:rPr>
        <w:t>.</w:t>
      </w:r>
      <w:r w:rsidR="009E4B27" w:rsidRPr="009623BC">
        <w:rPr>
          <w:rFonts w:cs="B Nazanin" w:hint="cs"/>
          <w:sz w:val="22"/>
          <w:szCs w:val="22"/>
          <w:rtl/>
          <w:lang w:bidi="fa-IR"/>
        </w:rPr>
        <w:t xml:space="preserve"> </w:t>
      </w:r>
      <w:r w:rsidR="00136155" w:rsidRPr="009623BC">
        <w:rPr>
          <w:rFonts w:cs="B Nazanin" w:hint="cs"/>
          <w:sz w:val="22"/>
          <w:szCs w:val="22"/>
          <w:rtl/>
          <w:lang w:bidi="fa-IR"/>
        </w:rPr>
        <w:t xml:space="preserve">با انتخاب  </w:t>
      </w:r>
      <w:r w:rsidR="00136155" w:rsidRPr="009623BC">
        <w:rPr>
          <w:rFonts w:cs="B Nazanin"/>
          <w:noProof/>
          <w:sz w:val="22"/>
          <w:szCs w:val="22"/>
          <w:lang w:eastAsia="en-US"/>
        </w:rPr>
        <w:drawing>
          <wp:inline distT="0" distB="0" distL="0" distR="0" wp14:anchorId="30786B05" wp14:editId="16AE67A6">
            <wp:extent cx="181838" cy="27227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061" t="17384" r="84661" b="79202"/>
                    <a:stretch/>
                  </pic:blipFill>
                  <pic:spPr bwMode="auto">
                    <a:xfrm>
                      <a:off x="0" y="0"/>
                      <a:ext cx="185380" cy="277576"/>
                    </a:xfrm>
                    <a:prstGeom prst="rect">
                      <a:avLst/>
                    </a:prstGeom>
                    <a:ln>
                      <a:noFill/>
                    </a:ln>
                    <a:extLst>
                      <a:ext uri="{53640926-AAD7-44D8-BBD7-CCE9431645EC}">
                        <a14:shadowObscured xmlns:a14="http://schemas.microsoft.com/office/drawing/2010/main"/>
                      </a:ext>
                    </a:extLst>
                  </pic:spPr>
                </pic:pic>
              </a:graphicData>
            </a:graphic>
          </wp:inline>
        </w:drawing>
      </w:r>
      <w:r w:rsidR="00136155" w:rsidRPr="009623BC">
        <w:rPr>
          <w:rFonts w:cs="B Nazanin" w:hint="cs"/>
          <w:sz w:val="22"/>
          <w:szCs w:val="22"/>
          <w:rtl/>
          <w:lang w:bidi="fa-IR"/>
        </w:rPr>
        <w:t xml:space="preserve"> کلیه خروجی های اکسل و... اضافه شود.</w:t>
      </w:r>
    </w:p>
    <w:p w:rsidR="0060263B" w:rsidRPr="009623BC" w:rsidRDefault="00F6158C" w:rsidP="0060263B">
      <w:pPr>
        <w:bidi/>
        <w:rPr>
          <w:rFonts w:cs="B Nazanin"/>
          <w:sz w:val="22"/>
          <w:szCs w:val="22"/>
          <w:rtl/>
          <w:lang w:bidi="fa-IR"/>
        </w:rPr>
      </w:pPr>
      <w:r w:rsidRPr="009623BC">
        <w:rPr>
          <w:rFonts w:cs="B Nazanin"/>
          <w:noProof/>
          <w:sz w:val="22"/>
          <w:szCs w:val="22"/>
          <w:lang w:eastAsia="en-US"/>
        </w:rPr>
        <w:drawing>
          <wp:inline distT="0" distB="0" distL="0" distR="0" wp14:anchorId="3BCB1410" wp14:editId="78CD6B99">
            <wp:extent cx="5492857" cy="3486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886" t="12713" r="40044" b="35124"/>
                    <a:stretch/>
                  </pic:blipFill>
                  <pic:spPr bwMode="auto">
                    <a:xfrm>
                      <a:off x="0" y="0"/>
                      <a:ext cx="5503935" cy="3493736"/>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9623BC" w:rsidRDefault="00C6694C" w:rsidP="00C6694C">
      <w:pPr>
        <w:pStyle w:val="ListParagraph"/>
        <w:bidi/>
        <w:ind w:left="2160"/>
        <w:rPr>
          <w:rFonts w:cs="B Nazanin"/>
          <w:sz w:val="22"/>
          <w:szCs w:val="22"/>
        </w:rPr>
      </w:pPr>
    </w:p>
    <w:tbl>
      <w:tblPr>
        <w:tblStyle w:val="PlainTable4"/>
        <w:tblW w:w="4792" w:type="pct"/>
        <w:tblLook w:val="04A0" w:firstRow="1" w:lastRow="0" w:firstColumn="1" w:lastColumn="0" w:noHBand="0" w:noVBand="1"/>
        <w:tblDescription w:val="Table to enter Approved by names and Date"/>
      </w:tblPr>
      <w:tblGrid>
        <w:gridCol w:w="1096"/>
        <w:gridCol w:w="1791"/>
        <w:gridCol w:w="138"/>
        <w:gridCol w:w="798"/>
        <w:gridCol w:w="901"/>
        <w:gridCol w:w="1094"/>
        <w:gridCol w:w="3113"/>
        <w:gridCol w:w="20"/>
        <w:gridCol w:w="20"/>
      </w:tblGrid>
      <w:tr w:rsidR="00014E89" w:rsidRPr="009623BC" w:rsidTr="00014E89">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611" w:type="pct"/>
          </w:tcPr>
          <w:p w:rsidR="003312ED" w:rsidRPr="009623BC" w:rsidRDefault="003312ED" w:rsidP="00B14D9F">
            <w:pPr>
              <w:bidi/>
              <w:rPr>
                <w:rFonts w:cs="B Nazanin"/>
                <w:sz w:val="22"/>
                <w:szCs w:val="22"/>
              </w:rPr>
            </w:pPr>
          </w:p>
          <w:p w:rsidR="00CE1F0A" w:rsidRPr="009623BC" w:rsidRDefault="00CE1F0A" w:rsidP="00CE1F0A">
            <w:pPr>
              <w:bidi/>
              <w:rPr>
                <w:rFonts w:cs="B Nazanin"/>
                <w:sz w:val="22"/>
                <w:szCs w:val="22"/>
              </w:rPr>
            </w:pPr>
          </w:p>
        </w:tc>
        <w:tc>
          <w:tcPr>
            <w:tcW w:w="998" w:type="pct"/>
          </w:tcPr>
          <w:p w:rsidR="003312ED" w:rsidRPr="009623BC"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3312ED" w:rsidRPr="009623BC"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9623BC"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3312ED" w:rsidRPr="009623BC"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3312ED" w:rsidRPr="009623BC"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3312ED" w:rsidRPr="009623BC"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3312ED" w:rsidRPr="009623BC"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tl/>
              </w:rPr>
            </w:pPr>
          </w:p>
          <w:p w:rsidR="00C6694C" w:rsidRPr="009623BC" w:rsidRDefault="00C6694C" w:rsidP="00C6694C">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9623BC"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9623BC"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9623BC"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r>
      <w:tr w:rsidR="00014E89" w:rsidRPr="009623BC" w:rsidTr="00014E8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9623BC" w:rsidRDefault="00014E89" w:rsidP="00014E89">
            <w:pPr>
              <w:bidi/>
              <w:rPr>
                <w:rFonts w:cs="B Nazanin"/>
                <w:sz w:val="22"/>
                <w:szCs w:val="22"/>
              </w:rPr>
            </w:pPr>
            <w:r w:rsidRPr="009623BC">
              <w:rPr>
                <w:rFonts w:cs="B Nazanin" w:hint="cs"/>
                <w:sz w:val="22"/>
                <w:szCs w:val="22"/>
                <w:rtl/>
              </w:rPr>
              <w:t>جلسه تحلیل</w:t>
            </w:r>
          </w:p>
        </w:tc>
        <w:tc>
          <w:tcPr>
            <w:tcW w:w="998"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623BC">
              <w:rPr>
                <w:rFonts w:cs="B Nazanin" w:hint="cs"/>
                <w:sz w:val="22"/>
                <w:szCs w:val="22"/>
                <w:rtl/>
              </w:rPr>
              <w:t>تهیه شده :</w:t>
            </w:r>
          </w:p>
        </w:tc>
        <w:tc>
          <w:tcPr>
            <w:tcW w:w="77"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623BC">
              <w:rPr>
                <w:rFonts w:cs="B Nazanin" w:hint="cs"/>
                <w:sz w:val="22"/>
                <w:szCs w:val="22"/>
                <w:rtl/>
              </w:rPr>
              <w:t xml:space="preserve">20/09/97  </w:t>
            </w:r>
          </w:p>
        </w:tc>
        <w:tc>
          <w:tcPr>
            <w:tcW w:w="610"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623BC">
              <w:rPr>
                <w:rFonts w:cs="B Nazanin" w:hint="cs"/>
                <w:sz w:val="22"/>
                <w:szCs w:val="22"/>
                <w:rtl/>
              </w:rPr>
              <w:t>تاریخ:</w:t>
            </w:r>
          </w:p>
        </w:tc>
        <w:tc>
          <w:tcPr>
            <w:tcW w:w="1735"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p>
        </w:tc>
        <w:tc>
          <w:tcPr>
            <w:tcW w:w="11"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11"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r>
      <w:tr w:rsidR="00014E89" w:rsidRPr="009623BC" w:rsidTr="00014E89">
        <w:trPr>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9623BC" w:rsidRDefault="00014E89" w:rsidP="00014E89">
            <w:pPr>
              <w:bidi/>
              <w:rPr>
                <w:rFonts w:cs="B Nazanin"/>
                <w:sz w:val="22"/>
                <w:szCs w:val="22"/>
              </w:rPr>
            </w:pPr>
            <w:r w:rsidRPr="009623BC">
              <w:rPr>
                <w:rFonts w:cs="B Nazanin" w:hint="cs"/>
                <w:sz w:val="22"/>
                <w:szCs w:val="22"/>
                <w:rtl/>
              </w:rPr>
              <w:t>جلسه تحلیل</w:t>
            </w:r>
          </w:p>
        </w:tc>
        <w:tc>
          <w:tcPr>
            <w:tcW w:w="998"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623BC">
              <w:rPr>
                <w:rFonts w:cs="B Nazanin" w:hint="cs"/>
                <w:sz w:val="22"/>
                <w:szCs w:val="22"/>
                <w:rtl/>
              </w:rPr>
              <w:t xml:space="preserve"> اصلاح تحلیل  :</w:t>
            </w:r>
          </w:p>
        </w:tc>
        <w:tc>
          <w:tcPr>
            <w:tcW w:w="77"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623BC">
              <w:rPr>
                <w:rFonts w:cs="B Nazanin" w:hint="cs"/>
                <w:sz w:val="22"/>
                <w:szCs w:val="22"/>
                <w:rtl/>
              </w:rPr>
              <w:t xml:space="preserve">19/10/97  </w:t>
            </w:r>
          </w:p>
        </w:tc>
        <w:tc>
          <w:tcPr>
            <w:tcW w:w="610"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623BC">
              <w:rPr>
                <w:rFonts w:cs="B Nazanin" w:hint="cs"/>
                <w:sz w:val="22"/>
                <w:szCs w:val="22"/>
                <w:rtl/>
              </w:rPr>
              <w:t>تاریخ:</w:t>
            </w:r>
          </w:p>
        </w:tc>
        <w:tc>
          <w:tcPr>
            <w:tcW w:w="1735"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c>
          <w:tcPr>
            <w:tcW w:w="11"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r>
      <w:tr w:rsidR="00014E89" w:rsidRPr="009623BC" w:rsidTr="00014E89">
        <w:trPr>
          <w:gridAfter w:val="2"/>
          <w:cnfStyle w:val="000000100000" w:firstRow="0" w:lastRow="0" w:firstColumn="0" w:lastColumn="0" w:oddVBand="0" w:evenVBand="0" w:oddHBand="1" w:evenHBand="0" w:firstRowFirstColumn="0" w:firstRowLastColumn="0" w:lastRowFirstColumn="0" w:lastRowLastColumn="0"/>
          <w:wAfter w:w="22" w:type="pct"/>
          <w:trHeight w:val="582"/>
        </w:trPr>
        <w:tc>
          <w:tcPr>
            <w:cnfStyle w:val="001000000000" w:firstRow="0" w:lastRow="0" w:firstColumn="1" w:lastColumn="0" w:oddVBand="0" w:evenVBand="0" w:oddHBand="0" w:evenHBand="0" w:firstRowFirstColumn="0" w:firstRowLastColumn="0" w:lastRowFirstColumn="0" w:lastRowLastColumn="0"/>
            <w:tcW w:w="611" w:type="pct"/>
          </w:tcPr>
          <w:p w:rsidR="00014E89" w:rsidRPr="009623BC" w:rsidRDefault="00014E89" w:rsidP="00014E89">
            <w:pPr>
              <w:bidi/>
              <w:rPr>
                <w:rFonts w:cs="B Nazanin"/>
                <w:sz w:val="22"/>
                <w:szCs w:val="22"/>
              </w:rPr>
            </w:pPr>
            <w:r w:rsidRPr="009623BC">
              <w:rPr>
                <w:rFonts w:cs="B Nazanin" w:hint="cs"/>
                <w:sz w:val="22"/>
                <w:szCs w:val="22"/>
                <w:rtl/>
              </w:rPr>
              <w:t>جلسه تحلیل</w:t>
            </w:r>
          </w:p>
        </w:tc>
        <w:tc>
          <w:tcPr>
            <w:tcW w:w="998"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623BC">
              <w:rPr>
                <w:rFonts w:cs="B Nazanin" w:hint="cs"/>
                <w:sz w:val="22"/>
                <w:szCs w:val="22"/>
                <w:rtl/>
              </w:rPr>
              <w:t>تهیه شده :</w:t>
            </w:r>
          </w:p>
        </w:tc>
        <w:tc>
          <w:tcPr>
            <w:tcW w:w="77"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623BC">
              <w:rPr>
                <w:rFonts w:cs="B Nazanin" w:hint="cs"/>
                <w:sz w:val="22"/>
                <w:szCs w:val="22"/>
                <w:rtl/>
              </w:rPr>
              <w:t xml:space="preserve">10/11/97  </w:t>
            </w:r>
          </w:p>
        </w:tc>
        <w:tc>
          <w:tcPr>
            <w:tcW w:w="610"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623BC">
              <w:rPr>
                <w:rFonts w:cs="B Nazanin" w:hint="cs"/>
                <w:sz w:val="22"/>
                <w:szCs w:val="22"/>
                <w:rtl/>
              </w:rPr>
              <w:t>تاریخ:</w:t>
            </w:r>
          </w:p>
        </w:tc>
        <w:tc>
          <w:tcPr>
            <w:tcW w:w="1735" w:type="pct"/>
          </w:tcPr>
          <w:p w:rsidR="00014E89" w:rsidRPr="009623BC"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r w:rsidRPr="009623BC">
              <w:rPr>
                <w:rFonts w:cs="B Nazanin" w:hint="cs"/>
                <w:sz w:val="22"/>
                <w:szCs w:val="22"/>
                <w:rtl/>
                <w:lang w:bidi="fa-IR"/>
              </w:rPr>
              <w:t xml:space="preserve">افزودن تحلیل مدیریت حساب </w:t>
            </w:r>
          </w:p>
        </w:tc>
      </w:tr>
      <w:tr w:rsidR="00014E89" w:rsidRPr="009623BC" w:rsidTr="00014E89">
        <w:trPr>
          <w:gridAfter w:val="2"/>
          <w:wAfter w:w="22" w:type="pct"/>
          <w:trHeight w:val="300"/>
        </w:trPr>
        <w:tc>
          <w:tcPr>
            <w:cnfStyle w:val="001000000000" w:firstRow="0" w:lastRow="0" w:firstColumn="1" w:lastColumn="0" w:oddVBand="0" w:evenVBand="0" w:oddHBand="0" w:evenHBand="0" w:firstRowFirstColumn="0" w:firstRowLastColumn="0" w:lastRowFirstColumn="0" w:lastRowLastColumn="0"/>
            <w:tcW w:w="611" w:type="pct"/>
          </w:tcPr>
          <w:p w:rsidR="00014E89" w:rsidRPr="009623BC" w:rsidRDefault="00014E89" w:rsidP="00014E89">
            <w:pPr>
              <w:bidi/>
              <w:rPr>
                <w:rFonts w:cs="B Nazanin"/>
                <w:sz w:val="22"/>
                <w:szCs w:val="22"/>
              </w:rPr>
            </w:pPr>
          </w:p>
        </w:tc>
        <w:tc>
          <w:tcPr>
            <w:tcW w:w="998"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014E89" w:rsidRPr="009623BC"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3312ED" w:rsidRPr="009623BC" w:rsidRDefault="003312ED" w:rsidP="000A1084">
      <w:pPr>
        <w:bidi/>
        <w:rPr>
          <w:rFonts w:cs="B Nazanin"/>
          <w:sz w:val="22"/>
          <w:szCs w:val="22"/>
        </w:rPr>
      </w:pPr>
    </w:p>
    <w:sectPr w:rsidR="003312ED" w:rsidRPr="009623BC">
      <w:footerReference w:type="default" r:id="rId45"/>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42C" w:rsidRDefault="00C1242C">
      <w:pPr>
        <w:spacing w:after="0" w:line="240" w:lineRule="auto"/>
      </w:pPr>
      <w:r>
        <w:separator/>
      </w:r>
    </w:p>
  </w:endnote>
  <w:endnote w:type="continuationSeparator" w:id="0">
    <w:p w:rsidR="00C1242C" w:rsidRDefault="00C12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 Nazanin">
    <w:altName w:val="Arial"/>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7F" w:usb1="C000204B" w:usb2="00000008" w:usb3="00000000" w:csb0="000000D3" w:csb1="00000000"/>
  </w:font>
  <w:font w:name="Helvetica">
    <w:panose1 w:val="020B0604020202020204"/>
    <w:charset w:val="00"/>
    <w:family w:val="swiss"/>
    <w:pitch w:val="variable"/>
    <w:sig w:usb0="E0002AFF" w:usb1="C0007843" w:usb2="00000009" w:usb3="00000000" w:csb0="000001FF" w:csb1="00000000"/>
  </w:font>
  <w:font w:name="SECNaskhArabicUI-Bold">
    <w:altName w:val="Arial"/>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B">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2AEB" w:rsidRDefault="009B2AEB" w:rsidP="001E042A">
    <w:pPr>
      <w:pStyle w:val="Footer"/>
    </w:pPr>
    <w:r w:rsidRPr="001E042A">
      <w:fldChar w:fldCharType="begin"/>
    </w:r>
    <w:r w:rsidRPr="001E042A">
      <w:instrText xml:space="preserve"> PAGE   \* MERGEFORMAT </w:instrText>
    </w:r>
    <w:r w:rsidRPr="001E042A">
      <w:fldChar w:fldCharType="separate"/>
    </w:r>
    <w:r w:rsidR="009623BC">
      <w:t>44</w:t>
    </w:r>
    <w:r w:rsidRPr="001E04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42C" w:rsidRDefault="00C1242C">
      <w:pPr>
        <w:spacing w:after="0" w:line="240" w:lineRule="auto"/>
      </w:pPr>
      <w:r>
        <w:separator/>
      </w:r>
    </w:p>
  </w:footnote>
  <w:footnote w:type="continuationSeparator" w:id="0">
    <w:p w:rsidR="00C1242C" w:rsidRDefault="00C124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24C16A"/>
    <w:lvl w:ilvl="0">
      <w:start w:val="1"/>
      <w:numFmt w:val="decimal"/>
      <w:lvlText w:val="%1."/>
      <w:lvlJc w:val="left"/>
      <w:pPr>
        <w:tabs>
          <w:tab w:val="num" w:pos="1492"/>
        </w:tabs>
        <w:ind w:left="1492" w:hanging="360"/>
      </w:pPr>
    </w:lvl>
  </w:abstractNum>
  <w:abstractNum w:abstractNumId="1">
    <w:nsid w:val="FFFFFF7D"/>
    <w:multiLevelType w:val="singleLevel"/>
    <w:tmpl w:val="F5321060"/>
    <w:lvl w:ilvl="0">
      <w:start w:val="1"/>
      <w:numFmt w:val="decimal"/>
      <w:lvlText w:val="%1."/>
      <w:lvlJc w:val="left"/>
      <w:pPr>
        <w:tabs>
          <w:tab w:val="num" w:pos="1209"/>
        </w:tabs>
        <w:ind w:left="1209" w:hanging="360"/>
      </w:pPr>
    </w:lvl>
  </w:abstractNum>
  <w:abstractNum w:abstractNumId="2">
    <w:nsid w:val="FFFFFF7E"/>
    <w:multiLevelType w:val="singleLevel"/>
    <w:tmpl w:val="47C49E06"/>
    <w:lvl w:ilvl="0">
      <w:start w:val="1"/>
      <w:numFmt w:val="decimal"/>
      <w:lvlText w:val="%1."/>
      <w:lvlJc w:val="left"/>
      <w:pPr>
        <w:tabs>
          <w:tab w:val="num" w:pos="926"/>
        </w:tabs>
        <w:ind w:left="926" w:hanging="360"/>
      </w:pPr>
    </w:lvl>
  </w:abstractNum>
  <w:abstractNum w:abstractNumId="3">
    <w:nsid w:val="FFFFFF7F"/>
    <w:multiLevelType w:val="singleLevel"/>
    <w:tmpl w:val="C2E0BE8A"/>
    <w:lvl w:ilvl="0">
      <w:start w:val="1"/>
      <w:numFmt w:val="decimal"/>
      <w:lvlText w:val="%1."/>
      <w:lvlJc w:val="left"/>
      <w:pPr>
        <w:tabs>
          <w:tab w:val="num" w:pos="643"/>
        </w:tabs>
        <w:ind w:left="643" w:hanging="360"/>
      </w:pPr>
    </w:lvl>
  </w:abstractNum>
  <w:abstractNum w:abstractNumId="4">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C7877E4"/>
    <w:lvl w:ilvl="0">
      <w:start w:val="1"/>
      <w:numFmt w:val="decimal"/>
      <w:lvlText w:val="%1."/>
      <w:lvlJc w:val="left"/>
      <w:pPr>
        <w:tabs>
          <w:tab w:val="num" w:pos="360"/>
        </w:tabs>
        <w:ind w:left="360" w:hanging="360"/>
      </w:pPr>
    </w:lvl>
  </w:abstractNum>
  <w:abstractNum w:abstractNumId="9">
    <w:nsid w:val="FFFFFF89"/>
    <w:multiLevelType w:val="singleLevel"/>
    <w:tmpl w:val="C1C08BE4"/>
    <w:lvl w:ilvl="0">
      <w:start w:val="1"/>
      <w:numFmt w:val="bullet"/>
      <w:lvlText w:val=""/>
      <w:lvlJc w:val="left"/>
      <w:pPr>
        <w:tabs>
          <w:tab w:val="num" w:pos="360"/>
        </w:tabs>
        <w:ind w:left="360" w:hanging="360"/>
      </w:pPr>
      <w:rPr>
        <w:rFonts w:ascii="Symbol" w:hAnsi="Symbol" w:hint="default"/>
      </w:rPr>
    </w:lvl>
  </w:abstractNum>
  <w:abstractNum w:abstractNumId="1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122D51"/>
    <w:multiLevelType w:val="hybridMultilevel"/>
    <w:tmpl w:val="6F46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E1708F"/>
    <w:multiLevelType w:val="hybridMultilevel"/>
    <w:tmpl w:val="F500AF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646610"/>
    <w:multiLevelType w:val="hybridMultilevel"/>
    <w:tmpl w:val="D296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C52E0E"/>
    <w:multiLevelType w:val="hybridMultilevel"/>
    <w:tmpl w:val="028E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0E0A05"/>
    <w:multiLevelType w:val="hybridMultilevel"/>
    <w:tmpl w:val="4CB6767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44AE1545"/>
    <w:multiLevelType w:val="hybridMultilevel"/>
    <w:tmpl w:val="68C6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32D49"/>
    <w:multiLevelType w:val="hybridMultilevel"/>
    <w:tmpl w:val="1622752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46410095"/>
    <w:multiLevelType w:val="hybridMultilevel"/>
    <w:tmpl w:val="583A15B0"/>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9">
    <w:nsid w:val="4B4B3960"/>
    <w:multiLevelType w:val="hybridMultilevel"/>
    <w:tmpl w:val="F09877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C6922EB"/>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22">
    <w:nsid w:val="552A03ED"/>
    <w:multiLevelType w:val="hybridMultilevel"/>
    <w:tmpl w:val="555C2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538096D"/>
    <w:multiLevelType w:val="hybridMultilevel"/>
    <w:tmpl w:val="D8A611F6"/>
    <w:lvl w:ilvl="0" w:tplc="C5201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259C4"/>
    <w:multiLevelType w:val="hybridMultilevel"/>
    <w:tmpl w:val="EE2A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25237B"/>
    <w:multiLevelType w:val="hybridMultilevel"/>
    <w:tmpl w:val="E6A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5A381F"/>
    <w:multiLevelType w:val="hybridMultilevel"/>
    <w:tmpl w:val="6344C44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nsid w:val="58B71CD0"/>
    <w:multiLevelType w:val="hybridMultilevel"/>
    <w:tmpl w:val="1A1882F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5ED42E67"/>
    <w:multiLevelType w:val="hybridMultilevel"/>
    <w:tmpl w:val="71C28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7C2665"/>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31">
    <w:nsid w:val="6AF054E0"/>
    <w:multiLevelType w:val="hybridMultilevel"/>
    <w:tmpl w:val="DA5CBEC8"/>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2">
    <w:nsid w:val="6DCC700E"/>
    <w:multiLevelType w:val="hybridMultilevel"/>
    <w:tmpl w:val="3ADEA86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nsid w:val="758B2BD6"/>
    <w:multiLevelType w:val="hybridMultilevel"/>
    <w:tmpl w:val="C2826DB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nsid w:val="7A141E1E"/>
    <w:multiLevelType w:val="hybridMultilevel"/>
    <w:tmpl w:val="46A0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140371"/>
    <w:multiLevelType w:val="hybridMultilevel"/>
    <w:tmpl w:val="4FE2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0E251B"/>
    <w:multiLevelType w:val="hybridMultilevel"/>
    <w:tmpl w:val="859630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0"/>
  </w:num>
  <w:num w:numId="3">
    <w:abstractNumId w:val="30"/>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5"/>
  </w:num>
  <w:num w:numId="17">
    <w:abstractNumId w:val="27"/>
  </w:num>
  <w:num w:numId="18">
    <w:abstractNumId w:val="17"/>
  </w:num>
  <w:num w:numId="19">
    <w:abstractNumId w:val="18"/>
  </w:num>
  <w:num w:numId="20">
    <w:abstractNumId w:val="31"/>
  </w:num>
  <w:num w:numId="21">
    <w:abstractNumId w:val="30"/>
  </w:num>
  <w:num w:numId="22">
    <w:abstractNumId w:val="30"/>
  </w:num>
  <w:num w:numId="23">
    <w:abstractNumId w:val="30"/>
  </w:num>
  <w:num w:numId="24">
    <w:abstractNumId w:val="34"/>
  </w:num>
  <w:num w:numId="25">
    <w:abstractNumId w:val="25"/>
  </w:num>
  <w:num w:numId="26">
    <w:abstractNumId w:val="22"/>
  </w:num>
  <w:num w:numId="27">
    <w:abstractNumId w:val="36"/>
  </w:num>
  <w:num w:numId="28">
    <w:abstractNumId w:val="29"/>
  </w:num>
  <w:num w:numId="29">
    <w:abstractNumId w:val="20"/>
  </w:num>
  <w:num w:numId="30">
    <w:abstractNumId w:val="10"/>
  </w:num>
  <w:num w:numId="31">
    <w:abstractNumId w:val="32"/>
  </w:num>
  <w:num w:numId="32">
    <w:abstractNumId w:val="12"/>
  </w:num>
  <w:num w:numId="33">
    <w:abstractNumId w:val="24"/>
  </w:num>
  <w:num w:numId="34">
    <w:abstractNumId w:val="14"/>
  </w:num>
  <w:num w:numId="35">
    <w:abstractNumId w:val="23"/>
  </w:num>
  <w:num w:numId="36">
    <w:abstractNumId w:val="26"/>
  </w:num>
  <w:num w:numId="37">
    <w:abstractNumId w:val="33"/>
  </w:num>
  <w:num w:numId="38">
    <w:abstractNumId w:val="28"/>
  </w:num>
  <w:num w:numId="39">
    <w:abstractNumId w:val="19"/>
  </w:num>
  <w:num w:numId="40">
    <w:abstractNumId w:val="13"/>
  </w:num>
  <w:num w:numId="41">
    <w:abstractNumId w:val="11"/>
  </w:num>
  <w:num w:numId="42">
    <w:abstractNumId w:val="35"/>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D9F"/>
    <w:rsid w:val="00007A85"/>
    <w:rsid w:val="00014E89"/>
    <w:rsid w:val="00022FB1"/>
    <w:rsid w:val="00023715"/>
    <w:rsid w:val="0004529B"/>
    <w:rsid w:val="00083B37"/>
    <w:rsid w:val="0009200C"/>
    <w:rsid w:val="000A0612"/>
    <w:rsid w:val="000A1084"/>
    <w:rsid w:val="001329FB"/>
    <w:rsid w:val="0013460A"/>
    <w:rsid w:val="00136155"/>
    <w:rsid w:val="00146CFA"/>
    <w:rsid w:val="00175F46"/>
    <w:rsid w:val="00177145"/>
    <w:rsid w:val="001A728E"/>
    <w:rsid w:val="001B27FF"/>
    <w:rsid w:val="001C4AB5"/>
    <w:rsid w:val="001C4BB1"/>
    <w:rsid w:val="001E042A"/>
    <w:rsid w:val="00205B8B"/>
    <w:rsid w:val="00206A05"/>
    <w:rsid w:val="002131AF"/>
    <w:rsid w:val="00213E8F"/>
    <w:rsid w:val="00225505"/>
    <w:rsid w:val="00253F38"/>
    <w:rsid w:val="00271A64"/>
    <w:rsid w:val="00272187"/>
    <w:rsid w:val="00280B55"/>
    <w:rsid w:val="00287F0B"/>
    <w:rsid w:val="00297D10"/>
    <w:rsid w:val="00297ED1"/>
    <w:rsid w:val="002C4EDF"/>
    <w:rsid w:val="002C5CF5"/>
    <w:rsid w:val="002C60C2"/>
    <w:rsid w:val="002F4547"/>
    <w:rsid w:val="00315B04"/>
    <w:rsid w:val="00320303"/>
    <w:rsid w:val="003312ED"/>
    <w:rsid w:val="003452FE"/>
    <w:rsid w:val="003611AD"/>
    <w:rsid w:val="003A33FE"/>
    <w:rsid w:val="003D0966"/>
    <w:rsid w:val="003D252B"/>
    <w:rsid w:val="0040186F"/>
    <w:rsid w:val="004018C1"/>
    <w:rsid w:val="00446B73"/>
    <w:rsid w:val="00463423"/>
    <w:rsid w:val="004727F4"/>
    <w:rsid w:val="00485F4B"/>
    <w:rsid w:val="004A0A8D"/>
    <w:rsid w:val="004B0101"/>
    <w:rsid w:val="004B3506"/>
    <w:rsid w:val="004E62DD"/>
    <w:rsid w:val="004F137D"/>
    <w:rsid w:val="004F4C33"/>
    <w:rsid w:val="0053007C"/>
    <w:rsid w:val="00571E08"/>
    <w:rsid w:val="00575B92"/>
    <w:rsid w:val="00583F85"/>
    <w:rsid w:val="0058757F"/>
    <w:rsid w:val="005A6504"/>
    <w:rsid w:val="005A7C39"/>
    <w:rsid w:val="005B78B5"/>
    <w:rsid w:val="005D1D23"/>
    <w:rsid w:val="005D4DC9"/>
    <w:rsid w:val="005E5090"/>
    <w:rsid w:val="005F0290"/>
    <w:rsid w:val="005F5040"/>
    <w:rsid w:val="005F7999"/>
    <w:rsid w:val="0060263B"/>
    <w:rsid w:val="00621BE7"/>
    <w:rsid w:val="00626EDA"/>
    <w:rsid w:val="006315D0"/>
    <w:rsid w:val="00655EFA"/>
    <w:rsid w:val="00662516"/>
    <w:rsid w:val="00664B28"/>
    <w:rsid w:val="00677B95"/>
    <w:rsid w:val="006B2EEB"/>
    <w:rsid w:val="006B3D57"/>
    <w:rsid w:val="006D61FB"/>
    <w:rsid w:val="006D7FF8"/>
    <w:rsid w:val="007019FB"/>
    <w:rsid w:val="00704472"/>
    <w:rsid w:val="00720ADF"/>
    <w:rsid w:val="00722025"/>
    <w:rsid w:val="00724F73"/>
    <w:rsid w:val="0073445B"/>
    <w:rsid w:val="007440EB"/>
    <w:rsid w:val="00783819"/>
    <w:rsid w:val="007848F8"/>
    <w:rsid w:val="00791457"/>
    <w:rsid w:val="007A6C1A"/>
    <w:rsid w:val="007D0A46"/>
    <w:rsid w:val="007F3344"/>
    <w:rsid w:val="007F372E"/>
    <w:rsid w:val="007F7318"/>
    <w:rsid w:val="00823880"/>
    <w:rsid w:val="0084604B"/>
    <w:rsid w:val="008629B4"/>
    <w:rsid w:val="00871944"/>
    <w:rsid w:val="008A50B5"/>
    <w:rsid w:val="008D5282"/>
    <w:rsid w:val="008D5E06"/>
    <w:rsid w:val="008D6D77"/>
    <w:rsid w:val="009468D2"/>
    <w:rsid w:val="00954BFF"/>
    <w:rsid w:val="009623BC"/>
    <w:rsid w:val="00966D2C"/>
    <w:rsid w:val="009B2AEB"/>
    <w:rsid w:val="009C313B"/>
    <w:rsid w:val="009C6A89"/>
    <w:rsid w:val="009E1C36"/>
    <w:rsid w:val="009E4B27"/>
    <w:rsid w:val="009F52EE"/>
    <w:rsid w:val="00A01AA5"/>
    <w:rsid w:val="00A10E45"/>
    <w:rsid w:val="00A14A90"/>
    <w:rsid w:val="00A41FB1"/>
    <w:rsid w:val="00A92D5A"/>
    <w:rsid w:val="00AA00CF"/>
    <w:rsid w:val="00AA316B"/>
    <w:rsid w:val="00AF50C3"/>
    <w:rsid w:val="00B10D7E"/>
    <w:rsid w:val="00B1226E"/>
    <w:rsid w:val="00B14D9F"/>
    <w:rsid w:val="00B23DC9"/>
    <w:rsid w:val="00B35101"/>
    <w:rsid w:val="00B35DB1"/>
    <w:rsid w:val="00B75C9F"/>
    <w:rsid w:val="00BA0028"/>
    <w:rsid w:val="00BC1FD2"/>
    <w:rsid w:val="00BD6956"/>
    <w:rsid w:val="00BF08BC"/>
    <w:rsid w:val="00C04C4B"/>
    <w:rsid w:val="00C1242C"/>
    <w:rsid w:val="00C6694C"/>
    <w:rsid w:val="00C77E6C"/>
    <w:rsid w:val="00C92C41"/>
    <w:rsid w:val="00CE1F0A"/>
    <w:rsid w:val="00CE575F"/>
    <w:rsid w:val="00CF4343"/>
    <w:rsid w:val="00D228F3"/>
    <w:rsid w:val="00D23562"/>
    <w:rsid w:val="00D57E3E"/>
    <w:rsid w:val="00D6536F"/>
    <w:rsid w:val="00D729B6"/>
    <w:rsid w:val="00D77548"/>
    <w:rsid w:val="00D80887"/>
    <w:rsid w:val="00D87C27"/>
    <w:rsid w:val="00D927BA"/>
    <w:rsid w:val="00DB24CB"/>
    <w:rsid w:val="00DB2550"/>
    <w:rsid w:val="00DB7893"/>
    <w:rsid w:val="00DF5013"/>
    <w:rsid w:val="00E43BE3"/>
    <w:rsid w:val="00E44BBA"/>
    <w:rsid w:val="00E46BE4"/>
    <w:rsid w:val="00E80607"/>
    <w:rsid w:val="00E9408E"/>
    <w:rsid w:val="00E9640A"/>
    <w:rsid w:val="00E9726A"/>
    <w:rsid w:val="00EB0317"/>
    <w:rsid w:val="00EE6D97"/>
    <w:rsid w:val="00F014E8"/>
    <w:rsid w:val="00F03174"/>
    <w:rsid w:val="00F06DC9"/>
    <w:rsid w:val="00F1586E"/>
    <w:rsid w:val="00F172ED"/>
    <w:rsid w:val="00F6158C"/>
    <w:rsid w:val="00F82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211277-8F58-4FAD-81BE-61B6946B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4604B"/>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9623BC"/>
    <w:pPr>
      <w:tabs>
        <w:tab w:val="right" w:leader="dot" w:pos="9350"/>
      </w:tabs>
      <w:bidi/>
      <w:spacing w:after="100"/>
    </w:pPr>
  </w:style>
  <w:style w:type="paragraph" w:styleId="TOC2">
    <w:name w:val="toc 2"/>
    <w:basedOn w:val="Normal"/>
    <w:next w:val="Normal"/>
    <w:autoRedefine/>
    <w:uiPriority w:val="39"/>
    <w:unhideWhenUsed/>
    <w:rsid w:val="0084604B"/>
    <w:pPr>
      <w:spacing w:after="100"/>
      <w:ind w:left="180"/>
    </w:pPr>
  </w:style>
  <w:style w:type="paragraph" w:styleId="TOC3">
    <w:name w:val="toc 3"/>
    <w:basedOn w:val="Normal"/>
    <w:next w:val="Normal"/>
    <w:autoRedefine/>
    <w:uiPriority w:val="39"/>
    <w:unhideWhenUsed/>
    <w:rsid w:val="0084604B"/>
    <w:pPr>
      <w:spacing w:after="100"/>
      <w:ind w:left="360"/>
    </w:pPr>
  </w:style>
  <w:style w:type="paragraph" w:styleId="ListParagraph">
    <w:name w:val="List Paragraph"/>
    <w:basedOn w:val="Normal"/>
    <w:uiPriority w:val="34"/>
    <w:unhideWhenUsed/>
    <w:qFormat/>
    <w:rsid w:val="00C6694C"/>
    <w:pPr>
      <w:ind w:left="720"/>
      <w:contextualSpacing/>
    </w:pPr>
  </w:style>
  <w:style w:type="table" w:customStyle="1" w:styleId="PlainTable41">
    <w:name w:val="Plain Table 41"/>
    <w:basedOn w:val="TableNormal"/>
    <w:uiPriority w:val="44"/>
    <w:rsid w:val="0013460A"/>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D61F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Normal4FarsiText">
    <w:name w:val="Normal4FarsiText"/>
    <w:rsid w:val="006D61FB"/>
    <w:pPr>
      <w:spacing w:after="160" w:line="259" w:lineRule="auto"/>
    </w:pPr>
    <w:rPr>
      <w:rFonts w:ascii="Arial" w:eastAsiaTheme="minorEastAsia" w:cs="B Nazanin"/>
      <w:color w:val="auto"/>
      <w:sz w:val="16"/>
      <w:szCs w:val="22"/>
      <w:lang w:eastAsia="en-US"/>
    </w:rPr>
  </w:style>
  <w:style w:type="paragraph" w:customStyle="1" w:styleId="Normal4LatinText">
    <w:name w:val="Normal4LatinText"/>
    <w:rsid w:val="006D61FB"/>
    <w:pPr>
      <w:spacing w:after="160" w:line="259" w:lineRule="auto"/>
    </w:pPr>
    <w:rPr>
      <w:rFonts w:ascii="Arial" w:eastAsiaTheme="minorEastAsia" w:cs="Arial"/>
      <w:color w:val="auto"/>
      <w:sz w:val="16"/>
      <w:szCs w:val="22"/>
      <w:lang w:eastAsia="en-US"/>
    </w:rPr>
  </w:style>
  <w:style w:type="paragraph" w:styleId="NormalWeb">
    <w:name w:val="Normal (Web)"/>
    <w:basedOn w:val="Normal"/>
    <w:uiPriority w:val="99"/>
    <w:unhideWhenUsed/>
    <w:rsid w:val="009E1C3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table" w:customStyle="1" w:styleId="GridTable4-Accent11">
    <w:name w:val="Grid Table 4 - Accent 11"/>
    <w:basedOn w:val="TableNormal"/>
    <w:uiPriority w:val="49"/>
    <w:rsid w:val="005D1D2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5D1D23"/>
    <w:rPr>
      <w:color w:val="92588D" w:themeColor="followedHyperlink"/>
      <w:u w:val="single"/>
    </w:rPr>
  </w:style>
  <w:style w:type="paragraph" w:styleId="BalloonText">
    <w:name w:val="Balloon Text"/>
    <w:basedOn w:val="Normal"/>
    <w:link w:val="BalloonTextChar"/>
    <w:uiPriority w:val="99"/>
    <w:semiHidden/>
    <w:unhideWhenUsed/>
    <w:rsid w:val="005D1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D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file:///\\fileserver\TadbirSQL%20ar\Account\Help\Acc-specialform.htm"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yperlink" Target="file:///\\fileserver\TadbirSQL%20ar\Account\Help\Acc-specialform.htm"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qx62.axshare.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gif"/><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gif"/><Relationship Id="rId30" Type="http://schemas.openxmlformats.org/officeDocument/2006/relationships/hyperlink" Target="file:///\\fileserver\TadbirSQL%20ar\Account\Help\Acc-specialform.htm" TargetMode="External"/><Relationship Id="rId35" Type="http://schemas.openxmlformats.org/officeDocument/2006/relationships/image" Target="media/image24.png"/><Relationship Id="rId43"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_farahani\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F4203-2E4B-42F8-9584-90BCF2A5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346</TotalTime>
  <Pages>51</Pages>
  <Words>9338</Words>
  <Characters>53228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Narges Farahani</dc:creator>
  <cp:keywords/>
  <dc:description/>
  <cp:lastModifiedBy>Narges Farahani</cp:lastModifiedBy>
  <cp:revision>12</cp:revision>
  <dcterms:created xsi:type="dcterms:W3CDTF">2019-06-01T11:39:00Z</dcterms:created>
  <dcterms:modified xsi:type="dcterms:W3CDTF">2019-08-17T12:32:00Z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