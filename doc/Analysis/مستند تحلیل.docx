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B Nazanin"/>
          <w:color w:val="404040" w:themeColor="text1" w:themeTint="BF"/>
          <w:sz w:val="22"/>
          <w:szCs w:val="22"/>
          <w:rtl/>
          <w:lang w:eastAsia="ja-JP"/>
        </w:rPr>
        <w:id w:val="1875886614"/>
        <w:docPartObj>
          <w:docPartGallery w:val="Table of Contents"/>
          <w:docPartUnique/>
        </w:docPartObj>
      </w:sdtPr>
      <w:sdtEndPr>
        <w:rPr>
          <w:b/>
          <w:bCs/>
          <w:noProof/>
        </w:rPr>
      </w:sdtEndPr>
      <w:sdtContent>
        <w:p w:rsidR="00136155" w:rsidRPr="009E1C36" w:rsidRDefault="00136155" w:rsidP="00DB7893">
          <w:pPr>
            <w:pStyle w:val="TOCHeading"/>
            <w:bidi/>
            <w:jc w:val="both"/>
            <w:rPr>
              <w:rFonts w:cs="B Nazanin"/>
              <w:sz w:val="22"/>
              <w:szCs w:val="22"/>
            </w:rPr>
          </w:pPr>
          <w:r w:rsidRPr="009E1C36">
            <w:rPr>
              <w:rFonts w:cs="B Nazanin" w:hint="cs"/>
              <w:sz w:val="22"/>
              <w:szCs w:val="22"/>
              <w:rtl/>
            </w:rPr>
            <w:t xml:space="preserve">فهرست </w:t>
          </w:r>
        </w:p>
        <w:p w:rsidR="00DB7893" w:rsidRDefault="00136155" w:rsidP="00DB7893">
          <w:pPr>
            <w:pStyle w:val="TOC1"/>
            <w:rPr>
              <w:rFonts w:eastAsiaTheme="minorEastAsia"/>
              <w:noProof/>
              <w:color w:val="auto"/>
              <w:sz w:val="22"/>
              <w:szCs w:val="22"/>
              <w:lang w:eastAsia="en-US"/>
            </w:rPr>
          </w:pPr>
          <w:r w:rsidRPr="009E1C36">
            <w:rPr>
              <w:rFonts w:cs="B Nazanin"/>
              <w:sz w:val="22"/>
              <w:szCs w:val="22"/>
            </w:rPr>
            <w:fldChar w:fldCharType="begin"/>
          </w:r>
          <w:r w:rsidRPr="009E1C36">
            <w:rPr>
              <w:rFonts w:cs="B Nazanin"/>
              <w:sz w:val="22"/>
              <w:szCs w:val="22"/>
            </w:rPr>
            <w:instrText xml:space="preserve"> TOC \o "1-3" \h \z \u </w:instrText>
          </w:r>
          <w:r w:rsidRPr="009E1C36">
            <w:rPr>
              <w:rFonts w:cs="B Nazanin"/>
              <w:sz w:val="22"/>
              <w:szCs w:val="22"/>
            </w:rPr>
            <w:fldChar w:fldCharType="separate"/>
          </w:r>
          <w:hyperlink w:anchor="_Toc10272779" w:history="1">
            <w:r w:rsidR="00DB7893" w:rsidRPr="00DE4F64">
              <w:rPr>
                <w:rStyle w:val="Hyperlink"/>
                <w:rFonts w:cs="B Nazanin" w:hint="eastAsia"/>
                <w:noProof/>
                <w:rtl/>
                <w:lang w:bidi="fa-IR"/>
              </w:rPr>
              <w:t>انتخاب</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حساب</w:t>
            </w:r>
            <w:r w:rsidR="00DB7893">
              <w:rPr>
                <w:noProof/>
                <w:webHidden/>
              </w:rPr>
              <w:tab/>
            </w:r>
            <w:r w:rsidR="00DB7893">
              <w:rPr>
                <w:noProof/>
                <w:webHidden/>
              </w:rPr>
              <w:fldChar w:fldCharType="begin"/>
            </w:r>
            <w:r w:rsidR="00DB7893">
              <w:rPr>
                <w:noProof/>
                <w:webHidden/>
              </w:rPr>
              <w:instrText xml:space="preserve"> PAGEREF _Toc10272779 \h </w:instrText>
            </w:r>
            <w:r w:rsidR="00DB7893">
              <w:rPr>
                <w:noProof/>
                <w:webHidden/>
              </w:rPr>
            </w:r>
            <w:r w:rsidR="00DB7893">
              <w:rPr>
                <w:noProof/>
                <w:webHidden/>
              </w:rPr>
              <w:fldChar w:fldCharType="separate"/>
            </w:r>
            <w:r w:rsidR="00E44BBA">
              <w:rPr>
                <w:noProof/>
                <w:webHidden/>
                <w:rtl/>
              </w:rPr>
              <w:t>2</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780" w:history="1">
            <w:r w:rsidR="00DB7893" w:rsidRPr="00DE4F64">
              <w:rPr>
                <w:rStyle w:val="Hyperlink"/>
                <w:rFonts w:cs="B Nazanin" w:hint="eastAsia"/>
                <w:noProof/>
                <w:rtl/>
                <w:lang w:bidi="fa-IR"/>
              </w:rPr>
              <w:t>تعر</w:t>
            </w:r>
            <w:r w:rsidR="00DB7893" w:rsidRPr="00DE4F64">
              <w:rPr>
                <w:rStyle w:val="Hyperlink"/>
                <w:rFonts w:cs="B Nazanin" w:hint="cs"/>
                <w:noProof/>
                <w:rtl/>
                <w:lang w:bidi="fa-IR"/>
              </w:rPr>
              <w:t>ی</w:t>
            </w:r>
            <w:r w:rsidR="00DB7893" w:rsidRPr="00DE4F64">
              <w:rPr>
                <w:rStyle w:val="Hyperlink"/>
                <w:rFonts w:cs="B Nazanin" w:hint="eastAsia"/>
                <w:noProof/>
                <w:rtl/>
                <w:lang w:bidi="fa-IR"/>
              </w:rPr>
              <w:t>ف</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انتخاب</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حساب</w:t>
            </w:r>
            <w:r w:rsidR="00DB7893">
              <w:rPr>
                <w:noProof/>
                <w:webHidden/>
              </w:rPr>
              <w:tab/>
            </w:r>
            <w:r w:rsidR="00DB7893">
              <w:rPr>
                <w:noProof/>
                <w:webHidden/>
              </w:rPr>
              <w:fldChar w:fldCharType="begin"/>
            </w:r>
            <w:r w:rsidR="00DB7893">
              <w:rPr>
                <w:noProof/>
                <w:webHidden/>
              </w:rPr>
              <w:instrText xml:space="preserve"> PAGEREF _Toc10272780 \h </w:instrText>
            </w:r>
            <w:r w:rsidR="00DB7893">
              <w:rPr>
                <w:noProof/>
                <w:webHidden/>
              </w:rPr>
            </w:r>
            <w:r w:rsidR="00DB7893">
              <w:rPr>
                <w:noProof/>
                <w:webHidden/>
              </w:rPr>
              <w:fldChar w:fldCharType="separate"/>
            </w:r>
            <w:r w:rsidR="00E44BBA">
              <w:rPr>
                <w:noProof/>
                <w:webHidden/>
                <w:rtl/>
              </w:rPr>
              <w:t>2</w:t>
            </w:r>
            <w:r w:rsidR="00DB7893">
              <w:rPr>
                <w:noProof/>
                <w:webHidden/>
              </w:rPr>
              <w:fldChar w:fldCharType="end"/>
            </w:r>
          </w:hyperlink>
        </w:p>
        <w:p w:rsidR="00DB7893" w:rsidRDefault="00871944" w:rsidP="00DB7893">
          <w:pPr>
            <w:pStyle w:val="TOC1"/>
            <w:rPr>
              <w:rFonts w:eastAsiaTheme="minorEastAsia"/>
              <w:noProof/>
              <w:color w:val="auto"/>
              <w:sz w:val="22"/>
              <w:szCs w:val="22"/>
              <w:lang w:eastAsia="en-US"/>
            </w:rPr>
          </w:pPr>
          <w:hyperlink w:anchor="_Toc10272781" w:history="1">
            <w:r w:rsidR="00DB7893" w:rsidRPr="00DE4F64">
              <w:rPr>
                <w:rStyle w:val="Hyperlink"/>
                <w:rFonts w:cs="B Nazanin" w:hint="eastAsia"/>
                <w:noProof/>
                <w:rtl/>
                <w:lang w:bidi="fa-IR"/>
              </w:rPr>
              <w:t>دفتر</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حساب</w:t>
            </w:r>
            <w:r w:rsidR="00DB7893">
              <w:rPr>
                <w:noProof/>
                <w:webHidden/>
              </w:rPr>
              <w:tab/>
            </w:r>
            <w:r w:rsidR="00DB7893">
              <w:rPr>
                <w:noProof/>
                <w:webHidden/>
              </w:rPr>
              <w:fldChar w:fldCharType="begin"/>
            </w:r>
            <w:r w:rsidR="00DB7893">
              <w:rPr>
                <w:noProof/>
                <w:webHidden/>
              </w:rPr>
              <w:instrText xml:space="preserve"> PAGEREF _Toc10272781 \h </w:instrText>
            </w:r>
            <w:r w:rsidR="00DB7893">
              <w:rPr>
                <w:noProof/>
                <w:webHidden/>
              </w:rPr>
            </w:r>
            <w:r w:rsidR="00DB7893">
              <w:rPr>
                <w:noProof/>
                <w:webHidden/>
              </w:rPr>
              <w:fldChar w:fldCharType="separate"/>
            </w:r>
            <w:r w:rsidR="00E44BBA">
              <w:rPr>
                <w:noProof/>
                <w:webHidden/>
                <w:rtl/>
              </w:rPr>
              <w:t>4</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782" w:history="1">
            <w:r w:rsidR="00DB7893" w:rsidRPr="00DE4F64">
              <w:rPr>
                <w:rStyle w:val="Hyperlink"/>
                <w:rFonts w:cs="B Nazanin" w:hint="eastAsia"/>
                <w:noProof/>
                <w:rtl/>
                <w:lang w:bidi="fa-IR"/>
              </w:rPr>
              <w:t>تعر</w:t>
            </w:r>
            <w:r w:rsidR="00DB7893" w:rsidRPr="00DE4F64">
              <w:rPr>
                <w:rStyle w:val="Hyperlink"/>
                <w:rFonts w:cs="B Nazanin" w:hint="cs"/>
                <w:noProof/>
                <w:rtl/>
                <w:lang w:bidi="fa-IR"/>
              </w:rPr>
              <w:t>ی</w:t>
            </w:r>
            <w:r w:rsidR="00DB7893" w:rsidRPr="00DE4F64">
              <w:rPr>
                <w:rStyle w:val="Hyperlink"/>
                <w:rFonts w:cs="B Nazanin" w:hint="eastAsia"/>
                <w:noProof/>
                <w:rtl/>
                <w:lang w:bidi="fa-IR"/>
              </w:rPr>
              <w:t>ف</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دفاتر</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حساب</w:t>
            </w:r>
            <w:r w:rsidR="00DB7893">
              <w:rPr>
                <w:noProof/>
                <w:webHidden/>
              </w:rPr>
              <w:tab/>
            </w:r>
            <w:r w:rsidR="00DB7893">
              <w:rPr>
                <w:noProof/>
                <w:webHidden/>
              </w:rPr>
              <w:fldChar w:fldCharType="begin"/>
            </w:r>
            <w:r w:rsidR="00DB7893">
              <w:rPr>
                <w:noProof/>
                <w:webHidden/>
              </w:rPr>
              <w:instrText xml:space="preserve"> PAGEREF _Toc10272782 \h </w:instrText>
            </w:r>
            <w:r w:rsidR="00DB7893">
              <w:rPr>
                <w:noProof/>
                <w:webHidden/>
              </w:rPr>
            </w:r>
            <w:r w:rsidR="00DB7893">
              <w:rPr>
                <w:noProof/>
                <w:webHidden/>
              </w:rPr>
              <w:fldChar w:fldCharType="separate"/>
            </w:r>
            <w:r w:rsidR="00E44BBA">
              <w:rPr>
                <w:noProof/>
                <w:webHidden/>
                <w:rtl/>
              </w:rPr>
              <w:t>4</w:t>
            </w:r>
            <w:r w:rsidR="00DB7893">
              <w:rPr>
                <w:noProof/>
                <w:webHidden/>
              </w:rPr>
              <w:fldChar w:fldCharType="end"/>
            </w:r>
          </w:hyperlink>
        </w:p>
        <w:p w:rsidR="00DB7893" w:rsidRDefault="00871944" w:rsidP="00DB7893">
          <w:pPr>
            <w:pStyle w:val="TOC1"/>
            <w:rPr>
              <w:rFonts w:eastAsiaTheme="minorEastAsia"/>
              <w:noProof/>
              <w:color w:val="auto"/>
              <w:sz w:val="22"/>
              <w:szCs w:val="22"/>
              <w:lang w:eastAsia="en-US"/>
            </w:rPr>
          </w:pPr>
          <w:hyperlink w:anchor="_Toc10272783" w:history="1">
            <w:r w:rsidR="00DB7893" w:rsidRPr="00DE4F64">
              <w:rPr>
                <w:rStyle w:val="Hyperlink"/>
                <w:rFonts w:cs="B Nazanin" w:hint="eastAsia"/>
                <w:noProof/>
                <w:rtl/>
                <w:lang w:bidi="fa-IR"/>
              </w:rPr>
              <w:t>سند</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حسابدار</w:t>
            </w:r>
            <w:r w:rsidR="00DB7893" w:rsidRPr="00DE4F64">
              <w:rPr>
                <w:rStyle w:val="Hyperlink"/>
                <w:rFonts w:cs="B Nazanin" w:hint="cs"/>
                <w:noProof/>
                <w:rtl/>
                <w:lang w:bidi="fa-IR"/>
              </w:rPr>
              <w:t>ی</w:t>
            </w:r>
            <w:r w:rsidR="00DB7893">
              <w:rPr>
                <w:noProof/>
                <w:webHidden/>
              </w:rPr>
              <w:tab/>
            </w:r>
            <w:r w:rsidR="00DB7893">
              <w:rPr>
                <w:noProof/>
                <w:webHidden/>
              </w:rPr>
              <w:fldChar w:fldCharType="begin"/>
            </w:r>
            <w:r w:rsidR="00DB7893">
              <w:rPr>
                <w:noProof/>
                <w:webHidden/>
              </w:rPr>
              <w:instrText xml:space="preserve"> PAGEREF _Toc10272783 \h </w:instrText>
            </w:r>
            <w:r w:rsidR="00DB7893">
              <w:rPr>
                <w:noProof/>
                <w:webHidden/>
              </w:rPr>
            </w:r>
            <w:r w:rsidR="00DB7893">
              <w:rPr>
                <w:noProof/>
                <w:webHidden/>
              </w:rPr>
              <w:fldChar w:fldCharType="separate"/>
            </w:r>
            <w:r w:rsidR="00E44BBA">
              <w:rPr>
                <w:noProof/>
                <w:webHidden/>
                <w:rtl/>
              </w:rPr>
              <w:t>9</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784" w:history="1">
            <w:r w:rsidR="00DB7893" w:rsidRPr="00DE4F64">
              <w:rPr>
                <w:rStyle w:val="Hyperlink"/>
                <w:rFonts w:cs="B Nazanin" w:hint="eastAsia"/>
                <w:noProof/>
                <w:rtl/>
                <w:lang w:bidi="fa-IR"/>
              </w:rPr>
              <w:t>تعر</w:t>
            </w:r>
            <w:r w:rsidR="00DB7893" w:rsidRPr="00DE4F64">
              <w:rPr>
                <w:rStyle w:val="Hyperlink"/>
                <w:rFonts w:cs="B Nazanin" w:hint="cs"/>
                <w:noProof/>
                <w:rtl/>
                <w:lang w:bidi="fa-IR"/>
              </w:rPr>
              <w:t>ی</w:t>
            </w:r>
            <w:r w:rsidR="00DB7893" w:rsidRPr="00DE4F64">
              <w:rPr>
                <w:rStyle w:val="Hyperlink"/>
                <w:rFonts w:cs="B Nazanin" w:hint="eastAsia"/>
                <w:noProof/>
                <w:rtl/>
                <w:lang w:bidi="fa-IR"/>
              </w:rPr>
              <w:t>ف</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سند</w:t>
            </w:r>
            <w:r w:rsidR="00DB7893">
              <w:rPr>
                <w:noProof/>
                <w:webHidden/>
              </w:rPr>
              <w:tab/>
            </w:r>
            <w:r w:rsidR="00DB7893">
              <w:rPr>
                <w:noProof/>
                <w:webHidden/>
              </w:rPr>
              <w:fldChar w:fldCharType="begin"/>
            </w:r>
            <w:r w:rsidR="00DB7893">
              <w:rPr>
                <w:noProof/>
                <w:webHidden/>
              </w:rPr>
              <w:instrText xml:space="preserve"> PAGEREF _Toc10272784 \h </w:instrText>
            </w:r>
            <w:r w:rsidR="00DB7893">
              <w:rPr>
                <w:noProof/>
                <w:webHidden/>
              </w:rPr>
            </w:r>
            <w:r w:rsidR="00DB7893">
              <w:rPr>
                <w:noProof/>
                <w:webHidden/>
              </w:rPr>
              <w:fldChar w:fldCharType="separate"/>
            </w:r>
            <w:r w:rsidR="00E44BBA">
              <w:rPr>
                <w:noProof/>
                <w:webHidden/>
                <w:rtl/>
              </w:rPr>
              <w:t>9</w:t>
            </w:r>
            <w:r w:rsidR="00DB7893">
              <w:rPr>
                <w:noProof/>
                <w:webHidden/>
              </w:rPr>
              <w:fldChar w:fldCharType="end"/>
            </w:r>
          </w:hyperlink>
        </w:p>
        <w:p w:rsidR="00DB7893" w:rsidRDefault="00871944" w:rsidP="00DB7893">
          <w:pPr>
            <w:pStyle w:val="TOC1"/>
            <w:rPr>
              <w:rFonts w:eastAsiaTheme="minorEastAsia"/>
              <w:noProof/>
              <w:color w:val="auto"/>
              <w:sz w:val="22"/>
              <w:szCs w:val="22"/>
              <w:lang w:eastAsia="en-US"/>
            </w:rPr>
          </w:pPr>
          <w:hyperlink w:anchor="_Toc10272785" w:history="1">
            <w:r w:rsidR="00DB7893" w:rsidRPr="00DE4F64">
              <w:rPr>
                <w:rStyle w:val="Hyperlink"/>
                <w:rFonts w:cs="B Nazanin" w:hint="eastAsia"/>
                <w:noProof/>
                <w:rtl/>
              </w:rPr>
              <w:t>طراح</w:t>
            </w:r>
            <w:r w:rsidR="00DB7893" w:rsidRPr="00DE4F64">
              <w:rPr>
                <w:rStyle w:val="Hyperlink"/>
                <w:rFonts w:cs="B Nazanin" w:hint="cs"/>
                <w:noProof/>
                <w:rtl/>
              </w:rPr>
              <w:t>ی</w:t>
            </w:r>
            <w:r w:rsidR="00DB7893" w:rsidRPr="00DE4F64">
              <w:rPr>
                <w:rStyle w:val="Hyperlink"/>
                <w:rFonts w:cs="B Nazanin"/>
                <w:noProof/>
                <w:rtl/>
              </w:rPr>
              <w:t xml:space="preserve"> </w:t>
            </w:r>
            <w:r w:rsidR="00DB7893" w:rsidRPr="00DE4F64">
              <w:rPr>
                <w:rStyle w:val="Hyperlink"/>
                <w:rFonts w:cs="B Nazanin" w:hint="eastAsia"/>
                <w:noProof/>
                <w:rtl/>
              </w:rPr>
              <w:t>جدول</w:t>
            </w:r>
            <w:r w:rsidR="00DB7893" w:rsidRPr="00DE4F64">
              <w:rPr>
                <w:rStyle w:val="Hyperlink"/>
                <w:rFonts w:cs="B Nazanin"/>
                <w:noProof/>
                <w:rtl/>
              </w:rPr>
              <w:t xml:space="preserve"> </w:t>
            </w:r>
            <w:r w:rsidR="00DB7893" w:rsidRPr="00DE4F64">
              <w:rPr>
                <w:rStyle w:val="Hyperlink"/>
                <w:rFonts w:cs="B Nazanin" w:hint="eastAsia"/>
                <w:noProof/>
                <w:rtl/>
              </w:rPr>
              <w:t>د</w:t>
            </w:r>
            <w:r w:rsidR="00DB7893" w:rsidRPr="00DE4F64">
              <w:rPr>
                <w:rStyle w:val="Hyperlink"/>
                <w:rFonts w:cs="B Nazanin" w:hint="cs"/>
                <w:noProof/>
                <w:rtl/>
              </w:rPr>
              <w:t>ی</w:t>
            </w:r>
            <w:r w:rsidR="00DB7893" w:rsidRPr="00DE4F64">
              <w:rPr>
                <w:rStyle w:val="Hyperlink"/>
                <w:rFonts w:cs="B Nazanin" w:hint="eastAsia"/>
                <w:noProof/>
                <w:rtl/>
              </w:rPr>
              <w:t>تاب</w:t>
            </w:r>
            <w:r w:rsidR="00DB7893" w:rsidRPr="00DE4F64">
              <w:rPr>
                <w:rStyle w:val="Hyperlink"/>
                <w:rFonts w:cs="B Nazanin" w:hint="cs"/>
                <w:noProof/>
                <w:rtl/>
              </w:rPr>
              <w:t>ی</w:t>
            </w:r>
            <w:r w:rsidR="00DB7893" w:rsidRPr="00DE4F64">
              <w:rPr>
                <w:rStyle w:val="Hyperlink"/>
                <w:rFonts w:cs="B Nazanin" w:hint="eastAsia"/>
                <w:noProof/>
                <w:rtl/>
              </w:rPr>
              <w:t>س</w:t>
            </w:r>
            <w:r w:rsidR="00DB7893">
              <w:rPr>
                <w:noProof/>
                <w:webHidden/>
              </w:rPr>
              <w:tab/>
            </w:r>
            <w:r w:rsidR="00DB7893">
              <w:rPr>
                <w:noProof/>
                <w:webHidden/>
              </w:rPr>
              <w:fldChar w:fldCharType="begin"/>
            </w:r>
            <w:r w:rsidR="00DB7893">
              <w:rPr>
                <w:noProof/>
                <w:webHidden/>
              </w:rPr>
              <w:instrText xml:space="preserve"> PAGEREF _Toc10272785 \h </w:instrText>
            </w:r>
            <w:r w:rsidR="00DB7893">
              <w:rPr>
                <w:noProof/>
                <w:webHidden/>
              </w:rPr>
            </w:r>
            <w:r w:rsidR="00DB7893">
              <w:rPr>
                <w:noProof/>
                <w:webHidden/>
              </w:rPr>
              <w:fldChar w:fldCharType="separate"/>
            </w:r>
            <w:r w:rsidR="00E44BBA">
              <w:rPr>
                <w:noProof/>
                <w:webHidden/>
                <w:rtl/>
              </w:rPr>
              <w:t>10</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786" w:history="1">
            <w:r w:rsidR="00DB7893" w:rsidRPr="00DE4F64">
              <w:rPr>
                <w:rStyle w:val="Hyperlink"/>
                <w:rFonts w:cs="B Nazanin" w:hint="eastAsia"/>
                <w:noProof/>
                <w:rtl/>
                <w:lang w:bidi="fa-IR"/>
              </w:rPr>
              <w:t>آرت</w:t>
            </w:r>
            <w:r w:rsidR="00DB7893" w:rsidRPr="00DE4F64">
              <w:rPr>
                <w:rStyle w:val="Hyperlink"/>
                <w:rFonts w:cs="B Nazanin" w:hint="cs"/>
                <w:noProof/>
                <w:rtl/>
                <w:lang w:bidi="fa-IR"/>
              </w:rPr>
              <w:t>ی</w:t>
            </w:r>
            <w:r w:rsidR="00DB7893" w:rsidRPr="00DE4F64">
              <w:rPr>
                <w:rStyle w:val="Hyperlink"/>
                <w:rFonts w:cs="B Nazanin" w:hint="eastAsia"/>
                <w:noProof/>
                <w:rtl/>
                <w:lang w:bidi="fa-IR"/>
              </w:rPr>
              <w:t>کل</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سند</w:t>
            </w:r>
            <w:r w:rsidR="00DB7893">
              <w:rPr>
                <w:noProof/>
                <w:webHidden/>
              </w:rPr>
              <w:tab/>
            </w:r>
            <w:r w:rsidR="00DB7893">
              <w:rPr>
                <w:noProof/>
                <w:webHidden/>
              </w:rPr>
              <w:fldChar w:fldCharType="begin"/>
            </w:r>
            <w:r w:rsidR="00DB7893">
              <w:rPr>
                <w:noProof/>
                <w:webHidden/>
              </w:rPr>
              <w:instrText xml:space="preserve"> PAGEREF _Toc10272786 \h </w:instrText>
            </w:r>
            <w:r w:rsidR="00DB7893">
              <w:rPr>
                <w:noProof/>
                <w:webHidden/>
              </w:rPr>
            </w:r>
            <w:r w:rsidR="00DB7893">
              <w:rPr>
                <w:noProof/>
                <w:webHidden/>
              </w:rPr>
              <w:fldChar w:fldCharType="separate"/>
            </w:r>
            <w:r w:rsidR="00E44BBA">
              <w:rPr>
                <w:noProof/>
                <w:webHidden/>
                <w:rtl/>
              </w:rPr>
              <w:t>13</w:t>
            </w:r>
            <w:r w:rsidR="00DB7893">
              <w:rPr>
                <w:noProof/>
                <w:webHidden/>
              </w:rPr>
              <w:fldChar w:fldCharType="end"/>
            </w:r>
          </w:hyperlink>
        </w:p>
        <w:p w:rsidR="00DB7893" w:rsidRDefault="00871944" w:rsidP="00DB7893">
          <w:pPr>
            <w:pStyle w:val="TOC1"/>
            <w:rPr>
              <w:rFonts w:eastAsiaTheme="minorEastAsia"/>
              <w:noProof/>
              <w:color w:val="auto"/>
              <w:sz w:val="22"/>
              <w:szCs w:val="22"/>
              <w:lang w:eastAsia="en-US"/>
            </w:rPr>
          </w:pPr>
          <w:hyperlink w:anchor="_Toc10272787" w:history="1">
            <w:r w:rsidR="00DB7893" w:rsidRPr="00DE4F64">
              <w:rPr>
                <w:rStyle w:val="Hyperlink"/>
                <w:rFonts w:cs="B Nazanin" w:hint="eastAsia"/>
                <w:noProof/>
                <w:rtl/>
              </w:rPr>
              <w:t>طراح</w:t>
            </w:r>
            <w:r w:rsidR="00DB7893" w:rsidRPr="00DE4F64">
              <w:rPr>
                <w:rStyle w:val="Hyperlink"/>
                <w:rFonts w:cs="B Nazanin" w:hint="cs"/>
                <w:noProof/>
                <w:rtl/>
              </w:rPr>
              <w:t>ی</w:t>
            </w:r>
            <w:r w:rsidR="00DB7893" w:rsidRPr="00DE4F64">
              <w:rPr>
                <w:rStyle w:val="Hyperlink"/>
                <w:rFonts w:cs="B Nazanin"/>
                <w:noProof/>
                <w:rtl/>
              </w:rPr>
              <w:t xml:space="preserve"> </w:t>
            </w:r>
            <w:r w:rsidR="00DB7893" w:rsidRPr="00DE4F64">
              <w:rPr>
                <w:rStyle w:val="Hyperlink"/>
                <w:rFonts w:cs="B Nazanin" w:hint="eastAsia"/>
                <w:noProof/>
                <w:rtl/>
              </w:rPr>
              <w:t>جدول</w:t>
            </w:r>
            <w:r w:rsidR="00DB7893" w:rsidRPr="00DE4F64">
              <w:rPr>
                <w:rStyle w:val="Hyperlink"/>
                <w:rFonts w:cs="B Nazanin"/>
                <w:noProof/>
                <w:rtl/>
              </w:rPr>
              <w:t xml:space="preserve"> </w:t>
            </w:r>
            <w:r w:rsidR="00DB7893" w:rsidRPr="00DE4F64">
              <w:rPr>
                <w:rStyle w:val="Hyperlink"/>
                <w:rFonts w:cs="B Nazanin" w:hint="eastAsia"/>
                <w:noProof/>
                <w:rtl/>
              </w:rPr>
              <w:t>د</w:t>
            </w:r>
            <w:r w:rsidR="00DB7893" w:rsidRPr="00DE4F64">
              <w:rPr>
                <w:rStyle w:val="Hyperlink"/>
                <w:rFonts w:cs="B Nazanin" w:hint="cs"/>
                <w:noProof/>
                <w:rtl/>
              </w:rPr>
              <w:t>ی</w:t>
            </w:r>
            <w:r w:rsidR="00DB7893" w:rsidRPr="00DE4F64">
              <w:rPr>
                <w:rStyle w:val="Hyperlink"/>
                <w:rFonts w:cs="B Nazanin" w:hint="eastAsia"/>
                <w:noProof/>
                <w:rtl/>
              </w:rPr>
              <w:t>تاب</w:t>
            </w:r>
            <w:r w:rsidR="00DB7893" w:rsidRPr="00DE4F64">
              <w:rPr>
                <w:rStyle w:val="Hyperlink"/>
                <w:rFonts w:cs="B Nazanin" w:hint="cs"/>
                <w:noProof/>
                <w:rtl/>
              </w:rPr>
              <w:t>ی</w:t>
            </w:r>
            <w:r w:rsidR="00DB7893" w:rsidRPr="00DE4F64">
              <w:rPr>
                <w:rStyle w:val="Hyperlink"/>
                <w:rFonts w:cs="B Nazanin" w:hint="eastAsia"/>
                <w:noProof/>
                <w:rtl/>
              </w:rPr>
              <w:t>س</w:t>
            </w:r>
            <w:r w:rsidR="00DB7893">
              <w:rPr>
                <w:noProof/>
                <w:webHidden/>
              </w:rPr>
              <w:tab/>
            </w:r>
            <w:r w:rsidR="00DB7893">
              <w:rPr>
                <w:noProof/>
                <w:webHidden/>
              </w:rPr>
              <w:fldChar w:fldCharType="begin"/>
            </w:r>
            <w:r w:rsidR="00DB7893">
              <w:rPr>
                <w:noProof/>
                <w:webHidden/>
              </w:rPr>
              <w:instrText xml:space="preserve"> PAGEREF _Toc10272787 \h </w:instrText>
            </w:r>
            <w:r w:rsidR="00DB7893">
              <w:rPr>
                <w:noProof/>
                <w:webHidden/>
              </w:rPr>
            </w:r>
            <w:r w:rsidR="00DB7893">
              <w:rPr>
                <w:noProof/>
                <w:webHidden/>
              </w:rPr>
              <w:fldChar w:fldCharType="separate"/>
            </w:r>
            <w:r w:rsidR="00E44BBA">
              <w:rPr>
                <w:noProof/>
                <w:webHidden/>
                <w:rtl/>
              </w:rPr>
              <w:t>13</w:t>
            </w:r>
            <w:r w:rsidR="00DB7893">
              <w:rPr>
                <w:noProof/>
                <w:webHidden/>
              </w:rPr>
              <w:fldChar w:fldCharType="end"/>
            </w:r>
          </w:hyperlink>
        </w:p>
        <w:p w:rsidR="00DB7893" w:rsidRDefault="00871944" w:rsidP="00DB7893">
          <w:pPr>
            <w:pStyle w:val="TOC1"/>
            <w:rPr>
              <w:rFonts w:eastAsiaTheme="minorEastAsia"/>
              <w:noProof/>
              <w:color w:val="auto"/>
              <w:sz w:val="22"/>
              <w:szCs w:val="22"/>
              <w:lang w:eastAsia="en-US"/>
            </w:rPr>
          </w:pPr>
          <w:hyperlink w:anchor="_Toc10272788" w:history="1">
            <w:r w:rsidR="00DB7893" w:rsidRPr="00DE4F64">
              <w:rPr>
                <w:rStyle w:val="Hyperlink"/>
                <w:rFonts w:cs="B Nazanin" w:hint="eastAsia"/>
                <w:noProof/>
                <w:rtl/>
                <w:lang w:bidi="fa-IR"/>
              </w:rPr>
              <w:t>دفتر</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روزنامه</w:t>
            </w:r>
            <w:r w:rsidR="00DB7893">
              <w:rPr>
                <w:noProof/>
                <w:webHidden/>
              </w:rPr>
              <w:tab/>
            </w:r>
            <w:r w:rsidR="00DB7893">
              <w:rPr>
                <w:noProof/>
                <w:webHidden/>
              </w:rPr>
              <w:fldChar w:fldCharType="begin"/>
            </w:r>
            <w:r w:rsidR="00DB7893">
              <w:rPr>
                <w:noProof/>
                <w:webHidden/>
              </w:rPr>
              <w:instrText xml:space="preserve"> PAGEREF _Toc10272788 \h </w:instrText>
            </w:r>
            <w:r w:rsidR="00DB7893">
              <w:rPr>
                <w:noProof/>
                <w:webHidden/>
              </w:rPr>
            </w:r>
            <w:r w:rsidR="00DB7893">
              <w:rPr>
                <w:noProof/>
                <w:webHidden/>
              </w:rPr>
              <w:fldChar w:fldCharType="separate"/>
            </w:r>
            <w:r w:rsidR="00E44BBA">
              <w:rPr>
                <w:noProof/>
                <w:webHidden/>
                <w:rtl/>
              </w:rPr>
              <w:t>16</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789" w:history="1">
            <w:r w:rsidR="00DB7893" w:rsidRPr="00DE4F64">
              <w:rPr>
                <w:rStyle w:val="Hyperlink"/>
                <w:rFonts w:cs="B Nazanin" w:hint="eastAsia"/>
                <w:noProof/>
                <w:rtl/>
                <w:lang w:bidi="fa-IR"/>
              </w:rPr>
              <w:t>تعر</w:t>
            </w:r>
            <w:r w:rsidR="00DB7893" w:rsidRPr="00DE4F64">
              <w:rPr>
                <w:rStyle w:val="Hyperlink"/>
                <w:rFonts w:cs="B Nazanin" w:hint="cs"/>
                <w:noProof/>
                <w:rtl/>
                <w:lang w:bidi="fa-IR"/>
              </w:rPr>
              <w:t>ی</w:t>
            </w:r>
            <w:r w:rsidR="00DB7893" w:rsidRPr="00DE4F64">
              <w:rPr>
                <w:rStyle w:val="Hyperlink"/>
                <w:rFonts w:cs="B Nazanin" w:hint="eastAsia"/>
                <w:noProof/>
                <w:rtl/>
                <w:lang w:bidi="fa-IR"/>
              </w:rPr>
              <w:t>ف</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دفاتر</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روزنامه</w:t>
            </w:r>
            <w:r w:rsidR="00DB7893">
              <w:rPr>
                <w:noProof/>
                <w:webHidden/>
              </w:rPr>
              <w:tab/>
            </w:r>
            <w:r w:rsidR="00DB7893">
              <w:rPr>
                <w:noProof/>
                <w:webHidden/>
              </w:rPr>
              <w:fldChar w:fldCharType="begin"/>
            </w:r>
            <w:r w:rsidR="00DB7893">
              <w:rPr>
                <w:noProof/>
                <w:webHidden/>
              </w:rPr>
              <w:instrText xml:space="preserve"> PAGEREF _Toc10272789 \h </w:instrText>
            </w:r>
            <w:r w:rsidR="00DB7893">
              <w:rPr>
                <w:noProof/>
                <w:webHidden/>
              </w:rPr>
            </w:r>
            <w:r w:rsidR="00DB7893">
              <w:rPr>
                <w:noProof/>
                <w:webHidden/>
              </w:rPr>
              <w:fldChar w:fldCharType="separate"/>
            </w:r>
            <w:r w:rsidR="00E44BBA">
              <w:rPr>
                <w:noProof/>
                <w:webHidden/>
                <w:rtl/>
              </w:rPr>
              <w:t>16</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790" w:history="1">
            <w:r w:rsidR="00DB7893" w:rsidRPr="00DE4F64">
              <w:rPr>
                <w:rStyle w:val="Hyperlink"/>
                <w:rFonts w:cs="B Nazanin" w:hint="eastAsia"/>
                <w:noProof/>
                <w:rtl/>
              </w:rPr>
              <w:t>طراح</w:t>
            </w:r>
            <w:r w:rsidR="00DB7893" w:rsidRPr="00DE4F64">
              <w:rPr>
                <w:rStyle w:val="Hyperlink"/>
                <w:rFonts w:cs="B Nazanin" w:hint="cs"/>
                <w:noProof/>
                <w:rtl/>
              </w:rPr>
              <w:t>ی</w:t>
            </w:r>
            <w:r w:rsidR="00DB7893" w:rsidRPr="00DE4F64">
              <w:rPr>
                <w:rStyle w:val="Hyperlink"/>
                <w:rFonts w:cs="B Nazanin"/>
                <w:noProof/>
                <w:rtl/>
              </w:rPr>
              <w:t xml:space="preserve"> </w:t>
            </w:r>
            <w:r w:rsidR="00DB7893" w:rsidRPr="00DE4F64">
              <w:rPr>
                <w:rStyle w:val="Hyperlink"/>
                <w:rFonts w:cs="B Nazanin"/>
                <w:noProof/>
              </w:rPr>
              <w:t xml:space="preserve">UI </w:t>
            </w:r>
            <w:r w:rsidR="00DB7893" w:rsidRPr="00DE4F64">
              <w:rPr>
                <w:rStyle w:val="Hyperlink"/>
                <w:rFonts w:cs="B Nazanin"/>
                <w:noProof/>
                <w:rtl/>
              </w:rPr>
              <w:t xml:space="preserve"> </w:t>
            </w:r>
            <w:r w:rsidR="00DB7893" w:rsidRPr="00DE4F64">
              <w:rPr>
                <w:rStyle w:val="Hyperlink"/>
                <w:rFonts w:cs="B Nazanin"/>
                <w:noProof/>
                <w:lang w:bidi="fa-IR"/>
              </w:rPr>
              <w:t xml:space="preserve"> </w:t>
            </w:r>
            <w:r w:rsidR="00DB7893" w:rsidRPr="00DE4F64">
              <w:rPr>
                <w:rStyle w:val="Hyperlink"/>
                <w:rFonts w:cs="B Nazanin" w:hint="eastAsia"/>
                <w:noProof/>
                <w:rtl/>
                <w:lang w:bidi="fa-IR"/>
              </w:rPr>
              <w:t>دفتر</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روزنامه</w:t>
            </w:r>
            <w:r w:rsidR="00DB7893">
              <w:rPr>
                <w:noProof/>
                <w:webHidden/>
              </w:rPr>
              <w:tab/>
            </w:r>
            <w:r w:rsidR="00DB7893">
              <w:rPr>
                <w:noProof/>
                <w:webHidden/>
              </w:rPr>
              <w:fldChar w:fldCharType="begin"/>
            </w:r>
            <w:r w:rsidR="00DB7893">
              <w:rPr>
                <w:noProof/>
                <w:webHidden/>
              </w:rPr>
              <w:instrText xml:space="preserve"> PAGEREF _Toc10272790 \h </w:instrText>
            </w:r>
            <w:r w:rsidR="00DB7893">
              <w:rPr>
                <w:noProof/>
                <w:webHidden/>
              </w:rPr>
            </w:r>
            <w:r w:rsidR="00DB7893">
              <w:rPr>
                <w:noProof/>
                <w:webHidden/>
              </w:rPr>
              <w:fldChar w:fldCharType="separate"/>
            </w:r>
            <w:r w:rsidR="00E44BBA">
              <w:rPr>
                <w:noProof/>
                <w:webHidden/>
                <w:rtl/>
              </w:rPr>
              <w:t>19</w:t>
            </w:r>
            <w:r w:rsidR="00DB7893">
              <w:rPr>
                <w:noProof/>
                <w:webHidden/>
              </w:rPr>
              <w:fldChar w:fldCharType="end"/>
            </w:r>
          </w:hyperlink>
        </w:p>
        <w:p w:rsidR="00DB7893" w:rsidRDefault="00871944" w:rsidP="00DB7893">
          <w:pPr>
            <w:pStyle w:val="TOC1"/>
            <w:rPr>
              <w:rFonts w:eastAsiaTheme="minorEastAsia"/>
              <w:noProof/>
              <w:color w:val="auto"/>
              <w:sz w:val="22"/>
              <w:szCs w:val="22"/>
              <w:lang w:eastAsia="en-US"/>
            </w:rPr>
          </w:pPr>
          <w:hyperlink w:anchor="_Toc10272791" w:history="1">
            <w:r w:rsidR="00DB7893" w:rsidRPr="00DE4F64">
              <w:rPr>
                <w:rStyle w:val="Hyperlink"/>
                <w:rFonts w:cs="B Nazanin" w:hint="eastAsia"/>
                <w:noProof/>
                <w:rtl/>
              </w:rPr>
              <w:t>معرف</w:t>
            </w:r>
            <w:r w:rsidR="00DB7893" w:rsidRPr="00DE4F64">
              <w:rPr>
                <w:rStyle w:val="Hyperlink"/>
                <w:rFonts w:cs="B Nazanin" w:hint="cs"/>
                <w:noProof/>
                <w:rtl/>
              </w:rPr>
              <w:t>ی</w:t>
            </w:r>
            <w:r w:rsidR="00DB7893" w:rsidRPr="00DE4F64">
              <w:rPr>
                <w:rStyle w:val="Hyperlink"/>
                <w:rFonts w:cs="B Nazanin"/>
                <w:noProof/>
                <w:rtl/>
              </w:rPr>
              <w:t xml:space="preserve"> </w:t>
            </w:r>
            <w:r w:rsidR="00DB7893" w:rsidRPr="00DE4F64">
              <w:rPr>
                <w:rStyle w:val="Hyperlink"/>
                <w:rFonts w:cs="B Nazanin" w:hint="eastAsia"/>
                <w:noProof/>
                <w:rtl/>
              </w:rPr>
              <w:t>حساب</w:t>
            </w:r>
            <w:r w:rsidR="00DB7893" w:rsidRPr="00DE4F64">
              <w:rPr>
                <w:rStyle w:val="Hyperlink"/>
                <w:rFonts w:cs="B Nazanin"/>
                <w:noProof/>
                <w:rtl/>
              </w:rPr>
              <w:t xml:space="preserve"> </w:t>
            </w:r>
            <w:r w:rsidR="00DB7893" w:rsidRPr="00DE4F64">
              <w:rPr>
                <w:rStyle w:val="Hyperlink"/>
                <w:rFonts w:cs="B Nazanin" w:hint="eastAsia"/>
                <w:noProof/>
                <w:rtl/>
              </w:rPr>
              <w:t>ها</w:t>
            </w:r>
            <w:r w:rsidR="00DB7893">
              <w:rPr>
                <w:noProof/>
                <w:webHidden/>
              </w:rPr>
              <w:tab/>
            </w:r>
            <w:r w:rsidR="00DB7893">
              <w:rPr>
                <w:noProof/>
                <w:webHidden/>
              </w:rPr>
              <w:fldChar w:fldCharType="begin"/>
            </w:r>
            <w:r w:rsidR="00DB7893">
              <w:rPr>
                <w:noProof/>
                <w:webHidden/>
              </w:rPr>
              <w:instrText xml:space="preserve"> PAGEREF _Toc10272791 \h </w:instrText>
            </w:r>
            <w:r w:rsidR="00DB7893">
              <w:rPr>
                <w:noProof/>
                <w:webHidden/>
              </w:rPr>
            </w:r>
            <w:r w:rsidR="00DB7893">
              <w:rPr>
                <w:noProof/>
                <w:webHidden/>
              </w:rPr>
              <w:fldChar w:fldCharType="separate"/>
            </w:r>
            <w:r w:rsidR="00E44BBA">
              <w:rPr>
                <w:noProof/>
                <w:webHidden/>
                <w:rtl/>
              </w:rPr>
              <w:t>20</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792" w:history="1">
            <w:r w:rsidR="00DB7893" w:rsidRPr="00DE4F64">
              <w:rPr>
                <w:rStyle w:val="Hyperlink"/>
                <w:rFonts w:cs="B Nazanin" w:hint="eastAsia"/>
                <w:caps/>
                <w:noProof/>
                <w:rtl/>
              </w:rPr>
              <w:t>تعر</w:t>
            </w:r>
            <w:r w:rsidR="00DB7893" w:rsidRPr="00DE4F64">
              <w:rPr>
                <w:rStyle w:val="Hyperlink"/>
                <w:rFonts w:cs="B Nazanin" w:hint="cs"/>
                <w:caps/>
                <w:noProof/>
                <w:rtl/>
              </w:rPr>
              <w:t>ی</w:t>
            </w:r>
            <w:r w:rsidR="00DB7893" w:rsidRPr="00DE4F64">
              <w:rPr>
                <w:rStyle w:val="Hyperlink"/>
                <w:rFonts w:cs="B Nazanin" w:hint="eastAsia"/>
                <w:caps/>
                <w:noProof/>
                <w:rtl/>
              </w:rPr>
              <w:t>ف</w:t>
            </w:r>
            <w:r w:rsidR="00DB7893" w:rsidRPr="00DE4F64">
              <w:rPr>
                <w:rStyle w:val="Hyperlink"/>
                <w:rFonts w:cs="B Nazanin"/>
                <w:caps/>
                <w:noProof/>
                <w:rtl/>
              </w:rPr>
              <w:t xml:space="preserve"> </w:t>
            </w:r>
            <w:r w:rsidR="00DB7893" w:rsidRPr="00DE4F64">
              <w:rPr>
                <w:rStyle w:val="Hyperlink"/>
                <w:rFonts w:cs="B Nazanin" w:hint="eastAsia"/>
                <w:caps/>
                <w:noProof/>
                <w:rtl/>
              </w:rPr>
              <w:t>معرف</w:t>
            </w:r>
            <w:r w:rsidR="00DB7893" w:rsidRPr="00DE4F64">
              <w:rPr>
                <w:rStyle w:val="Hyperlink"/>
                <w:rFonts w:cs="B Nazanin" w:hint="cs"/>
                <w:caps/>
                <w:noProof/>
                <w:rtl/>
              </w:rPr>
              <w:t>ی</w:t>
            </w:r>
            <w:r w:rsidR="00DB7893" w:rsidRPr="00DE4F64">
              <w:rPr>
                <w:rStyle w:val="Hyperlink"/>
                <w:rFonts w:cs="B Nazanin"/>
                <w:caps/>
                <w:noProof/>
                <w:rtl/>
              </w:rPr>
              <w:t xml:space="preserve"> </w:t>
            </w:r>
            <w:r w:rsidR="00DB7893" w:rsidRPr="00DE4F64">
              <w:rPr>
                <w:rStyle w:val="Hyperlink"/>
                <w:rFonts w:cs="B Nazanin" w:hint="eastAsia"/>
                <w:caps/>
                <w:noProof/>
                <w:rtl/>
              </w:rPr>
              <w:t>حساب</w:t>
            </w:r>
            <w:r w:rsidR="00DB7893" w:rsidRPr="00DE4F64">
              <w:rPr>
                <w:rStyle w:val="Hyperlink"/>
                <w:rFonts w:cs="B Nazanin"/>
                <w:caps/>
                <w:noProof/>
                <w:rtl/>
              </w:rPr>
              <w:t xml:space="preserve"> </w:t>
            </w:r>
            <w:r w:rsidR="00DB7893" w:rsidRPr="00DE4F64">
              <w:rPr>
                <w:rStyle w:val="Hyperlink"/>
                <w:rFonts w:cs="B Nazanin" w:hint="eastAsia"/>
                <w:caps/>
                <w:noProof/>
                <w:rtl/>
              </w:rPr>
              <w:t>ها</w:t>
            </w:r>
            <w:r w:rsidR="00DB7893">
              <w:rPr>
                <w:noProof/>
                <w:webHidden/>
              </w:rPr>
              <w:tab/>
            </w:r>
            <w:r w:rsidR="00DB7893">
              <w:rPr>
                <w:noProof/>
                <w:webHidden/>
              </w:rPr>
              <w:fldChar w:fldCharType="begin"/>
            </w:r>
            <w:r w:rsidR="00DB7893">
              <w:rPr>
                <w:noProof/>
                <w:webHidden/>
              </w:rPr>
              <w:instrText xml:space="preserve"> PAGEREF _Toc10272792 \h </w:instrText>
            </w:r>
            <w:r w:rsidR="00DB7893">
              <w:rPr>
                <w:noProof/>
                <w:webHidden/>
              </w:rPr>
            </w:r>
            <w:r w:rsidR="00DB7893">
              <w:rPr>
                <w:noProof/>
                <w:webHidden/>
              </w:rPr>
              <w:fldChar w:fldCharType="separate"/>
            </w:r>
            <w:r w:rsidR="00E44BBA">
              <w:rPr>
                <w:noProof/>
                <w:webHidden/>
                <w:rtl/>
              </w:rPr>
              <w:t>20</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793" w:history="1">
            <w:r w:rsidR="00DB7893" w:rsidRPr="00DE4F64">
              <w:rPr>
                <w:rStyle w:val="Hyperlink"/>
                <w:rFonts w:cs="B Nazanin" w:hint="eastAsia"/>
                <w:caps/>
                <w:noProof/>
                <w:rtl/>
              </w:rPr>
              <w:t>طراح</w:t>
            </w:r>
            <w:r w:rsidR="00DB7893" w:rsidRPr="00DE4F64">
              <w:rPr>
                <w:rStyle w:val="Hyperlink"/>
                <w:rFonts w:cs="B Nazanin" w:hint="cs"/>
                <w:caps/>
                <w:noProof/>
                <w:rtl/>
              </w:rPr>
              <w:t>ی</w:t>
            </w:r>
            <w:r w:rsidR="00DB7893" w:rsidRPr="00DE4F64">
              <w:rPr>
                <w:rStyle w:val="Hyperlink"/>
                <w:rFonts w:cs="B Nazanin"/>
                <w:caps/>
                <w:noProof/>
                <w:rtl/>
              </w:rPr>
              <w:t xml:space="preserve"> </w:t>
            </w:r>
            <w:r w:rsidR="00DB7893" w:rsidRPr="00DE4F64">
              <w:rPr>
                <w:rStyle w:val="Hyperlink"/>
                <w:rFonts w:cs="B Nazanin" w:hint="eastAsia"/>
                <w:caps/>
                <w:noProof/>
                <w:rtl/>
              </w:rPr>
              <w:t>جدول</w:t>
            </w:r>
            <w:r w:rsidR="00DB7893" w:rsidRPr="00DE4F64">
              <w:rPr>
                <w:rStyle w:val="Hyperlink"/>
                <w:rFonts w:cs="B Nazanin"/>
                <w:caps/>
                <w:noProof/>
                <w:rtl/>
              </w:rPr>
              <w:t xml:space="preserve"> </w:t>
            </w:r>
            <w:r w:rsidR="00DB7893" w:rsidRPr="00DE4F64">
              <w:rPr>
                <w:rStyle w:val="Hyperlink"/>
                <w:rFonts w:cs="B Nazanin" w:hint="eastAsia"/>
                <w:caps/>
                <w:noProof/>
                <w:rtl/>
              </w:rPr>
              <w:t>د</w:t>
            </w:r>
            <w:r w:rsidR="00DB7893" w:rsidRPr="00DE4F64">
              <w:rPr>
                <w:rStyle w:val="Hyperlink"/>
                <w:rFonts w:cs="B Nazanin" w:hint="cs"/>
                <w:caps/>
                <w:noProof/>
                <w:rtl/>
              </w:rPr>
              <w:t>ی</w:t>
            </w:r>
            <w:r w:rsidR="00DB7893" w:rsidRPr="00DE4F64">
              <w:rPr>
                <w:rStyle w:val="Hyperlink"/>
                <w:rFonts w:cs="B Nazanin" w:hint="eastAsia"/>
                <w:caps/>
                <w:noProof/>
                <w:rtl/>
              </w:rPr>
              <w:t>تاب</w:t>
            </w:r>
            <w:r w:rsidR="00DB7893" w:rsidRPr="00DE4F64">
              <w:rPr>
                <w:rStyle w:val="Hyperlink"/>
                <w:rFonts w:cs="B Nazanin" w:hint="cs"/>
                <w:caps/>
                <w:noProof/>
                <w:rtl/>
              </w:rPr>
              <w:t>ی</w:t>
            </w:r>
            <w:r w:rsidR="00DB7893" w:rsidRPr="00DE4F64">
              <w:rPr>
                <w:rStyle w:val="Hyperlink"/>
                <w:rFonts w:cs="B Nazanin" w:hint="eastAsia"/>
                <w:caps/>
                <w:noProof/>
                <w:rtl/>
              </w:rPr>
              <w:t>س</w:t>
            </w:r>
            <w:r w:rsidR="00DB7893" w:rsidRPr="00DE4F64">
              <w:rPr>
                <w:rStyle w:val="Hyperlink"/>
                <w:rFonts w:cs="B Nazanin"/>
                <w:caps/>
                <w:noProof/>
                <w:rtl/>
              </w:rPr>
              <w:t xml:space="preserve"> </w:t>
            </w:r>
            <w:r w:rsidR="00DB7893" w:rsidRPr="00DE4F64">
              <w:rPr>
                <w:rStyle w:val="Hyperlink"/>
                <w:rFonts w:cs="B Nazanin" w:hint="eastAsia"/>
                <w:caps/>
                <w:noProof/>
                <w:rtl/>
              </w:rPr>
              <w:t>معرف</w:t>
            </w:r>
            <w:r w:rsidR="00DB7893" w:rsidRPr="00DE4F64">
              <w:rPr>
                <w:rStyle w:val="Hyperlink"/>
                <w:rFonts w:cs="B Nazanin" w:hint="cs"/>
                <w:caps/>
                <w:noProof/>
                <w:rtl/>
              </w:rPr>
              <w:t>ی</w:t>
            </w:r>
            <w:r w:rsidR="00DB7893" w:rsidRPr="00DE4F64">
              <w:rPr>
                <w:rStyle w:val="Hyperlink"/>
                <w:rFonts w:cs="B Nazanin"/>
                <w:caps/>
                <w:noProof/>
                <w:rtl/>
              </w:rPr>
              <w:t xml:space="preserve"> </w:t>
            </w:r>
            <w:r w:rsidR="00DB7893" w:rsidRPr="00DE4F64">
              <w:rPr>
                <w:rStyle w:val="Hyperlink"/>
                <w:rFonts w:cs="B Nazanin" w:hint="eastAsia"/>
                <w:caps/>
                <w:noProof/>
                <w:rtl/>
              </w:rPr>
              <w:t>حساب</w:t>
            </w:r>
            <w:r w:rsidR="00DB7893" w:rsidRPr="00DE4F64">
              <w:rPr>
                <w:rStyle w:val="Hyperlink"/>
                <w:rFonts w:cs="B Nazanin"/>
                <w:caps/>
                <w:noProof/>
                <w:rtl/>
              </w:rPr>
              <w:t xml:space="preserve"> </w:t>
            </w:r>
            <w:r w:rsidR="00DB7893" w:rsidRPr="00DE4F64">
              <w:rPr>
                <w:rStyle w:val="Hyperlink"/>
                <w:rFonts w:cs="B Nazanin" w:hint="eastAsia"/>
                <w:caps/>
                <w:noProof/>
                <w:rtl/>
              </w:rPr>
              <w:t>ها</w:t>
            </w:r>
            <w:r w:rsidR="00DB7893">
              <w:rPr>
                <w:noProof/>
                <w:webHidden/>
              </w:rPr>
              <w:tab/>
            </w:r>
            <w:r w:rsidR="00DB7893">
              <w:rPr>
                <w:noProof/>
                <w:webHidden/>
              </w:rPr>
              <w:fldChar w:fldCharType="begin"/>
            </w:r>
            <w:r w:rsidR="00DB7893">
              <w:rPr>
                <w:noProof/>
                <w:webHidden/>
              </w:rPr>
              <w:instrText xml:space="preserve"> PAGEREF _Toc10272793 \h </w:instrText>
            </w:r>
            <w:r w:rsidR="00DB7893">
              <w:rPr>
                <w:noProof/>
                <w:webHidden/>
              </w:rPr>
            </w:r>
            <w:r w:rsidR="00DB7893">
              <w:rPr>
                <w:noProof/>
                <w:webHidden/>
              </w:rPr>
              <w:fldChar w:fldCharType="separate"/>
            </w:r>
            <w:r w:rsidR="00E44BBA">
              <w:rPr>
                <w:noProof/>
                <w:webHidden/>
                <w:rtl/>
              </w:rPr>
              <w:t>23</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794" w:history="1">
            <w:r w:rsidR="00DB7893" w:rsidRPr="00DE4F64">
              <w:rPr>
                <w:rStyle w:val="Hyperlink"/>
                <w:rFonts w:cs="B Nazanin" w:hint="eastAsia"/>
                <w:caps/>
                <w:noProof/>
                <w:rtl/>
              </w:rPr>
              <w:t>طراح</w:t>
            </w:r>
            <w:r w:rsidR="00DB7893" w:rsidRPr="00DE4F64">
              <w:rPr>
                <w:rStyle w:val="Hyperlink"/>
                <w:rFonts w:cs="B Nazanin" w:hint="cs"/>
                <w:caps/>
                <w:noProof/>
                <w:rtl/>
              </w:rPr>
              <w:t>ی</w:t>
            </w:r>
            <w:r w:rsidR="00DB7893" w:rsidRPr="00DE4F64">
              <w:rPr>
                <w:rStyle w:val="Hyperlink"/>
                <w:rFonts w:cs="B Nazanin"/>
                <w:caps/>
                <w:noProof/>
                <w:rtl/>
              </w:rPr>
              <w:t xml:space="preserve"> </w:t>
            </w:r>
            <w:r w:rsidR="00DB7893" w:rsidRPr="00DE4F64">
              <w:rPr>
                <w:rStyle w:val="Hyperlink"/>
                <w:rFonts w:cs="B Nazanin"/>
                <w:caps/>
                <w:noProof/>
              </w:rPr>
              <w:t xml:space="preserve">ui </w:t>
            </w:r>
            <w:r w:rsidR="00DB7893" w:rsidRPr="00DE4F64">
              <w:rPr>
                <w:rStyle w:val="Hyperlink"/>
                <w:rFonts w:cs="B Nazanin"/>
                <w:caps/>
                <w:noProof/>
                <w:rtl/>
              </w:rPr>
              <w:t xml:space="preserve"> </w:t>
            </w:r>
            <w:r w:rsidR="00DB7893" w:rsidRPr="00DE4F64">
              <w:rPr>
                <w:rStyle w:val="Hyperlink"/>
                <w:rFonts w:cs="B Nazanin" w:hint="eastAsia"/>
                <w:caps/>
                <w:noProof/>
                <w:rtl/>
              </w:rPr>
              <w:t>معرف</w:t>
            </w:r>
            <w:r w:rsidR="00DB7893" w:rsidRPr="00DE4F64">
              <w:rPr>
                <w:rStyle w:val="Hyperlink"/>
                <w:rFonts w:cs="B Nazanin" w:hint="cs"/>
                <w:caps/>
                <w:noProof/>
                <w:rtl/>
              </w:rPr>
              <w:t>ی</w:t>
            </w:r>
            <w:r w:rsidR="00DB7893" w:rsidRPr="00DE4F64">
              <w:rPr>
                <w:rStyle w:val="Hyperlink"/>
                <w:rFonts w:cs="B Nazanin"/>
                <w:caps/>
                <w:noProof/>
                <w:rtl/>
              </w:rPr>
              <w:t xml:space="preserve"> </w:t>
            </w:r>
            <w:r w:rsidR="00DB7893" w:rsidRPr="00DE4F64">
              <w:rPr>
                <w:rStyle w:val="Hyperlink"/>
                <w:rFonts w:cs="B Nazanin" w:hint="eastAsia"/>
                <w:caps/>
                <w:noProof/>
                <w:rtl/>
              </w:rPr>
              <w:t>حساب</w:t>
            </w:r>
            <w:r w:rsidR="00DB7893" w:rsidRPr="00DE4F64">
              <w:rPr>
                <w:rStyle w:val="Hyperlink"/>
                <w:rFonts w:cs="B Nazanin"/>
                <w:caps/>
                <w:noProof/>
                <w:rtl/>
              </w:rPr>
              <w:t xml:space="preserve"> </w:t>
            </w:r>
            <w:r w:rsidR="00DB7893" w:rsidRPr="00DE4F64">
              <w:rPr>
                <w:rStyle w:val="Hyperlink"/>
                <w:rFonts w:cs="B Nazanin" w:hint="eastAsia"/>
                <w:caps/>
                <w:noProof/>
                <w:rtl/>
              </w:rPr>
              <w:t>ها</w:t>
            </w:r>
            <w:r w:rsidR="00DB7893">
              <w:rPr>
                <w:noProof/>
                <w:webHidden/>
              </w:rPr>
              <w:tab/>
            </w:r>
            <w:r w:rsidR="00DB7893">
              <w:rPr>
                <w:noProof/>
                <w:webHidden/>
              </w:rPr>
              <w:fldChar w:fldCharType="begin"/>
            </w:r>
            <w:r w:rsidR="00DB7893">
              <w:rPr>
                <w:noProof/>
                <w:webHidden/>
              </w:rPr>
              <w:instrText xml:space="preserve"> PAGEREF _Toc10272794 \h </w:instrText>
            </w:r>
            <w:r w:rsidR="00DB7893">
              <w:rPr>
                <w:noProof/>
                <w:webHidden/>
              </w:rPr>
            </w:r>
            <w:r w:rsidR="00DB7893">
              <w:rPr>
                <w:noProof/>
                <w:webHidden/>
              </w:rPr>
              <w:fldChar w:fldCharType="separate"/>
            </w:r>
            <w:r w:rsidR="00E44BBA">
              <w:rPr>
                <w:noProof/>
                <w:webHidden/>
                <w:rtl/>
              </w:rPr>
              <w:t>24</w:t>
            </w:r>
            <w:r w:rsidR="00DB7893">
              <w:rPr>
                <w:noProof/>
                <w:webHidden/>
              </w:rPr>
              <w:fldChar w:fldCharType="end"/>
            </w:r>
          </w:hyperlink>
        </w:p>
        <w:p w:rsidR="00DB7893" w:rsidRDefault="00871944" w:rsidP="00DB7893">
          <w:pPr>
            <w:pStyle w:val="TOC1"/>
            <w:rPr>
              <w:rFonts w:eastAsiaTheme="minorEastAsia"/>
              <w:noProof/>
              <w:color w:val="auto"/>
              <w:sz w:val="22"/>
              <w:szCs w:val="22"/>
              <w:lang w:eastAsia="en-US"/>
            </w:rPr>
          </w:pPr>
          <w:hyperlink w:anchor="_Toc10272795" w:history="1">
            <w:r w:rsidR="00DB7893" w:rsidRPr="00DE4F64">
              <w:rPr>
                <w:rStyle w:val="Hyperlink"/>
                <w:rFonts w:cs="B Nazanin" w:hint="eastAsia"/>
                <w:noProof/>
                <w:rtl/>
              </w:rPr>
              <w:t>گروه</w:t>
            </w:r>
            <w:r w:rsidR="00DB7893" w:rsidRPr="00DE4F64">
              <w:rPr>
                <w:rStyle w:val="Hyperlink"/>
                <w:rFonts w:cs="B Nazanin"/>
                <w:noProof/>
                <w:rtl/>
              </w:rPr>
              <w:t xml:space="preserve"> </w:t>
            </w:r>
            <w:r w:rsidR="00DB7893" w:rsidRPr="00DE4F64">
              <w:rPr>
                <w:rStyle w:val="Hyperlink"/>
                <w:rFonts w:cs="B Nazanin" w:hint="eastAsia"/>
                <w:noProof/>
                <w:rtl/>
              </w:rPr>
              <w:t>حساب</w:t>
            </w:r>
            <w:r w:rsidR="00DB7893" w:rsidRPr="00DE4F64">
              <w:rPr>
                <w:rStyle w:val="Hyperlink"/>
                <w:rFonts w:cs="B Nazanin"/>
                <w:noProof/>
                <w:rtl/>
              </w:rPr>
              <w:t xml:space="preserve"> </w:t>
            </w:r>
            <w:r w:rsidR="00DB7893" w:rsidRPr="00DE4F64">
              <w:rPr>
                <w:rStyle w:val="Hyperlink"/>
                <w:rFonts w:cs="B Nazanin" w:hint="eastAsia"/>
                <w:noProof/>
                <w:rtl/>
              </w:rPr>
              <w:t>ها</w:t>
            </w:r>
            <w:r w:rsidR="00DB7893">
              <w:rPr>
                <w:noProof/>
                <w:webHidden/>
              </w:rPr>
              <w:tab/>
            </w:r>
            <w:r w:rsidR="00DB7893">
              <w:rPr>
                <w:noProof/>
                <w:webHidden/>
              </w:rPr>
              <w:fldChar w:fldCharType="begin"/>
            </w:r>
            <w:r w:rsidR="00DB7893">
              <w:rPr>
                <w:noProof/>
                <w:webHidden/>
              </w:rPr>
              <w:instrText xml:space="preserve"> PAGEREF _Toc10272795 \h </w:instrText>
            </w:r>
            <w:r w:rsidR="00DB7893">
              <w:rPr>
                <w:noProof/>
                <w:webHidden/>
              </w:rPr>
            </w:r>
            <w:r w:rsidR="00DB7893">
              <w:rPr>
                <w:noProof/>
                <w:webHidden/>
              </w:rPr>
              <w:fldChar w:fldCharType="separate"/>
            </w:r>
            <w:r w:rsidR="00E44BBA">
              <w:rPr>
                <w:noProof/>
                <w:webHidden/>
                <w:rtl/>
              </w:rPr>
              <w:t>26</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796" w:history="1">
            <w:r w:rsidR="00DB7893" w:rsidRPr="00DE4F64">
              <w:rPr>
                <w:rStyle w:val="Hyperlink"/>
                <w:rFonts w:cs="B Nazanin" w:hint="eastAsia"/>
                <w:caps/>
                <w:noProof/>
                <w:rtl/>
                <w:lang w:bidi="fa-IR"/>
              </w:rPr>
              <w:t>تعر</w:t>
            </w:r>
            <w:r w:rsidR="00DB7893" w:rsidRPr="00DE4F64">
              <w:rPr>
                <w:rStyle w:val="Hyperlink"/>
                <w:rFonts w:cs="B Nazanin" w:hint="cs"/>
                <w:caps/>
                <w:noProof/>
                <w:rtl/>
                <w:lang w:bidi="fa-IR"/>
              </w:rPr>
              <w:t>ی</w:t>
            </w:r>
            <w:r w:rsidR="00DB7893" w:rsidRPr="00DE4F64">
              <w:rPr>
                <w:rStyle w:val="Hyperlink"/>
                <w:rFonts w:cs="B Nazanin" w:hint="eastAsia"/>
                <w:caps/>
                <w:noProof/>
                <w:rtl/>
                <w:lang w:bidi="fa-IR"/>
              </w:rPr>
              <w:t>ف</w:t>
            </w:r>
            <w:r w:rsidR="00DB7893" w:rsidRPr="00DE4F64">
              <w:rPr>
                <w:rStyle w:val="Hyperlink"/>
                <w:rFonts w:cs="B Nazanin"/>
                <w:caps/>
                <w:noProof/>
                <w:rtl/>
                <w:lang w:bidi="fa-IR"/>
              </w:rPr>
              <w:t xml:space="preserve"> </w:t>
            </w:r>
            <w:r w:rsidR="00DB7893" w:rsidRPr="00DE4F64">
              <w:rPr>
                <w:rStyle w:val="Hyperlink"/>
                <w:rFonts w:cs="B Nazanin" w:hint="eastAsia"/>
                <w:caps/>
                <w:noProof/>
                <w:rtl/>
                <w:lang w:bidi="fa-IR"/>
              </w:rPr>
              <w:t>گروه</w:t>
            </w:r>
            <w:r w:rsidR="00DB7893" w:rsidRPr="00DE4F64">
              <w:rPr>
                <w:rStyle w:val="Hyperlink"/>
                <w:rFonts w:cs="B Nazanin"/>
                <w:caps/>
                <w:noProof/>
                <w:rtl/>
                <w:lang w:bidi="fa-IR"/>
              </w:rPr>
              <w:t xml:space="preserve"> </w:t>
            </w:r>
            <w:r w:rsidR="00DB7893" w:rsidRPr="00DE4F64">
              <w:rPr>
                <w:rStyle w:val="Hyperlink"/>
                <w:rFonts w:cs="B Nazanin" w:hint="eastAsia"/>
                <w:caps/>
                <w:noProof/>
                <w:rtl/>
                <w:lang w:bidi="fa-IR"/>
              </w:rPr>
              <w:t>حساب</w:t>
            </w:r>
            <w:r w:rsidR="00DB7893">
              <w:rPr>
                <w:noProof/>
                <w:webHidden/>
              </w:rPr>
              <w:tab/>
            </w:r>
            <w:r w:rsidR="00DB7893">
              <w:rPr>
                <w:noProof/>
                <w:webHidden/>
              </w:rPr>
              <w:fldChar w:fldCharType="begin"/>
            </w:r>
            <w:r w:rsidR="00DB7893">
              <w:rPr>
                <w:noProof/>
                <w:webHidden/>
              </w:rPr>
              <w:instrText xml:space="preserve"> PAGEREF _Toc10272796 \h </w:instrText>
            </w:r>
            <w:r w:rsidR="00DB7893">
              <w:rPr>
                <w:noProof/>
                <w:webHidden/>
              </w:rPr>
            </w:r>
            <w:r w:rsidR="00DB7893">
              <w:rPr>
                <w:noProof/>
                <w:webHidden/>
              </w:rPr>
              <w:fldChar w:fldCharType="separate"/>
            </w:r>
            <w:r w:rsidR="00E44BBA">
              <w:rPr>
                <w:noProof/>
                <w:webHidden/>
                <w:rtl/>
              </w:rPr>
              <w:t>26</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797" w:history="1">
            <w:r w:rsidR="00DB7893" w:rsidRPr="00DE4F64">
              <w:rPr>
                <w:rStyle w:val="Hyperlink"/>
                <w:rFonts w:cs="B Nazanin" w:hint="eastAsia"/>
                <w:noProof/>
                <w:rtl/>
                <w:lang w:bidi="fa-IR"/>
              </w:rPr>
              <w:t>طراح</w:t>
            </w:r>
            <w:r w:rsidR="00DB7893" w:rsidRPr="00DE4F64">
              <w:rPr>
                <w:rStyle w:val="Hyperlink"/>
                <w:rFonts w:cs="B Nazanin" w:hint="cs"/>
                <w:noProof/>
                <w:rtl/>
                <w:lang w:bidi="fa-IR"/>
              </w:rPr>
              <w:t>ی</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جدول</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د</w:t>
            </w:r>
            <w:r w:rsidR="00DB7893" w:rsidRPr="00DE4F64">
              <w:rPr>
                <w:rStyle w:val="Hyperlink"/>
                <w:rFonts w:cs="B Nazanin" w:hint="cs"/>
                <w:noProof/>
                <w:rtl/>
                <w:lang w:bidi="fa-IR"/>
              </w:rPr>
              <w:t>ی</w:t>
            </w:r>
            <w:r w:rsidR="00DB7893" w:rsidRPr="00DE4F64">
              <w:rPr>
                <w:rStyle w:val="Hyperlink"/>
                <w:rFonts w:cs="B Nazanin" w:hint="eastAsia"/>
                <w:noProof/>
                <w:rtl/>
                <w:lang w:bidi="fa-IR"/>
              </w:rPr>
              <w:t>تاب</w:t>
            </w:r>
            <w:r w:rsidR="00DB7893" w:rsidRPr="00DE4F64">
              <w:rPr>
                <w:rStyle w:val="Hyperlink"/>
                <w:rFonts w:cs="B Nazanin" w:hint="cs"/>
                <w:noProof/>
                <w:rtl/>
                <w:lang w:bidi="fa-IR"/>
              </w:rPr>
              <w:t>ی</w:t>
            </w:r>
            <w:r w:rsidR="00DB7893" w:rsidRPr="00DE4F64">
              <w:rPr>
                <w:rStyle w:val="Hyperlink"/>
                <w:rFonts w:cs="B Nazanin" w:hint="eastAsia"/>
                <w:noProof/>
                <w:rtl/>
                <w:lang w:bidi="fa-IR"/>
              </w:rPr>
              <w:t>س</w:t>
            </w:r>
            <w:r w:rsidR="00DB7893" w:rsidRPr="00DE4F64">
              <w:rPr>
                <w:rStyle w:val="Hyperlink"/>
                <w:rFonts w:cs="B Nazanin"/>
                <w:noProof/>
                <w:rtl/>
              </w:rPr>
              <w:t xml:space="preserve"> </w:t>
            </w:r>
            <w:r w:rsidR="00DB7893" w:rsidRPr="00DE4F64">
              <w:rPr>
                <w:rStyle w:val="Hyperlink"/>
                <w:rFonts w:cs="B Nazanin" w:hint="eastAsia"/>
                <w:noProof/>
                <w:rtl/>
              </w:rPr>
              <w:t>گروه</w:t>
            </w:r>
            <w:r w:rsidR="00DB7893" w:rsidRPr="00DE4F64">
              <w:rPr>
                <w:rStyle w:val="Hyperlink"/>
                <w:rFonts w:cs="B Nazanin"/>
                <w:noProof/>
                <w:rtl/>
              </w:rPr>
              <w:t xml:space="preserve"> </w:t>
            </w:r>
            <w:r w:rsidR="00DB7893" w:rsidRPr="00DE4F64">
              <w:rPr>
                <w:rStyle w:val="Hyperlink"/>
                <w:rFonts w:cs="B Nazanin" w:hint="eastAsia"/>
                <w:noProof/>
                <w:rtl/>
              </w:rPr>
              <w:t>حساب</w:t>
            </w:r>
            <w:r w:rsidR="00DB7893" w:rsidRPr="00DE4F64">
              <w:rPr>
                <w:rStyle w:val="Hyperlink"/>
                <w:rFonts w:cs="B Nazanin"/>
                <w:noProof/>
                <w:rtl/>
              </w:rPr>
              <w:t xml:space="preserve"> </w:t>
            </w:r>
            <w:r w:rsidR="00DB7893" w:rsidRPr="00DE4F64">
              <w:rPr>
                <w:rStyle w:val="Hyperlink"/>
                <w:rFonts w:cs="B Nazanin" w:hint="eastAsia"/>
                <w:noProof/>
                <w:rtl/>
              </w:rPr>
              <w:t>ها</w:t>
            </w:r>
            <w:r w:rsidR="00DB7893" w:rsidRPr="00DE4F64">
              <w:rPr>
                <w:rStyle w:val="Hyperlink"/>
                <w:rFonts w:cs="B Nazanin"/>
                <w:noProof/>
                <w:rtl/>
                <w:lang w:bidi="fa-IR"/>
              </w:rPr>
              <w:t>:</w:t>
            </w:r>
            <w:r w:rsidR="00DB7893">
              <w:rPr>
                <w:noProof/>
                <w:webHidden/>
              </w:rPr>
              <w:tab/>
            </w:r>
            <w:r w:rsidR="00DB7893">
              <w:rPr>
                <w:noProof/>
                <w:webHidden/>
              </w:rPr>
              <w:fldChar w:fldCharType="begin"/>
            </w:r>
            <w:r w:rsidR="00DB7893">
              <w:rPr>
                <w:noProof/>
                <w:webHidden/>
              </w:rPr>
              <w:instrText xml:space="preserve"> PAGEREF _Toc10272797 \h </w:instrText>
            </w:r>
            <w:r w:rsidR="00DB7893">
              <w:rPr>
                <w:noProof/>
                <w:webHidden/>
              </w:rPr>
            </w:r>
            <w:r w:rsidR="00DB7893">
              <w:rPr>
                <w:noProof/>
                <w:webHidden/>
              </w:rPr>
              <w:fldChar w:fldCharType="separate"/>
            </w:r>
            <w:r w:rsidR="00E44BBA">
              <w:rPr>
                <w:noProof/>
                <w:webHidden/>
                <w:rtl/>
              </w:rPr>
              <w:t>27</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798" w:history="1">
            <w:r w:rsidR="00DB7893" w:rsidRPr="00DE4F64">
              <w:rPr>
                <w:rStyle w:val="Hyperlink"/>
                <w:rFonts w:cs="B Nazanin" w:hint="eastAsia"/>
                <w:noProof/>
                <w:rtl/>
                <w:lang w:bidi="fa-IR"/>
              </w:rPr>
              <w:t>طراح</w:t>
            </w:r>
            <w:r w:rsidR="00DB7893" w:rsidRPr="00DE4F64">
              <w:rPr>
                <w:rStyle w:val="Hyperlink"/>
                <w:rFonts w:cs="B Nazanin" w:hint="cs"/>
                <w:noProof/>
                <w:rtl/>
                <w:lang w:bidi="fa-IR"/>
              </w:rPr>
              <w:t>ی</w:t>
            </w:r>
            <w:r w:rsidR="00DB7893" w:rsidRPr="00DE4F64">
              <w:rPr>
                <w:rStyle w:val="Hyperlink"/>
                <w:rFonts w:cs="B Nazanin"/>
                <w:noProof/>
                <w:rtl/>
                <w:lang w:bidi="fa-IR"/>
              </w:rPr>
              <w:t xml:space="preserve"> </w:t>
            </w:r>
            <w:r w:rsidR="00DB7893" w:rsidRPr="00DE4F64">
              <w:rPr>
                <w:rStyle w:val="Hyperlink"/>
                <w:rFonts w:cs="B Nazanin"/>
                <w:noProof/>
                <w:lang w:bidi="fa-IR"/>
              </w:rPr>
              <w:t xml:space="preserve"> UI</w:t>
            </w:r>
            <w:r w:rsidR="00DB7893" w:rsidRPr="00DE4F64">
              <w:rPr>
                <w:rStyle w:val="Hyperlink"/>
                <w:rFonts w:cs="B Nazanin" w:hint="eastAsia"/>
                <w:noProof/>
                <w:rtl/>
                <w:lang w:bidi="fa-IR"/>
              </w:rPr>
              <w:t>گروه</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حساب</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ها</w:t>
            </w:r>
            <w:r w:rsidR="00DB7893" w:rsidRPr="00DE4F64">
              <w:rPr>
                <w:rStyle w:val="Hyperlink"/>
                <w:rFonts w:cs="B Nazanin"/>
                <w:noProof/>
                <w:rtl/>
                <w:lang w:bidi="fa-IR"/>
              </w:rPr>
              <w:t>:</w:t>
            </w:r>
            <w:r w:rsidR="00DB7893">
              <w:rPr>
                <w:noProof/>
                <w:webHidden/>
              </w:rPr>
              <w:tab/>
            </w:r>
            <w:r w:rsidR="00DB7893">
              <w:rPr>
                <w:noProof/>
                <w:webHidden/>
              </w:rPr>
              <w:fldChar w:fldCharType="begin"/>
            </w:r>
            <w:r w:rsidR="00DB7893">
              <w:rPr>
                <w:noProof/>
                <w:webHidden/>
              </w:rPr>
              <w:instrText xml:space="preserve"> PAGEREF _Toc10272798 \h </w:instrText>
            </w:r>
            <w:r w:rsidR="00DB7893">
              <w:rPr>
                <w:noProof/>
                <w:webHidden/>
              </w:rPr>
            </w:r>
            <w:r w:rsidR="00DB7893">
              <w:rPr>
                <w:noProof/>
                <w:webHidden/>
              </w:rPr>
              <w:fldChar w:fldCharType="separate"/>
            </w:r>
            <w:r w:rsidR="00E44BBA">
              <w:rPr>
                <w:noProof/>
                <w:webHidden/>
                <w:rtl/>
              </w:rPr>
              <w:t>27</w:t>
            </w:r>
            <w:r w:rsidR="00DB7893">
              <w:rPr>
                <w:noProof/>
                <w:webHidden/>
              </w:rPr>
              <w:fldChar w:fldCharType="end"/>
            </w:r>
          </w:hyperlink>
        </w:p>
        <w:p w:rsidR="00DB7893" w:rsidRDefault="00871944" w:rsidP="00DB7893">
          <w:pPr>
            <w:pStyle w:val="TOC1"/>
            <w:rPr>
              <w:rFonts w:eastAsiaTheme="minorEastAsia"/>
              <w:noProof/>
              <w:color w:val="auto"/>
              <w:sz w:val="22"/>
              <w:szCs w:val="22"/>
              <w:lang w:eastAsia="en-US"/>
            </w:rPr>
          </w:pPr>
          <w:hyperlink w:anchor="_Toc10272799" w:history="1">
            <w:r w:rsidR="00DB7893" w:rsidRPr="00DE4F64">
              <w:rPr>
                <w:rStyle w:val="Hyperlink"/>
                <w:rFonts w:cs="B Nazanin" w:hint="eastAsia"/>
                <w:noProof/>
                <w:rtl/>
              </w:rPr>
              <w:t>معرف</w:t>
            </w:r>
            <w:r w:rsidR="00DB7893" w:rsidRPr="00DE4F64">
              <w:rPr>
                <w:rStyle w:val="Hyperlink"/>
                <w:rFonts w:cs="B Nazanin" w:hint="cs"/>
                <w:noProof/>
                <w:rtl/>
              </w:rPr>
              <w:t>ی</w:t>
            </w:r>
            <w:r w:rsidR="00DB7893" w:rsidRPr="00DE4F64">
              <w:rPr>
                <w:rStyle w:val="Hyperlink"/>
                <w:rFonts w:cs="B Nazanin"/>
                <w:noProof/>
                <w:rtl/>
              </w:rPr>
              <w:t xml:space="preserve"> </w:t>
            </w:r>
            <w:r w:rsidR="00DB7893" w:rsidRPr="00DE4F64">
              <w:rPr>
                <w:rStyle w:val="Hyperlink"/>
                <w:rFonts w:cs="B Nazanin" w:hint="eastAsia"/>
                <w:noProof/>
                <w:rtl/>
              </w:rPr>
              <w:t>مجموعه</w:t>
            </w:r>
            <w:r w:rsidR="00DB7893" w:rsidRPr="00DE4F64">
              <w:rPr>
                <w:rStyle w:val="Hyperlink"/>
                <w:rFonts w:cs="B Nazanin"/>
                <w:noProof/>
                <w:rtl/>
              </w:rPr>
              <w:t xml:space="preserve"> </w:t>
            </w:r>
            <w:r w:rsidR="00DB7893" w:rsidRPr="00DE4F64">
              <w:rPr>
                <w:rStyle w:val="Hyperlink"/>
                <w:rFonts w:cs="B Nazanin" w:hint="eastAsia"/>
                <w:noProof/>
                <w:rtl/>
              </w:rPr>
              <w:t>حساب</w:t>
            </w:r>
            <w:r w:rsidR="00DB7893" w:rsidRPr="00DE4F64">
              <w:rPr>
                <w:rStyle w:val="Hyperlink"/>
                <w:rFonts w:cs="B Nazanin"/>
                <w:noProof/>
                <w:rtl/>
              </w:rPr>
              <w:t xml:space="preserve"> </w:t>
            </w:r>
            <w:r w:rsidR="00DB7893" w:rsidRPr="00DE4F64">
              <w:rPr>
                <w:rStyle w:val="Hyperlink"/>
                <w:rFonts w:cs="B Nazanin" w:hint="eastAsia"/>
                <w:noProof/>
                <w:rtl/>
              </w:rPr>
              <w:t>ها</w:t>
            </w:r>
            <w:r w:rsidR="00DB7893">
              <w:rPr>
                <w:noProof/>
                <w:webHidden/>
              </w:rPr>
              <w:tab/>
            </w:r>
            <w:r w:rsidR="00DB7893">
              <w:rPr>
                <w:noProof/>
                <w:webHidden/>
              </w:rPr>
              <w:fldChar w:fldCharType="begin"/>
            </w:r>
            <w:r w:rsidR="00DB7893">
              <w:rPr>
                <w:noProof/>
                <w:webHidden/>
              </w:rPr>
              <w:instrText xml:space="preserve"> PAGEREF _Toc10272799 \h </w:instrText>
            </w:r>
            <w:r w:rsidR="00DB7893">
              <w:rPr>
                <w:noProof/>
                <w:webHidden/>
              </w:rPr>
            </w:r>
            <w:r w:rsidR="00DB7893">
              <w:rPr>
                <w:noProof/>
                <w:webHidden/>
              </w:rPr>
              <w:fldChar w:fldCharType="separate"/>
            </w:r>
            <w:r w:rsidR="00E44BBA">
              <w:rPr>
                <w:noProof/>
                <w:webHidden/>
                <w:rtl/>
              </w:rPr>
              <w:t>28</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800" w:history="1">
            <w:r w:rsidR="00DB7893" w:rsidRPr="00DE4F64">
              <w:rPr>
                <w:rStyle w:val="Hyperlink"/>
                <w:rFonts w:cs="B Nazanin" w:hint="eastAsia"/>
                <w:noProof/>
                <w:rtl/>
              </w:rPr>
              <w:t>تعر</w:t>
            </w:r>
            <w:r w:rsidR="00DB7893" w:rsidRPr="00DE4F64">
              <w:rPr>
                <w:rStyle w:val="Hyperlink"/>
                <w:rFonts w:cs="B Nazanin" w:hint="cs"/>
                <w:noProof/>
                <w:rtl/>
              </w:rPr>
              <w:t>ی</w:t>
            </w:r>
            <w:r w:rsidR="00DB7893" w:rsidRPr="00DE4F64">
              <w:rPr>
                <w:rStyle w:val="Hyperlink"/>
                <w:rFonts w:cs="B Nazanin" w:hint="eastAsia"/>
                <w:noProof/>
                <w:rtl/>
              </w:rPr>
              <w:t>ف</w:t>
            </w:r>
            <w:r w:rsidR="00DB7893" w:rsidRPr="00DE4F64">
              <w:rPr>
                <w:rStyle w:val="Hyperlink"/>
                <w:rFonts w:cs="B Nazanin"/>
                <w:noProof/>
                <w:rtl/>
              </w:rPr>
              <w:t xml:space="preserve"> </w:t>
            </w:r>
            <w:r w:rsidR="00DB7893" w:rsidRPr="00DE4F64">
              <w:rPr>
                <w:rStyle w:val="Hyperlink"/>
                <w:rFonts w:cs="B Nazanin" w:hint="eastAsia"/>
                <w:noProof/>
                <w:rtl/>
              </w:rPr>
              <w:t>مجموعه</w:t>
            </w:r>
            <w:r w:rsidR="00DB7893" w:rsidRPr="00DE4F64">
              <w:rPr>
                <w:rStyle w:val="Hyperlink"/>
                <w:rFonts w:cs="B Nazanin"/>
                <w:noProof/>
                <w:rtl/>
              </w:rPr>
              <w:t xml:space="preserve"> </w:t>
            </w:r>
            <w:r w:rsidR="00DB7893" w:rsidRPr="00DE4F64">
              <w:rPr>
                <w:rStyle w:val="Hyperlink"/>
                <w:rFonts w:cs="B Nazanin" w:hint="eastAsia"/>
                <w:noProof/>
                <w:rtl/>
              </w:rPr>
              <w:t>حساب</w:t>
            </w:r>
            <w:r w:rsidR="00DB7893" w:rsidRPr="00DE4F64">
              <w:rPr>
                <w:rStyle w:val="Hyperlink"/>
                <w:rFonts w:cs="B Nazanin"/>
                <w:noProof/>
                <w:rtl/>
              </w:rPr>
              <w:t xml:space="preserve"> </w:t>
            </w:r>
            <w:r w:rsidR="00DB7893" w:rsidRPr="00DE4F64">
              <w:rPr>
                <w:rStyle w:val="Hyperlink"/>
                <w:rFonts w:cs="B Nazanin" w:hint="eastAsia"/>
                <w:noProof/>
                <w:rtl/>
              </w:rPr>
              <w:t>ها</w:t>
            </w:r>
            <w:r w:rsidR="00DB7893">
              <w:rPr>
                <w:noProof/>
                <w:webHidden/>
              </w:rPr>
              <w:tab/>
            </w:r>
            <w:r w:rsidR="00DB7893">
              <w:rPr>
                <w:noProof/>
                <w:webHidden/>
              </w:rPr>
              <w:fldChar w:fldCharType="begin"/>
            </w:r>
            <w:r w:rsidR="00DB7893">
              <w:rPr>
                <w:noProof/>
                <w:webHidden/>
              </w:rPr>
              <w:instrText xml:space="preserve"> PAGEREF _Toc10272800 \h </w:instrText>
            </w:r>
            <w:r w:rsidR="00DB7893">
              <w:rPr>
                <w:noProof/>
                <w:webHidden/>
              </w:rPr>
            </w:r>
            <w:r w:rsidR="00DB7893">
              <w:rPr>
                <w:noProof/>
                <w:webHidden/>
              </w:rPr>
              <w:fldChar w:fldCharType="separate"/>
            </w:r>
            <w:r w:rsidR="00E44BBA">
              <w:rPr>
                <w:noProof/>
                <w:webHidden/>
                <w:rtl/>
              </w:rPr>
              <w:t>28</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801" w:history="1">
            <w:r w:rsidR="00DB7893" w:rsidRPr="00DE4F64">
              <w:rPr>
                <w:rStyle w:val="Hyperlink"/>
                <w:rFonts w:cs="B Nazanin" w:hint="eastAsia"/>
                <w:noProof/>
                <w:rtl/>
              </w:rPr>
              <w:t>طراح</w:t>
            </w:r>
            <w:r w:rsidR="00DB7893" w:rsidRPr="00DE4F64">
              <w:rPr>
                <w:rStyle w:val="Hyperlink"/>
                <w:rFonts w:cs="B Nazanin" w:hint="cs"/>
                <w:noProof/>
                <w:rtl/>
              </w:rPr>
              <w:t>ی</w:t>
            </w:r>
            <w:r w:rsidR="00DB7893" w:rsidRPr="00DE4F64">
              <w:rPr>
                <w:rStyle w:val="Hyperlink"/>
                <w:rFonts w:cs="B Nazanin"/>
                <w:noProof/>
                <w:rtl/>
              </w:rPr>
              <w:t xml:space="preserve"> </w:t>
            </w:r>
            <w:r w:rsidR="00DB7893" w:rsidRPr="00DE4F64">
              <w:rPr>
                <w:rStyle w:val="Hyperlink"/>
                <w:rFonts w:cs="B Nazanin" w:hint="eastAsia"/>
                <w:noProof/>
                <w:rtl/>
              </w:rPr>
              <w:t>جدول</w:t>
            </w:r>
            <w:r w:rsidR="00DB7893" w:rsidRPr="00DE4F64">
              <w:rPr>
                <w:rStyle w:val="Hyperlink"/>
                <w:rFonts w:cs="B Nazanin"/>
                <w:noProof/>
                <w:rtl/>
              </w:rPr>
              <w:t xml:space="preserve"> </w:t>
            </w:r>
            <w:r w:rsidR="00DB7893" w:rsidRPr="00DE4F64">
              <w:rPr>
                <w:rStyle w:val="Hyperlink"/>
                <w:rFonts w:cs="B Nazanin" w:hint="eastAsia"/>
                <w:noProof/>
                <w:rtl/>
              </w:rPr>
              <w:t>مجموعه</w:t>
            </w:r>
            <w:r w:rsidR="00DB7893" w:rsidRPr="00DE4F64">
              <w:rPr>
                <w:rStyle w:val="Hyperlink"/>
                <w:rFonts w:cs="B Nazanin"/>
                <w:noProof/>
                <w:rtl/>
              </w:rPr>
              <w:t xml:space="preserve"> </w:t>
            </w:r>
            <w:r w:rsidR="00DB7893" w:rsidRPr="00DE4F64">
              <w:rPr>
                <w:rStyle w:val="Hyperlink"/>
                <w:rFonts w:cs="B Nazanin" w:hint="eastAsia"/>
                <w:noProof/>
                <w:rtl/>
              </w:rPr>
              <w:t>حسابها</w:t>
            </w:r>
            <w:r w:rsidR="00DB7893" w:rsidRPr="00DE4F64">
              <w:rPr>
                <w:rStyle w:val="Hyperlink"/>
                <w:rFonts w:cs="B Nazanin"/>
                <w:noProof/>
                <w:rtl/>
              </w:rPr>
              <w:t>:</w:t>
            </w:r>
            <w:r w:rsidR="00DB7893">
              <w:rPr>
                <w:noProof/>
                <w:webHidden/>
              </w:rPr>
              <w:tab/>
            </w:r>
            <w:r w:rsidR="00DB7893">
              <w:rPr>
                <w:noProof/>
                <w:webHidden/>
              </w:rPr>
              <w:fldChar w:fldCharType="begin"/>
            </w:r>
            <w:r w:rsidR="00DB7893">
              <w:rPr>
                <w:noProof/>
                <w:webHidden/>
              </w:rPr>
              <w:instrText xml:space="preserve"> PAGEREF _Toc10272801 \h </w:instrText>
            </w:r>
            <w:r w:rsidR="00DB7893">
              <w:rPr>
                <w:noProof/>
                <w:webHidden/>
              </w:rPr>
            </w:r>
            <w:r w:rsidR="00DB7893">
              <w:rPr>
                <w:noProof/>
                <w:webHidden/>
              </w:rPr>
              <w:fldChar w:fldCharType="separate"/>
            </w:r>
            <w:r w:rsidR="00E44BBA">
              <w:rPr>
                <w:noProof/>
                <w:webHidden/>
                <w:rtl/>
              </w:rPr>
              <w:t>31</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802" w:history="1">
            <w:r w:rsidR="00DB7893" w:rsidRPr="00DE4F64">
              <w:rPr>
                <w:rStyle w:val="Hyperlink"/>
                <w:rFonts w:cs="B Nazanin" w:hint="eastAsia"/>
                <w:noProof/>
                <w:rtl/>
                <w:lang w:bidi="fa-IR"/>
              </w:rPr>
              <w:t>طراح</w:t>
            </w:r>
            <w:r w:rsidR="00DB7893" w:rsidRPr="00DE4F64">
              <w:rPr>
                <w:rStyle w:val="Hyperlink"/>
                <w:rFonts w:cs="B Nazanin" w:hint="cs"/>
                <w:noProof/>
                <w:rtl/>
                <w:lang w:bidi="fa-IR"/>
              </w:rPr>
              <w:t>ی</w:t>
            </w:r>
            <w:r w:rsidR="00DB7893" w:rsidRPr="00DE4F64">
              <w:rPr>
                <w:rStyle w:val="Hyperlink"/>
                <w:rFonts w:cs="B Nazanin"/>
                <w:noProof/>
                <w:rtl/>
                <w:lang w:bidi="fa-IR"/>
              </w:rPr>
              <w:t xml:space="preserve"> </w:t>
            </w:r>
            <w:r w:rsidR="00DB7893" w:rsidRPr="00DE4F64">
              <w:rPr>
                <w:rStyle w:val="Hyperlink"/>
                <w:rFonts w:cs="B Nazanin"/>
                <w:noProof/>
                <w:lang w:bidi="fa-IR"/>
              </w:rPr>
              <w:t>UI</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معرف</w:t>
            </w:r>
            <w:r w:rsidR="00DB7893" w:rsidRPr="00DE4F64">
              <w:rPr>
                <w:rStyle w:val="Hyperlink"/>
                <w:rFonts w:cs="B Nazanin" w:hint="cs"/>
                <w:noProof/>
                <w:rtl/>
                <w:lang w:bidi="fa-IR"/>
              </w:rPr>
              <w:t>ی</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مجموعه</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حساب</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ها</w:t>
            </w:r>
            <w:r w:rsidR="00DB7893" w:rsidRPr="00DE4F64">
              <w:rPr>
                <w:rStyle w:val="Hyperlink"/>
                <w:rFonts w:cs="B Nazanin"/>
                <w:noProof/>
                <w:rtl/>
                <w:lang w:bidi="fa-IR"/>
              </w:rPr>
              <w:t>:</w:t>
            </w:r>
            <w:r w:rsidR="00DB7893">
              <w:rPr>
                <w:noProof/>
                <w:webHidden/>
              </w:rPr>
              <w:tab/>
            </w:r>
            <w:r w:rsidR="00DB7893">
              <w:rPr>
                <w:noProof/>
                <w:webHidden/>
              </w:rPr>
              <w:fldChar w:fldCharType="begin"/>
            </w:r>
            <w:r w:rsidR="00DB7893">
              <w:rPr>
                <w:noProof/>
                <w:webHidden/>
              </w:rPr>
              <w:instrText xml:space="preserve"> PAGEREF _Toc10272802 \h </w:instrText>
            </w:r>
            <w:r w:rsidR="00DB7893">
              <w:rPr>
                <w:noProof/>
                <w:webHidden/>
              </w:rPr>
            </w:r>
            <w:r w:rsidR="00DB7893">
              <w:rPr>
                <w:noProof/>
                <w:webHidden/>
              </w:rPr>
              <w:fldChar w:fldCharType="separate"/>
            </w:r>
            <w:r w:rsidR="00E44BBA">
              <w:rPr>
                <w:noProof/>
                <w:webHidden/>
                <w:rtl/>
              </w:rPr>
              <w:t>32</w:t>
            </w:r>
            <w:r w:rsidR="00DB7893">
              <w:rPr>
                <w:noProof/>
                <w:webHidden/>
              </w:rPr>
              <w:fldChar w:fldCharType="end"/>
            </w:r>
          </w:hyperlink>
        </w:p>
        <w:p w:rsidR="00DB7893" w:rsidRDefault="00871944" w:rsidP="00DB7893">
          <w:pPr>
            <w:pStyle w:val="TOC1"/>
            <w:rPr>
              <w:rFonts w:eastAsiaTheme="minorEastAsia"/>
              <w:noProof/>
              <w:color w:val="auto"/>
              <w:sz w:val="22"/>
              <w:szCs w:val="22"/>
              <w:lang w:eastAsia="en-US"/>
            </w:rPr>
          </w:pPr>
          <w:hyperlink w:anchor="_Toc10272803" w:history="1">
            <w:r w:rsidR="00DB7893" w:rsidRPr="00DE4F64">
              <w:rPr>
                <w:rStyle w:val="Hyperlink"/>
                <w:rFonts w:cs="B Nazanin" w:hint="eastAsia"/>
                <w:noProof/>
                <w:rtl/>
              </w:rPr>
              <w:t>مد</w:t>
            </w:r>
            <w:r w:rsidR="00DB7893" w:rsidRPr="00DE4F64">
              <w:rPr>
                <w:rStyle w:val="Hyperlink"/>
                <w:rFonts w:cs="B Nazanin" w:hint="cs"/>
                <w:noProof/>
                <w:rtl/>
              </w:rPr>
              <w:t>ی</w:t>
            </w:r>
            <w:r w:rsidR="00DB7893" w:rsidRPr="00DE4F64">
              <w:rPr>
                <w:rStyle w:val="Hyperlink"/>
                <w:rFonts w:cs="B Nazanin" w:hint="eastAsia"/>
                <w:noProof/>
                <w:rtl/>
              </w:rPr>
              <w:t>ر</w:t>
            </w:r>
            <w:r w:rsidR="00DB7893" w:rsidRPr="00DE4F64">
              <w:rPr>
                <w:rStyle w:val="Hyperlink"/>
                <w:rFonts w:cs="B Nazanin" w:hint="cs"/>
                <w:noProof/>
                <w:rtl/>
              </w:rPr>
              <w:t>ی</w:t>
            </w:r>
            <w:r w:rsidR="00DB7893" w:rsidRPr="00DE4F64">
              <w:rPr>
                <w:rStyle w:val="Hyperlink"/>
                <w:rFonts w:cs="B Nazanin" w:hint="eastAsia"/>
                <w:noProof/>
                <w:rtl/>
              </w:rPr>
              <w:t>ت</w:t>
            </w:r>
            <w:r w:rsidR="00DB7893" w:rsidRPr="00DE4F64">
              <w:rPr>
                <w:rStyle w:val="Hyperlink"/>
                <w:rFonts w:cs="B Nazanin"/>
                <w:noProof/>
                <w:rtl/>
              </w:rPr>
              <w:t xml:space="preserve"> </w:t>
            </w:r>
            <w:r w:rsidR="00DB7893" w:rsidRPr="00DE4F64">
              <w:rPr>
                <w:rStyle w:val="Hyperlink"/>
                <w:rFonts w:cs="B Nazanin" w:hint="eastAsia"/>
                <w:noProof/>
                <w:rtl/>
              </w:rPr>
              <w:t>گزارشات</w:t>
            </w:r>
            <w:r w:rsidR="00DB7893" w:rsidRPr="00DE4F64">
              <w:rPr>
                <w:rStyle w:val="Hyperlink"/>
                <w:rFonts w:cs="B Nazanin"/>
                <w:noProof/>
                <w:rtl/>
              </w:rPr>
              <w:t xml:space="preserve"> </w:t>
            </w:r>
            <w:r w:rsidR="00DB7893" w:rsidRPr="00DE4F64">
              <w:rPr>
                <w:rStyle w:val="Hyperlink"/>
                <w:rFonts w:cs="B Nazanin" w:hint="eastAsia"/>
                <w:noProof/>
                <w:rtl/>
              </w:rPr>
              <w:t>چاپ</w:t>
            </w:r>
            <w:r w:rsidR="00DB7893" w:rsidRPr="00DE4F64">
              <w:rPr>
                <w:rStyle w:val="Hyperlink"/>
                <w:rFonts w:cs="B Nazanin" w:hint="cs"/>
                <w:noProof/>
                <w:rtl/>
              </w:rPr>
              <w:t>ی</w:t>
            </w:r>
            <w:r w:rsidR="00DB7893">
              <w:rPr>
                <w:noProof/>
                <w:webHidden/>
              </w:rPr>
              <w:tab/>
            </w:r>
            <w:r w:rsidR="00DB7893">
              <w:rPr>
                <w:noProof/>
                <w:webHidden/>
              </w:rPr>
              <w:fldChar w:fldCharType="begin"/>
            </w:r>
            <w:r w:rsidR="00DB7893">
              <w:rPr>
                <w:noProof/>
                <w:webHidden/>
              </w:rPr>
              <w:instrText xml:space="preserve"> PAGEREF _Toc10272803 \h </w:instrText>
            </w:r>
            <w:r w:rsidR="00DB7893">
              <w:rPr>
                <w:noProof/>
                <w:webHidden/>
              </w:rPr>
            </w:r>
            <w:r w:rsidR="00DB7893">
              <w:rPr>
                <w:noProof/>
                <w:webHidden/>
              </w:rPr>
              <w:fldChar w:fldCharType="separate"/>
            </w:r>
            <w:r w:rsidR="00E44BBA">
              <w:rPr>
                <w:noProof/>
                <w:webHidden/>
                <w:rtl/>
              </w:rPr>
              <w:t>34</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804" w:history="1">
            <w:r w:rsidR="00DB7893" w:rsidRPr="00DE4F64">
              <w:rPr>
                <w:rStyle w:val="Hyperlink"/>
                <w:rFonts w:cs="B Nazanin" w:hint="eastAsia"/>
                <w:noProof/>
                <w:rtl/>
              </w:rPr>
              <w:t>تعر</w:t>
            </w:r>
            <w:r w:rsidR="00DB7893" w:rsidRPr="00DE4F64">
              <w:rPr>
                <w:rStyle w:val="Hyperlink"/>
                <w:rFonts w:cs="B Nazanin" w:hint="cs"/>
                <w:noProof/>
                <w:rtl/>
              </w:rPr>
              <w:t>ی</w:t>
            </w:r>
            <w:r w:rsidR="00DB7893" w:rsidRPr="00DE4F64">
              <w:rPr>
                <w:rStyle w:val="Hyperlink"/>
                <w:rFonts w:cs="B Nazanin" w:hint="eastAsia"/>
                <w:noProof/>
                <w:rtl/>
              </w:rPr>
              <w:t>ف</w:t>
            </w:r>
            <w:r w:rsidR="00DB7893" w:rsidRPr="00DE4F64">
              <w:rPr>
                <w:rStyle w:val="Hyperlink"/>
                <w:rFonts w:cs="B Nazanin"/>
                <w:noProof/>
                <w:rtl/>
              </w:rPr>
              <w:t xml:space="preserve"> </w:t>
            </w:r>
            <w:r w:rsidR="00DB7893" w:rsidRPr="00DE4F64">
              <w:rPr>
                <w:rStyle w:val="Hyperlink"/>
                <w:rFonts w:cs="B Nazanin" w:hint="eastAsia"/>
                <w:noProof/>
                <w:rtl/>
              </w:rPr>
              <w:t>مد</w:t>
            </w:r>
            <w:r w:rsidR="00DB7893" w:rsidRPr="00DE4F64">
              <w:rPr>
                <w:rStyle w:val="Hyperlink"/>
                <w:rFonts w:cs="B Nazanin" w:hint="cs"/>
                <w:noProof/>
                <w:rtl/>
              </w:rPr>
              <w:t>ی</w:t>
            </w:r>
            <w:r w:rsidR="00DB7893" w:rsidRPr="00DE4F64">
              <w:rPr>
                <w:rStyle w:val="Hyperlink"/>
                <w:rFonts w:cs="B Nazanin" w:hint="eastAsia"/>
                <w:noProof/>
                <w:rtl/>
              </w:rPr>
              <w:t>ر</w:t>
            </w:r>
            <w:r w:rsidR="00DB7893" w:rsidRPr="00DE4F64">
              <w:rPr>
                <w:rStyle w:val="Hyperlink"/>
                <w:rFonts w:cs="B Nazanin" w:hint="cs"/>
                <w:noProof/>
                <w:rtl/>
              </w:rPr>
              <w:t>ی</w:t>
            </w:r>
            <w:r w:rsidR="00DB7893" w:rsidRPr="00DE4F64">
              <w:rPr>
                <w:rStyle w:val="Hyperlink"/>
                <w:rFonts w:cs="B Nazanin" w:hint="eastAsia"/>
                <w:noProof/>
                <w:rtl/>
              </w:rPr>
              <w:t>ت</w:t>
            </w:r>
            <w:r w:rsidR="00DB7893" w:rsidRPr="00DE4F64">
              <w:rPr>
                <w:rStyle w:val="Hyperlink"/>
                <w:rFonts w:cs="B Nazanin"/>
                <w:noProof/>
                <w:rtl/>
              </w:rPr>
              <w:t xml:space="preserve"> </w:t>
            </w:r>
            <w:r w:rsidR="00DB7893" w:rsidRPr="00DE4F64">
              <w:rPr>
                <w:rStyle w:val="Hyperlink"/>
                <w:rFonts w:cs="B Nazanin" w:hint="eastAsia"/>
                <w:noProof/>
                <w:rtl/>
                <w:lang w:bidi="fa-IR"/>
              </w:rPr>
              <w:t>گزارشات</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چاپ</w:t>
            </w:r>
            <w:r w:rsidR="00DB7893" w:rsidRPr="00DE4F64">
              <w:rPr>
                <w:rStyle w:val="Hyperlink"/>
                <w:rFonts w:cs="B Nazanin" w:hint="cs"/>
                <w:noProof/>
                <w:rtl/>
                <w:lang w:bidi="fa-IR"/>
              </w:rPr>
              <w:t>ی</w:t>
            </w:r>
            <w:r w:rsidR="00DB7893">
              <w:rPr>
                <w:noProof/>
                <w:webHidden/>
              </w:rPr>
              <w:tab/>
            </w:r>
            <w:r w:rsidR="00DB7893">
              <w:rPr>
                <w:noProof/>
                <w:webHidden/>
              </w:rPr>
              <w:fldChar w:fldCharType="begin"/>
            </w:r>
            <w:r w:rsidR="00DB7893">
              <w:rPr>
                <w:noProof/>
                <w:webHidden/>
              </w:rPr>
              <w:instrText xml:space="preserve"> PAGEREF _Toc10272804 \h </w:instrText>
            </w:r>
            <w:r w:rsidR="00DB7893">
              <w:rPr>
                <w:noProof/>
                <w:webHidden/>
              </w:rPr>
            </w:r>
            <w:r w:rsidR="00DB7893">
              <w:rPr>
                <w:noProof/>
                <w:webHidden/>
              </w:rPr>
              <w:fldChar w:fldCharType="separate"/>
            </w:r>
            <w:r w:rsidR="00E44BBA">
              <w:rPr>
                <w:noProof/>
                <w:webHidden/>
                <w:rtl/>
              </w:rPr>
              <w:t>34</w:t>
            </w:r>
            <w:r w:rsidR="00DB7893">
              <w:rPr>
                <w:noProof/>
                <w:webHidden/>
              </w:rPr>
              <w:fldChar w:fldCharType="end"/>
            </w:r>
          </w:hyperlink>
        </w:p>
        <w:p w:rsidR="00DB7893" w:rsidRDefault="00871944" w:rsidP="00DB7893">
          <w:pPr>
            <w:pStyle w:val="TOC2"/>
            <w:tabs>
              <w:tab w:val="right" w:leader="dot" w:pos="9350"/>
            </w:tabs>
            <w:bidi/>
            <w:rPr>
              <w:rFonts w:eastAsiaTheme="minorEastAsia"/>
              <w:noProof/>
              <w:color w:val="auto"/>
              <w:sz w:val="22"/>
              <w:szCs w:val="22"/>
              <w:lang w:eastAsia="en-US"/>
            </w:rPr>
          </w:pPr>
          <w:hyperlink w:anchor="_Toc10272805" w:history="1">
            <w:r w:rsidR="00DB7893" w:rsidRPr="00DE4F64">
              <w:rPr>
                <w:rStyle w:val="Hyperlink"/>
                <w:rFonts w:cs="B Nazanin" w:hint="eastAsia"/>
                <w:noProof/>
                <w:rtl/>
                <w:lang w:bidi="fa-IR"/>
              </w:rPr>
              <w:t>طراح</w:t>
            </w:r>
            <w:r w:rsidR="00DB7893" w:rsidRPr="00DE4F64">
              <w:rPr>
                <w:rStyle w:val="Hyperlink"/>
                <w:rFonts w:cs="B Nazanin" w:hint="cs"/>
                <w:noProof/>
                <w:rtl/>
                <w:lang w:bidi="fa-IR"/>
              </w:rPr>
              <w:t>ی</w:t>
            </w:r>
            <w:r w:rsidR="00DB7893" w:rsidRPr="00DE4F64">
              <w:rPr>
                <w:rStyle w:val="Hyperlink"/>
                <w:rFonts w:cs="B Nazanin"/>
                <w:noProof/>
                <w:rtl/>
                <w:lang w:bidi="fa-IR"/>
              </w:rPr>
              <w:t xml:space="preserve"> </w:t>
            </w:r>
            <w:r w:rsidR="00DB7893" w:rsidRPr="00DE4F64">
              <w:rPr>
                <w:rStyle w:val="Hyperlink"/>
                <w:rFonts w:cs="B Nazanin"/>
                <w:noProof/>
                <w:lang w:bidi="fa-IR"/>
              </w:rPr>
              <w:t>UI</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معرف</w:t>
            </w:r>
            <w:r w:rsidR="00DB7893" w:rsidRPr="00DE4F64">
              <w:rPr>
                <w:rStyle w:val="Hyperlink"/>
                <w:rFonts w:cs="B Nazanin" w:hint="cs"/>
                <w:noProof/>
                <w:rtl/>
                <w:lang w:bidi="fa-IR"/>
              </w:rPr>
              <w:t>ی</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مد</w:t>
            </w:r>
            <w:r w:rsidR="00DB7893" w:rsidRPr="00DE4F64">
              <w:rPr>
                <w:rStyle w:val="Hyperlink"/>
                <w:rFonts w:cs="B Nazanin" w:hint="cs"/>
                <w:noProof/>
                <w:rtl/>
                <w:lang w:bidi="fa-IR"/>
              </w:rPr>
              <w:t>ی</w:t>
            </w:r>
            <w:r w:rsidR="00DB7893" w:rsidRPr="00DE4F64">
              <w:rPr>
                <w:rStyle w:val="Hyperlink"/>
                <w:rFonts w:cs="B Nazanin" w:hint="eastAsia"/>
                <w:noProof/>
                <w:rtl/>
                <w:lang w:bidi="fa-IR"/>
              </w:rPr>
              <w:t>ر</w:t>
            </w:r>
            <w:r w:rsidR="00DB7893" w:rsidRPr="00DE4F64">
              <w:rPr>
                <w:rStyle w:val="Hyperlink"/>
                <w:rFonts w:cs="B Nazanin" w:hint="cs"/>
                <w:noProof/>
                <w:rtl/>
                <w:lang w:bidi="fa-IR"/>
              </w:rPr>
              <w:t>ی</w:t>
            </w:r>
            <w:r w:rsidR="00DB7893" w:rsidRPr="00DE4F64">
              <w:rPr>
                <w:rStyle w:val="Hyperlink"/>
                <w:rFonts w:cs="B Nazanin" w:hint="eastAsia"/>
                <w:noProof/>
                <w:rtl/>
                <w:lang w:bidi="fa-IR"/>
              </w:rPr>
              <w:t>ت</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گزارشات</w:t>
            </w:r>
            <w:r w:rsidR="00DB7893" w:rsidRPr="00DE4F64">
              <w:rPr>
                <w:rStyle w:val="Hyperlink"/>
                <w:rFonts w:cs="B Nazanin"/>
                <w:noProof/>
                <w:rtl/>
                <w:lang w:bidi="fa-IR"/>
              </w:rPr>
              <w:t xml:space="preserve"> </w:t>
            </w:r>
            <w:r w:rsidR="00DB7893" w:rsidRPr="00DE4F64">
              <w:rPr>
                <w:rStyle w:val="Hyperlink"/>
                <w:rFonts w:cs="B Nazanin" w:hint="eastAsia"/>
                <w:noProof/>
                <w:rtl/>
                <w:lang w:bidi="fa-IR"/>
              </w:rPr>
              <w:t>چاپ</w:t>
            </w:r>
            <w:r w:rsidR="00DB7893" w:rsidRPr="00DE4F64">
              <w:rPr>
                <w:rStyle w:val="Hyperlink"/>
                <w:rFonts w:cs="B Nazanin" w:hint="cs"/>
                <w:noProof/>
                <w:rtl/>
                <w:lang w:bidi="fa-IR"/>
              </w:rPr>
              <w:t>ی</w:t>
            </w:r>
            <w:r w:rsidR="00DB7893" w:rsidRPr="00DE4F64">
              <w:rPr>
                <w:rStyle w:val="Hyperlink"/>
                <w:rFonts w:cs="B Nazanin"/>
                <w:noProof/>
                <w:rtl/>
                <w:lang w:bidi="fa-IR"/>
              </w:rPr>
              <w:t>:</w:t>
            </w:r>
            <w:r w:rsidR="00DB7893">
              <w:rPr>
                <w:noProof/>
                <w:webHidden/>
              </w:rPr>
              <w:tab/>
            </w:r>
            <w:r w:rsidR="00DB7893">
              <w:rPr>
                <w:noProof/>
                <w:webHidden/>
              </w:rPr>
              <w:fldChar w:fldCharType="begin"/>
            </w:r>
            <w:r w:rsidR="00DB7893">
              <w:rPr>
                <w:noProof/>
                <w:webHidden/>
              </w:rPr>
              <w:instrText xml:space="preserve"> PAGEREF _Toc10272805 \h </w:instrText>
            </w:r>
            <w:r w:rsidR="00DB7893">
              <w:rPr>
                <w:noProof/>
                <w:webHidden/>
              </w:rPr>
            </w:r>
            <w:r w:rsidR="00DB7893">
              <w:rPr>
                <w:noProof/>
                <w:webHidden/>
              </w:rPr>
              <w:fldChar w:fldCharType="separate"/>
            </w:r>
            <w:r w:rsidR="00E44BBA">
              <w:rPr>
                <w:noProof/>
                <w:webHidden/>
                <w:rtl/>
              </w:rPr>
              <w:t>36</w:t>
            </w:r>
            <w:r w:rsidR="00DB7893">
              <w:rPr>
                <w:noProof/>
                <w:webHidden/>
              </w:rPr>
              <w:fldChar w:fldCharType="end"/>
            </w:r>
          </w:hyperlink>
        </w:p>
        <w:p w:rsidR="00136155" w:rsidRPr="009E1C36" w:rsidRDefault="00136155" w:rsidP="00DB7893">
          <w:pPr>
            <w:bidi/>
            <w:jc w:val="right"/>
            <w:rPr>
              <w:rFonts w:cs="B Nazanin"/>
              <w:sz w:val="22"/>
              <w:szCs w:val="22"/>
            </w:rPr>
          </w:pPr>
          <w:r w:rsidRPr="009E1C36">
            <w:rPr>
              <w:rFonts w:cs="B Nazanin"/>
              <w:b/>
              <w:bCs/>
              <w:noProof/>
              <w:sz w:val="22"/>
              <w:szCs w:val="22"/>
            </w:rPr>
            <w:fldChar w:fldCharType="end"/>
          </w:r>
        </w:p>
      </w:sdtContent>
    </w:sdt>
    <w:p w:rsidR="00720ADF" w:rsidRPr="009E1C36" w:rsidRDefault="00720ADF" w:rsidP="00720ADF">
      <w:pPr>
        <w:rPr>
          <w:rFonts w:cs="B Nazanin"/>
          <w:sz w:val="22"/>
          <w:szCs w:val="22"/>
          <w:rtl/>
        </w:rPr>
      </w:pPr>
    </w:p>
    <w:p w:rsidR="00720ADF" w:rsidRPr="009E1C36" w:rsidRDefault="00720ADF" w:rsidP="00720ADF">
      <w:pPr>
        <w:rPr>
          <w:rFonts w:cs="B Nazanin"/>
          <w:sz w:val="22"/>
          <w:szCs w:val="22"/>
          <w:rtl/>
        </w:rPr>
      </w:pPr>
    </w:p>
    <w:p w:rsidR="00720ADF" w:rsidRPr="009E1C36" w:rsidRDefault="00720ADF" w:rsidP="00720ADF">
      <w:pPr>
        <w:rPr>
          <w:rFonts w:cs="B Nazanin"/>
          <w:sz w:val="22"/>
          <w:szCs w:val="22"/>
          <w:rtl/>
        </w:rPr>
      </w:pPr>
    </w:p>
    <w:p w:rsidR="00DB7893" w:rsidRPr="004253DE" w:rsidRDefault="00DB7893" w:rsidP="00DB7893">
      <w:pPr>
        <w:pStyle w:val="Heading1"/>
        <w:tabs>
          <w:tab w:val="right" w:pos="8389"/>
        </w:tabs>
        <w:bidi/>
        <w:rPr>
          <w:rFonts w:cs="B Nazanin"/>
          <w:sz w:val="24"/>
          <w:szCs w:val="24"/>
          <w:rtl/>
          <w:lang w:bidi="fa-IR"/>
        </w:rPr>
      </w:pPr>
      <w:bookmarkStart w:id="0" w:name="_Toc10272779"/>
      <w:r>
        <w:rPr>
          <w:rFonts w:cs="B Nazanin" w:hint="cs"/>
          <w:sz w:val="24"/>
          <w:szCs w:val="24"/>
          <w:rtl/>
          <w:lang w:bidi="fa-IR"/>
        </w:rPr>
        <w:t>انتخاب</w:t>
      </w:r>
      <w:r w:rsidRPr="004253DE">
        <w:rPr>
          <w:rFonts w:cs="B Nazanin" w:hint="cs"/>
          <w:sz w:val="24"/>
          <w:szCs w:val="24"/>
          <w:rtl/>
          <w:lang w:bidi="fa-IR"/>
        </w:rPr>
        <w:t xml:space="preserve"> </w:t>
      </w:r>
      <w:r>
        <w:rPr>
          <w:rFonts w:cs="B Nazanin" w:hint="cs"/>
          <w:sz w:val="24"/>
          <w:szCs w:val="24"/>
          <w:rtl/>
          <w:lang w:bidi="fa-IR"/>
        </w:rPr>
        <w:t>حساب</w:t>
      </w:r>
      <w:bookmarkEnd w:id="0"/>
    </w:p>
    <w:p w:rsidR="00DB7893" w:rsidRPr="004253DE" w:rsidRDefault="00DB7893" w:rsidP="00DB7893">
      <w:pPr>
        <w:pStyle w:val="Heading2"/>
        <w:numPr>
          <w:ilvl w:val="0"/>
          <w:numId w:val="0"/>
        </w:numPr>
        <w:bidi/>
        <w:ind w:left="360"/>
        <w:rPr>
          <w:rFonts w:cs="B Nazanin"/>
          <w:szCs w:val="24"/>
          <w:lang w:bidi="fa-IR"/>
        </w:rPr>
      </w:pPr>
      <w:bookmarkStart w:id="1" w:name="_Toc10272780"/>
      <w:r w:rsidRPr="004253DE">
        <w:rPr>
          <w:rFonts w:cs="B Nazanin" w:hint="cs"/>
          <w:szCs w:val="24"/>
          <w:rtl/>
          <w:lang w:bidi="fa-IR"/>
        </w:rPr>
        <w:t xml:space="preserve">تعریف </w:t>
      </w:r>
      <w:r>
        <w:rPr>
          <w:rFonts w:cs="B Nazanin" w:hint="cs"/>
          <w:szCs w:val="24"/>
          <w:rtl/>
          <w:lang w:bidi="fa-IR"/>
        </w:rPr>
        <w:t>انتخاب حساب</w:t>
      </w:r>
      <w:bookmarkEnd w:id="1"/>
      <w:r>
        <w:rPr>
          <w:rFonts w:cs="B Nazanin" w:hint="cs"/>
          <w:szCs w:val="24"/>
          <w:rtl/>
          <w:lang w:bidi="fa-IR"/>
        </w:rPr>
        <w:t xml:space="preserve">  </w:t>
      </w:r>
      <w:r w:rsidRPr="004253DE">
        <w:rPr>
          <w:rFonts w:cs="B Nazanin" w:hint="cs"/>
          <w:szCs w:val="24"/>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DB7893" w:rsidRPr="004253DE" w:rsidTr="00213E8F">
        <w:tc>
          <w:tcPr>
            <w:cnfStyle w:val="001000000000" w:firstRow="0" w:lastRow="0" w:firstColumn="1" w:lastColumn="0" w:oddVBand="0" w:evenVBand="0" w:oddHBand="0" w:evenHBand="0" w:firstRowFirstColumn="0" w:firstRowLastColumn="0" w:lastRowFirstColumn="0" w:lastRowLastColumn="0"/>
            <w:tcW w:w="308" w:type="pct"/>
          </w:tcPr>
          <w:p w:rsidR="00DB7893" w:rsidRPr="004253DE" w:rsidRDefault="00DB7893" w:rsidP="00213E8F">
            <w:pPr>
              <w:bidi/>
              <w:rPr>
                <w:rFonts w:cs="B Nazanin"/>
                <w:color w:val="595959" w:themeColor="text1" w:themeTint="A6"/>
                <w:sz w:val="24"/>
                <w:szCs w:val="24"/>
                <w:lang w:bidi="fa-IR"/>
              </w:rPr>
            </w:pPr>
            <w:r w:rsidRPr="004253DE">
              <w:rPr>
                <w:rFonts w:cs="B Nazanin"/>
                <w:color w:val="595959" w:themeColor="text1" w:themeTint="A6"/>
                <w:sz w:val="24"/>
                <w:szCs w:val="24"/>
                <w:lang w:bidi="fa-IR"/>
              </w:rPr>
              <w:t xml:space="preserve"> </w:t>
            </w:r>
            <w:r w:rsidRPr="004253DE">
              <w:rPr>
                <w:rFonts w:cs="B Nazanin"/>
                <w:noProof/>
                <w:color w:val="595959" w:themeColor="text1" w:themeTint="A6"/>
                <w:sz w:val="24"/>
                <w:szCs w:val="24"/>
                <w:lang w:eastAsia="en-US"/>
              </w:rPr>
              <mc:AlternateContent>
                <mc:Choice Requires="wpg">
                  <w:drawing>
                    <wp:inline distT="0" distB="0" distL="0" distR="0" wp14:anchorId="6A1E1501" wp14:editId="1F18B583">
                      <wp:extent cx="141605" cy="141605"/>
                      <wp:effectExtent l="0" t="0" r="0" b="0"/>
                      <wp:docPr id="3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7" name="Rectangle 3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8" name="Freeform 3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BE89E04"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s7pr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w6dXZGjNSwTuQ6+6LPodVD&#10;2Tpl3tQk1qU9bvGbz137a/ulM18c9Sfi/3LozvQKZs6LkvnrJHPxMjg5vvRCL17DfI5L5r0KQ35C&#10;rL75VX76OPu71TjoinybXLm0SKj+qln/xzT79ZS1hQpFT/xHzZJRs1+QaVl9rAonwH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">
                      <v:rect id="Rectangle 37"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ETsIA&#10;AADbAAAADwAAAGRycy9kb3ducmV2LnhtbESPQYvCMBSE74L/ITzBm6bqsko1igiCICy7Xffg7dE8&#10;22LzEppY6783C4LHYWa+YVabztSipcZXlhVMxgkI4tzqigsFp9/9aAHCB2SNtWVS8CAPm3W/t8JU&#10;2zv/UJuFQkQI+xQVlCG4VEqfl2TQj60jjt7FNgZDlE0hdYP3CDe1nCbJpzRYcVwo0dGupPya3YyC&#10;I37xCdtLJRfz72niqD5/uD+lhoNuuwQRqAvv8Kt90Apmc/j/En+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gROwgAAANsAAAAPAAAAAAAAAAAAAAAAAJgCAABkcnMvZG93&#10;bnJldi54bWxQSwUGAAAAAAQABAD1AAAAhwMAAAAA&#10;" fillcolor="#2e74b5 [2404]" stroked="f" strokeweight="0"/>
                      <v:shape id="Freeform 38"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i8McIA&#10;AADbAAAADwAAAGRycy9kb3ducmV2LnhtbERPTWvCQBC9F/oflil4q5tWMCG6CaVQ0IOYqr1Ps2MS&#10;zc6m2dWk/fXdg+Dx8b6X+WhacaXeNZYVvEwjEMSl1Q1XCg77j+cEhPPIGlvLpOCXHOTZ48MSU20H&#10;/qTrzlcihLBLUUHtfZdK6cqaDLqp7YgDd7S9QR9gX0nd4xDCTStfo2guDTYcGmrs6L2m8ry7GAXb&#10;b3v62/8UVfu17g5Wb8q4iBOlJk/j2wKEp9HfxTf3SiuYhbHhS/gB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LwxwgAAANs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DB7893" w:rsidRPr="00E334E2" w:rsidRDefault="00DB7893" w:rsidP="00213E8F">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B Nazanin"/>
                <w:i w:val="0"/>
                <w:iCs w:val="0"/>
                <w:sz w:val="24"/>
                <w:szCs w:val="24"/>
                <w:rtl/>
              </w:rPr>
            </w:pPr>
            <w:r>
              <w:rPr>
                <w:rFonts w:ascii="Tahoma" w:hAnsi="Tahoma" w:cs="B Nazanin" w:hint="cs"/>
                <w:i w:val="0"/>
                <w:iCs w:val="0"/>
                <w:sz w:val="24"/>
                <w:szCs w:val="24"/>
                <w:rtl/>
              </w:rPr>
              <w:t>پنجره انتخاب حساب در جایگاه های مختلف قابل استفاده میباشد . هر جایی که نیاز به جستجوی یک موجودیت وجود داشته باشد باید از این فرم استفاده گردد. به طور مثال در گزارش دفتر حساب که قبل از ورود به گزارش نیاز به انتخاب حساب میباشد، از این فرم استفاده میشود.</w:t>
            </w:r>
          </w:p>
        </w:tc>
      </w:tr>
    </w:tbl>
    <w:p w:rsidR="00DB7893" w:rsidRDefault="00DB7893" w:rsidP="00DB7893">
      <w:pPr>
        <w:bidi/>
        <w:spacing w:line="240" w:lineRule="auto"/>
        <w:rPr>
          <w:rFonts w:cs="B Nazanin"/>
          <w:sz w:val="24"/>
          <w:szCs w:val="24"/>
          <w:rtl/>
        </w:rPr>
      </w:pPr>
      <w:r>
        <w:rPr>
          <w:rFonts w:cs="B Nazanin" w:hint="cs"/>
          <w:sz w:val="24"/>
          <w:szCs w:val="24"/>
          <w:rtl/>
        </w:rPr>
        <w:t>عنوان فرم : انتخاب حساب بر اساس کد و نام و شرح و... حساب  با توجه به فیلد های انتخابی کاربر کپشن ایجاد شود</w:t>
      </w:r>
    </w:p>
    <w:p w:rsidR="00DB7893" w:rsidRDefault="00DB7893" w:rsidP="00DB7893">
      <w:pPr>
        <w:bidi/>
        <w:spacing w:line="240" w:lineRule="auto"/>
        <w:jc w:val="center"/>
        <w:rPr>
          <w:rFonts w:cs="B Nazanin"/>
          <w:sz w:val="24"/>
          <w:szCs w:val="24"/>
          <w:rtl/>
        </w:rPr>
      </w:pPr>
      <w:r>
        <w:rPr>
          <w:noProof/>
          <w:lang w:eastAsia="en-US"/>
        </w:rPr>
        <w:drawing>
          <wp:inline distT="0" distB="0" distL="0" distR="0" wp14:anchorId="59E7340A" wp14:editId="15C43B3A">
            <wp:extent cx="5789420" cy="3402478"/>
            <wp:effectExtent l="0" t="0" r="1905"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bwMode="auto">
                    <a:xfrm>
                      <a:off x="0" y="0"/>
                      <a:ext cx="5789420" cy="3402478"/>
                    </a:xfrm>
                    <a:prstGeom prst="rect">
                      <a:avLst/>
                    </a:prstGeom>
                    <a:ln>
                      <a:noFill/>
                    </a:ln>
                    <a:extLst>
                      <a:ext uri="{53640926-AAD7-44D8-BBD7-CCE9431645EC}">
                        <a14:shadowObscured xmlns:a14="http://schemas.microsoft.com/office/drawing/2010/main"/>
                      </a:ext>
                    </a:extLst>
                  </pic:spPr>
                </pic:pic>
              </a:graphicData>
            </a:graphic>
          </wp:inline>
        </w:drawing>
      </w:r>
    </w:p>
    <w:p w:rsidR="00DB7893" w:rsidRPr="004253DE" w:rsidRDefault="00DB7893" w:rsidP="00DB7893">
      <w:pPr>
        <w:pStyle w:val="NormalWeb"/>
        <w:bidi/>
        <w:spacing w:line="276" w:lineRule="auto"/>
        <w:rPr>
          <w:rFonts w:cs="B Nazanin"/>
          <w:rtl/>
        </w:rPr>
      </w:pPr>
      <w:r>
        <w:rPr>
          <w:rFonts w:ascii="Tahoma" w:hAnsi="Tahoma" w:cs="B Nazanin" w:hint="cs"/>
          <w:sz w:val="20"/>
          <w:szCs w:val="20"/>
          <w:rtl/>
        </w:rPr>
        <w:t>( پیشنهاد در صورت امکان کپشن مناسب با توجه به فیلد های انتخابی</w:t>
      </w:r>
      <w:r>
        <w:rPr>
          <w:rFonts w:ascii="Tahoma" w:hAnsi="Tahoma" w:cs="Cambria" w:hint="cs"/>
          <w:sz w:val="20"/>
          <w:szCs w:val="20"/>
          <w:rtl/>
        </w:rPr>
        <w:t>"</w:t>
      </w:r>
      <w:r>
        <w:rPr>
          <w:rFonts w:ascii="Tahoma" w:hAnsi="Tahoma" w:cs="B Nazanin" w:hint="cs"/>
          <w:sz w:val="20"/>
          <w:szCs w:val="20"/>
          <w:rtl/>
        </w:rPr>
        <w:t xml:space="preserve"> جستجو بر اساس</w:t>
      </w:r>
      <w:r>
        <w:rPr>
          <w:rFonts w:ascii="Tahoma" w:hAnsi="Tahoma" w:cs="Cambria" w:hint="cs"/>
          <w:sz w:val="20"/>
          <w:szCs w:val="20"/>
          <w:rtl/>
        </w:rPr>
        <w:t>"</w:t>
      </w:r>
      <w:r>
        <w:rPr>
          <w:rFonts w:ascii="Tahoma" w:hAnsi="Tahoma" w:cs="B Nazanin" w:hint="cs"/>
          <w:sz w:val="20"/>
          <w:szCs w:val="20"/>
          <w:rtl/>
        </w:rPr>
        <w:t xml:space="preserve"> تهیه شود، تا بدون وارد شدن در فرم تنظیمات مشخص شود جستجو بر اساس چه مواردی در حال انجام است )</w:t>
      </w:r>
    </w:p>
    <w:p w:rsidR="00DB7893" w:rsidRPr="004253DE" w:rsidRDefault="00DB7893" w:rsidP="00DB7893">
      <w:pPr>
        <w:bidi/>
        <w:spacing w:line="240" w:lineRule="auto"/>
        <w:jc w:val="center"/>
        <w:rPr>
          <w:rFonts w:cs="B Nazanin"/>
          <w:sz w:val="24"/>
          <w:szCs w:val="24"/>
          <w:rtl/>
        </w:rPr>
      </w:pPr>
    </w:p>
    <w:p w:rsidR="00DB7893" w:rsidRDefault="00DB7893" w:rsidP="00DB7893">
      <w:pPr>
        <w:pStyle w:val="NormalWeb"/>
        <w:bidi/>
        <w:spacing w:line="276" w:lineRule="auto"/>
        <w:rPr>
          <w:rFonts w:cs="Sakkal Majalla"/>
          <w:rtl/>
        </w:rPr>
      </w:pPr>
      <w:r w:rsidRPr="004253DE">
        <w:rPr>
          <w:rFonts w:ascii="Cambria" w:hAnsi="Cambria" w:cs="Cambria" w:hint="cs"/>
          <w:b/>
          <w:bCs/>
          <w:sz w:val="20"/>
          <w:szCs w:val="20"/>
          <w:rtl/>
        </w:rPr>
        <w:t> </w:t>
      </w:r>
      <w:r>
        <w:rPr>
          <w:rFonts w:cs="B Nazanin" w:hint="cs"/>
          <w:rtl/>
        </w:rPr>
        <w:t xml:space="preserve">این فرم طوری طراحی شود که برای همه جستجو ها قابل استفاده باشد. مثلا جستجوی حساب _ تفصیلی شناور </w:t>
      </w:r>
      <w:r>
        <w:rPr>
          <w:rFonts w:cs="Cambria" w:hint="cs"/>
          <w:rtl/>
        </w:rPr>
        <w:t xml:space="preserve">_ </w:t>
      </w:r>
      <w:r>
        <w:rPr>
          <w:rFonts w:cs="Sakkal Majalla" w:hint="cs"/>
          <w:rtl/>
        </w:rPr>
        <w:t>مرکز هزینه و پروژه _ همچنین برای جستجو در سایر ساب سیستم ها مثل جستجوی کالا ،خریدار و فروشنده ، انبار و .....</w:t>
      </w:r>
    </w:p>
    <w:p w:rsidR="00DB7893" w:rsidRDefault="00DB7893" w:rsidP="00DB7893">
      <w:pPr>
        <w:pStyle w:val="NormalWeb"/>
        <w:bidi/>
        <w:spacing w:line="276" w:lineRule="auto"/>
        <w:rPr>
          <w:rFonts w:cs="Sakkal Majalla"/>
          <w:rtl/>
        </w:rPr>
      </w:pPr>
      <w:r>
        <w:rPr>
          <w:rFonts w:cs="Sakkal Majalla" w:hint="cs"/>
          <w:rtl/>
        </w:rPr>
        <w:lastRenderedPageBreak/>
        <w:t xml:space="preserve">در بالای فرم لیست آبشاری طراحی شود که موجودیت مورد جستجو مشخص گردد . مثلا سرفصل حسابداری _ تفصیلی شناور _ کالا_ مشتریان _ </w:t>
      </w:r>
    </w:p>
    <w:p w:rsidR="00DB7893" w:rsidRDefault="00DB7893" w:rsidP="00DB7893">
      <w:pPr>
        <w:pStyle w:val="NormalWeb"/>
        <w:bidi/>
        <w:spacing w:line="276" w:lineRule="auto"/>
        <w:rPr>
          <w:rFonts w:cs="B Nazanin"/>
          <w:rtl/>
        </w:rPr>
      </w:pPr>
      <w:r>
        <w:rPr>
          <w:rFonts w:cs="Sakkal Majalla" w:hint="cs"/>
          <w:rtl/>
        </w:rPr>
        <w:t xml:space="preserve">همچنین در این فرم فیلتر و جابجایی و سورت ستون ها همانند سایر فرم ها  برای همه ستونهای انتخاب شده باید وجود داشته باشد. </w:t>
      </w:r>
    </w:p>
    <w:p w:rsidR="00DB7893" w:rsidRPr="007510E3" w:rsidRDefault="00DB7893" w:rsidP="00DB7893">
      <w:pPr>
        <w:pStyle w:val="NormalWeb"/>
        <w:bidi/>
        <w:spacing w:line="276" w:lineRule="auto"/>
        <w:rPr>
          <w:rFonts w:cs="Sakkal Majalla"/>
          <w:b/>
          <w:bCs/>
          <w:rtl/>
        </w:rPr>
      </w:pPr>
      <w:r w:rsidRPr="007510E3">
        <w:rPr>
          <w:rFonts w:cs="Sakkal Majalla" w:hint="cs"/>
          <w:b/>
          <w:bCs/>
          <w:rtl/>
        </w:rPr>
        <w:t xml:space="preserve">تنظیمات : </w:t>
      </w:r>
    </w:p>
    <w:p w:rsidR="00DB7893" w:rsidRDefault="00DB7893" w:rsidP="00DB7893">
      <w:pPr>
        <w:pStyle w:val="NormalWeb"/>
        <w:bidi/>
        <w:spacing w:line="276" w:lineRule="auto"/>
        <w:rPr>
          <w:rFonts w:cs="Sakkal Majalla"/>
          <w:rtl/>
          <w:lang w:bidi="fa-IR"/>
        </w:rPr>
      </w:pPr>
      <w:r>
        <w:rPr>
          <w:rFonts w:cs="Sakkal Majalla" w:hint="cs"/>
          <w:rtl/>
        </w:rPr>
        <w:t xml:space="preserve">برای این فرم تنظیماتی در نظر گرفته شود که دارای 3 بخش با فیلد های  قابل انتخاب باشد. لازم است قابلیت انتخاب چندین مورد </w:t>
      </w:r>
      <w:r>
        <w:rPr>
          <w:rFonts w:cs="Sakkal Majalla" w:hint="cs"/>
          <w:rtl/>
          <w:lang w:bidi="fa-IR"/>
        </w:rPr>
        <w:t xml:space="preserve">در هر بخش </w:t>
      </w:r>
      <w:r>
        <w:rPr>
          <w:rFonts w:cs="Sakkal Majalla" w:hint="cs"/>
          <w:rtl/>
        </w:rPr>
        <w:t>هم وجود داشته باشد . لازم است این تنظیمات برای هر کاربر و هر موجودیت جداگانه نگهداری شود.</w:t>
      </w:r>
      <w:r>
        <w:rPr>
          <w:rFonts w:cs="Sakkal Majalla" w:hint="cs"/>
          <w:rtl/>
          <w:lang w:bidi="fa-IR"/>
        </w:rPr>
        <w:t xml:space="preserve"> </w:t>
      </w:r>
    </w:p>
    <w:p w:rsidR="00DB7893" w:rsidRDefault="00DB7893" w:rsidP="00DB7893">
      <w:pPr>
        <w:pStyle w:val="NormalWeb"/>
        <w:bidi/>
        <w:spacing w:line="276" w:lineRule="auto"/>
        <w:rPr>
          <w:rFonts w:cs="Sakkal Majalla"/>
          <w:rtl/>
        </w:rPr>
      </w:pPr>
      <w:r>
        <w:rPr>
          <w:rFonts w:cs="Sakkal Majalla" w:hint="cs"/>
          <w:rtl/>
        </w:rPr>
        <w:t xml:space="preserve">شامل : </w:t>
      </w:r>
      <w:r w:rsidRPr="00554B5A">
        <w:rPr>
          <w:rFonts w:cs="Sakkal Majalla" w:hint="cs"/>
          <w:b/>
          <w:bCs/>
          <w:rtl/>
        </w:rPr>
        <w:t>جستجو بر اساس</w:t>
      </w:r>
      <w:r>
        <w:rPr>
          <w:rFonts w:cs="Sakkal Majalla" w:hint="cs"/>
          <w:b/>
          <w:bCs/>
          <w:rtl/>
        </w:rPr>
        <w:t xml:space="preserve">، </w:t>
      </w:r>
      <w:r w:rsidRPr="00C71925">
        <w:rPr>
          <w:rFonts w:cs="Sakkal Majalla" w:hint="cs"/>
          <w:b/>
          <w:bCs/>
          <w:rtl/>
        </w:rPr>
        <w:t xml:space="preserve">انتخاب موارد جهت نمایش </w:t>
      </w:r>
      <w:r>
        <w:rPr>
          <w:rFonts w:cs="Sakkal Majalla" w:hint="cs"/>
          <w:b/>
          <w:bCs/>
          <w:rtl/>
        </w:rPr>
        <w:t xml:space="preserve">، نوع جستجو  </w:t>
      </w:r>
    </w:p>
    <w:p w:rsidR="00DB7893" w:rsidRDefault="00DB7893" w:rsidP="00DB7893">
      <w:pPr>
        <w:pStyle w:val="NormalWeb"/>
        <w:bidi/>
        <w:spacing w:line="276" w:lineRule="auto"/>
        <w:rPr>
          <w:rFonts w:cs="Sakkal Majalla"/>
          <w:rtl/>
        </w:rPr>
      </w:pPr>
      <w:r w:rsidRPr="00554B5A">
        <w:rPr>
          <w:rFonts w:cs="Sakkal Majalla" w:hint="cs"/>
          <w:b/>
          <w:bCs/>
          <w:rtl/>
        </w:rPr>
        <w:t>جستجو بر اساس</w:t>
      </w:r>
      <w:r>
        <w:rPr>
          <w:rFonts w:cs="Sakkal Majalla" w:hint="cs"/>
          <w:rtl/>
        </w:rPr>
        <w:t xml:space="preserve"> : تمامی فیلد های موضوع مورد جستجو ( مثلا برای جستجوی حساب همه فیلد های موجود درجدول حساب و برای جستجوی شناور همه فیلد های موجود در جدول شناور قابل مشاهده باشد) باید در این ستون نمایش داده شود. غیر از فیلد های سیستمی که کاربر در زمان تعریف موجودیت مشاهده نمیکند مثل </w:t>
      </w:r>
      <w:r>
        <w:rPr>
          <w:rFonts w:cs="Sakkal Majalla"/>
        </w:rPr>
        <w:t>Id</w:t>
      </w:r>
      <w:r>
        <w:rPr>
          <w:rFonts w:cs="Sakkal Majalla" w:hint="cs"/>
          <w:rtl/>
        </w:rPr>
        <w:t xml:space="preserve">. </w:t>
      </w:r>
    </w:p>
    <w:p w:rsidR="00DB7893" w:rsidRDefault="00DB7893" w:rsidP="00DB7893">
      <w:pPr>
        <w:pStyle w:val="NormalWeb"/>
        <w:bidi/>
        <w:spacing w:line="276" w:lineRule="auto"/>
        <w:rPr>
          <w:rFonts w:cs="Sakkal Majalla"/>
          <w:rtl/>
        </w:rPr>
      </w:pPr>
      <w:r>
        <w:rPr>
          <w:rFonts w:cs="Sakkal Majalla"/>
          <w:rtl/>
        </w:rPr>
        <w:tab/>
      </w:r>
      <w:r>
        <w:rPr>
          <w:rFonts w:cs="Sakkal Majalla" w:hint="cs"/>
          <w:rtl/>
        </w:rPr>
        <w:t>در صورت انتخاب چند مورد در این ستون در زمان جستجو متن نوشته شده در همه فیلد های انتخابی باید جستجو شود مثلا اگر عدد1 جستجو شد و در ستون، نام و کد انتخاب شده بود همه نام هاو کد هایی که عدد 1 را دارند در لیست نمایش داده میشوند.</w:t>
      </w:r>
    </w:p>
    <w:p w:rsidR="00DB7893" w:rsidRDefault="00DB7893" w:rsidP="00DB7893">
      <w:pPr>
        <w:pStyle w:val="NormalWeb"/>
        <w:bidi/>
        <w:spacing w:line="276" w:lineRule="auto"/>
        <w:ind w:firstLine="720"/>
        <w:rPr>
          <w:rFonts w:cs="Sakkal Majalla"/>
          <w:rtl/>
        </w:rPr>
      </w:pPr>
      <w:r w:rsidRPr="00264CE6">
        <w:rPr>
          <w:rFonts w:cs="Sakkal Majalla" w:hint="cs"/>
          <w:b/>
          <w:bCs/>
          <w:rtl/>
        </w:rPr>
        <w:t>پیش فرض</w:t>
      </w:r>
      <w:r>
        <w:rPr>
          <w:rFonts w:cs="Sakkal Majalla" w:hint="cs"/>
          <w:rtl/>
        </w:rPr>
        <w:t xml:space="preserve"> کد و نام تیک خورده باشد.</w:t>
      </w:r>
    </w:p>
    <w:p w:rsidR="00DB7893" w:rsidRDefault="00DB7893" w:rsidP="00DB7893">
      <w:pPr>
        <w:pStyle w:val="NormalWeb"/>
        <w:bidi/>
        <w:spacing w:line="276" w:lineRule="auto"/>
        <w:rPr>
          <w:rFonts w:cs="Sakkal Majalla"/>
          <w:rtl/>
        </w:rPr>
      </w:pPr>
      <w:r w:rsidRPr="00C71925">
        <w:rPr>
          <w:rFonts w:cs="Sakkal Majalla" w:hint="cs"/>
          <w:b/>
          <w:bCs/>
          <w:rtl/>
        </w:rPr>
        <w:t>انتخاب موارد جهت نمایش :</w:t>
      </w:r>
      <w:r>
        <w:rPr>
          <w:rFonts w:cs="Sakkal Majalla" w:hint="cs"/>
          <w:rtl/>
        </w:rPr>
        <w:t xml:space="preserve"> همه موارد ستون اول در این ستون هم نمایش داده شود . </w:t>
      </w:r>
      <w:r w:rsidRPr="00AA1EDF">
        <w:rPr>
          <w:rFonts w:cs="Sakkal Majalla" w:hint="cs"/>
          <w:b/>
          <w:bCs/>
          <w:rtl/>
        </w:rPr>
        <w:t>پیش فرض باید کد و نام فعال باشد</w:t>
      </w:r>
      <w:r>
        <w:rPr>
          <w:rFonts w:cs="Sakkal Majalla" w:hint="cs"/>
          <w:rtl/>
        </w:rPr>
        <w:t xml:space="preserve">. حد اقل یک مورد همواره باید انتخاب شده باشد. آیتم های تیک خورده ستون های قابل مشاهده در فرم جستجو میباشد. </w:t>
      </w:r>
    </w:p>
    <w:p w:rsidR="00DB7893" w:rsidRDefault="00DB7893" w:rsidP="00DB7893">
      <w:pPr>
        <w:pStyle w:val="NormalWeb"/>
        <w:bidi/>
        <w:spacing w:line="276" w:lineRule="auto"/>
        <w:ind w:firstLine="720"/>
        <w:rPr>
          <w:rFonts w:cs="Sakkal Majalla"/>
          <w:rtl/>
        </w:rPr>
      </w:pPr>
      <w:r w:rsidRPr="00C71925">
        <w:rPr>
          <w:rFonts w:cs="Sakkal Majalla" w:hint="cs"/>
          <w:b/>
          <w:bCs/>
          <w:rtl/>
        </w:rPr>
        <w:t xml:space="preserve">نوع جستجو </w:t>
      </w:r>
      <w:r>
        <w:rPr>
          <w:rFonts w:cs="Sakkal Majalla" w:hint="cs"/>
          <w:b/>
          <w:bCs/>
          <w:rtl/>
        </w:rPr>
        <w:t xml:space="preserve">: (در این بخش فقط یک مورد باید انتخاب شود)  </w:t>
      </w:r>
      <w:r w:rsidRPr="00C71925">
        <w:rPr>
          <w:rFonts w:cs="Sakkal Majalla" w:hint="cs"/>
          <w:rtl/>
        </w:rPr>
        <w:t xml:space="preserve">این ستون نحوه جستجو متن یا عدد انتخابی را تعیین میکند مثلا </w:t>
      </w:r>
      <w:r>
        <w:rPr>
          <w:rFonts w:cs="Sakkal Majalla" w:hint="cs"/>
          <w:rtl/>
        </w:rPr>
        <w:t xml:space="preserve">از ابتدا : اگر متن یا عدد وارد شده توسط کاربر جهت جستجو در ابتدای کد یا نام بود اون مورد نمایش داده میشود. </w:t>
      </w:r>
      <w:r>
        <w:rPr>
          <w:rFonts w:cs="Sakkal Majalla" w:hint="cs"/>
          <w:b/>
          <w:bCs/>
          <w:rtl/>
        </w:rPr>
        <w:t>همه رشته</w:t>
      </w:r>
      <w:r w:rsidRPr="00D9231B">
        <w:rPr>
          <w:rFonts w:cs="Sakkal Majalla" w:hint="cs"/>
          <w:b/>
          <w:bCs/>
          <w:rtl/>
        </w:rPr>
        <w:t xml:space="preserve"> :</w:t>
      </w:r>
      <w:r>
        <w:rPr>
          <w:rFonts w:cs="Sakkal Majalla" w:hint="cs"/>
          <w:rtl/>
        </w:rPr>
        <w:t xml:space="preserve"> شامل همه متن میشود ابتدا انتها و وسط جمله.  </w:t>
      </w:r>
      <w:r w:rsidRPr="00D9231B">
        <w:rPr>
          <w:rFonts w:cs="Sakkal Majalla" w:hint="cs"/>
          <w:b/>
          <w:bCs/>
          <w:rtl/>
        </w:rPr>
        <w:t>از انتها</w:t>
      </w:r>
      <w:r>
        <w:rPr>
          <w:rFonts w:cs="Sakkal Majalla" w:hint="cs"/>
          <w:rtl/>
        </w:rPr>
        <w:t xml:space="preserve"> : فقط انتهای موارد جستجو میشود. </w:t>
      </w:r>
      <w:r w:rsidRPr="00264CE6">
        <w:rPr>
          <w:rFonts w:cs="Sakkal Majalla" w:hint="cs"/>
          <w:b/>
          <w:bCs/>
          <w:rtl/>
        </w:rPr>
        <w:t>پیش فرض</w:t>
      </w:r>
      <w:r>
        <w:rPr>
          <w:rFonts w:cs="Sakkal Majalla" w:hint="cs"/>
          <w:rtl/>
        </w:rPr>
        <w:t xml:space="preserve"> از میان رشته فعال باشد.</w:t>
      </w:r>
    </w:p>
    <w:p w:rsidR="00DB7893" w:rsidRDefault="00DB7893" w:rsidP="00DB7893">
      <w:pPr>
        <w:pStyle w:val="NormalWeb"/>
        <w:bidi/>
        <w:spacing w:line="276" w:lineRule="auto"/>
        <w:rPr>
          <w:rFonts w:cs="Sakkal Majalla"/>
          <w:rtl/>
        </w:rPr>
      </w:pPr>
    </w:p>
    <w:p w:rsidR="00DB7893" w:rsidRDefault="00DB7893" w:rsidP="00DB7893">
      <w:pPr>
        <w:pStyle w:val="NormalWeb"/>
        <w:bidi/>
        <w:spacing w:line="276" w:lineRule="auto"/>
        <w:jc w:val="center"/>
        <w:rPr>
          <w:rFonts w:cs="B Nazanin"/>
          <w:rtl/>
        </w:rPr>
      </w:pPr>
      <w:r>
        <w:rPr>
          <w:noProof/>
        </w:rPr>
        <w:lastRenderedPageBreak/>
        <w:drawing>
          <wp:inline distT="0" distB="0" distL="0" distR="0" wp14:anchorId="2420E083" wp14:editId="1C51BD29">
            <wp:extent cx="4102106" cy="240872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574" t="32431" r="34984" b="32657"/>
                    <a:stretch/>
                  </pic:blipFill>
                  <pic:spPr bwMode="auto">
                    <a:xfrm>
                      <a:off x="0" y="0"/>
                      <a:ext cx="4107363" cy="2411808"/>
                    </a:xfrm>
                    <a:prstGeom prst="rect">
                      <a:avLst/>
                    </a:prstGeom>
                    <a:ln>
                      <a:noFill/>
                    </a:ln>
                    <a:extLst>
                      <a:ext uri="{53640926-AAD7-44D8-BBD7-CCE9431645EC}">
                        <a14:shadowObscured xmlns:a14="http://schemas.microsoft.com/office/drawing/2010/main"/>
                      </a:ext>
                    </a:extLst>
                  </pic:spPr>
                </pic:pic>
              </a:graphicData>
            </a:graphic>
          </wp:inline>
        </w:drawing>
      </w:r>
    </w:p>
    <w:p w:rsidR="00720ADF" w:rsidRPr="009E1C36" w:rsidRDefault="00720ADF" w:rsidP="00720ADF">
      <w:pPr>
        <w:rPr>
          <w:rFonts w:cs="B Nazanin"/>
          <w:sz w:val="22"/>
          <w:szCs w:val="22"/>
          <w:rtl/>
        </w:rPr>
      </w:pPr>
    </w:p>
    <w:p w:rsidR="00720ADF" w:rsidRPr="009E1C36" w:rsidRDefault="00720ADF" w:rsidP="00720ADF">
      <w:pPr>
        <w:rPr>
          <w:rFonts w:cs="B Nazanin"/>
          <w:sz w:val="22"/>
          <w:szCs w:val="22"/>
          <w:rtl/>
        </w:rPr>
      </w:pPr>
    </w:p>
    <w:p w:rsidR="009E1C36" w:rsidRPr="009E1C36" w:rsidRDefault="009E1C36" w:rsidP="009E1C36">
      <w:pPr>
        <w:pStyle w:val="Heading1"/>
        <w:tabs>
          <w:tab w:val="right" w:pos="8389"/>
        </w:tabs>
        <w:bidi/>
        <w:rPr>
          <w:rFonts w:cs="B Nazanin"/>
          <w:sz w:val="22"/>
          <w:szCs w:val="22"/>
          <w:rtl/>
          <w:lang w:bidi="fa-IR"/>
        </w:rPr>
      </w:pPr>
      <w:bookmarkStart w:id="2" w:name="_Toc10272781"/>
      <w:r w:rsidRPr="009E1C36">
        <w:rPr>
          <w:rFonts w:cs="B Nazanin" w:hint="cs"/>
          <w:sz w:val="22"/>
          <w:szCs w:val="22"/>
          <w:rtl/>
          <w:lang w:bidi="fa-IR"/>
        </w:rPr>
        <w:t>دفتر حساب</w:t>
      </w:r>
      <w:bookmarkEnd w:id="2"/>
    </w:p>
    <w:p w:rsidR="009E1C36" w:rsidRPr="009E1C36" w:rsidRDefault="009E1C36" w:rsidP="009E1C36">
      <w:pPr>
        <w:pStyle w:val="Heading2"/>
        <w:numPr>
          <w:ilvl w:val="0"/>
          <w:numId w:val="0"/>
        </w:numPr>
        <w:bidi/>
        <w:ind w:left="360"/>
        <w:rPr>
          <w:rFonts w:cs="B Nazanin"/>
          <w:sz w:val="22"/>
          <w:szCs w:val="22"/>
          <w:lang w:bidi="fa-IR"/>
        </w:rPr>
      </w:pPr>
      <w:bookmarkStart w:id="3" w:name="_Toc10272782"/>
      <w:r w:rsidRPr="009E1C36">
        <w:rPr>
          <w:rFonts w:cs="B Nazanin" w:hint="cs"/>
          <w:sz w:val="22"/>
          <w:szCs w:val="22"/>
          <w:rtl/>
          <w:lang w:bidi="fa-IR"/>
        </w:rPr>
        <w:t>تعریف دفاتر حساب</w:t>
      </w:r>
      <w:bookmarkEnd w:id="3"/>
      <w:r w:rsidRPr="009E1C36">
        <w:rPr>
          <w:rFonts w:cs="B Nazanin" w:hint="cs"/>
          <w:sz w:val="22"/>
          <w:szCs w:val="22"/>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9E1C36" w:rsidRPr="009E1C36" w:rsidTr="009E1C36">
        <w:tc>
          <w:tcPr>
            <w:cnfStyle w:val="001000000000" w:firstRow="0" w:lastRow="0" w:firstColumn="1" w:lastColumn="0" w:oddVBand="0" w:evenVBand="0" w:oddHBand="0" w:evenHBand="0" w:firstRowFirstColumn="0" w:firstRowLastColumn="0" w:lastRowFirstColumn="0" w:lastRowLastColumn="0"/>
            <w:tcW w:w="308" w:type="pct"/>
          </w:tcPr>
          <w:p w:rsidR="009E1C36" w:rsidRPr="009E1C36" w:rsidRDefault="009E1C36" w:rsidP="009E1C36">
            <w:pPr>
              <w:bidi/>
              <w:rPr>
                <w:rFonts w:cs="B Nazanin"/>
                <w:color w:val="595959" w:themeColor="text1" w:themeTint="A6"/>
                <w:sz w:val="22"/>
                <w:szCs w:val="22"/>
                <w:lang w:bidi="fa-IR"/>
              </w:rPr>
            </w:pPr>
            <w:r w:rsidRPr="009E1C36">
              <w:rPr>
                <w:rFonts w:cs="B Nazanin"/>
                <w:color w:val="595959" w:themeColor="text1" w:themeTint="A6"/>
                <w:sz w:val="22"/>
                <w:szCs w:val="22"/>
                <w:lang w:bidi="fa-IR"/>
              </w:rPr>
              <w:t xml:space="preserve"> </w:t>
            </w:r>
            <w:r w:rsidRPr="009E1C36">
              <w:rPr>
                <w:rFonts w:cs="B Nazanin"/>
                <w:noProof/>
                <w:color w:val="595959" w:themeColor="text1" w:themeTint="A6"/>
                <w:sz w:val="22"/>
                <w:szCs w:val="22"/>
                <w:lang w:eastAsia="en-US"/>
              </w:rPr>
              <mc:AlternateContent>
                <mc:Choice Requires="wpg">
                  <w:drawing>
                    <wp:inline distT="0" distB="0" distL="0" distR="0" wp14:anchorId="7B946053" wp14:editId="06404EC9">
                      <wp:extent cx="141605" cy="141605"/>
                      <wp:effectExtent l="0" t="0" r="0" b="0"/>
                      <wp:docPr id="33"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4" name="Rectangle 34"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5" name="Freeform 35"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52356C6D"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17Y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A6dXZGjNSwTuQ6+6LPodVD&#10;2Tpl3tQk1qU9bvGbz137a/ulM18c9Sfi/3LozvQKZs6LkvnrJHPxMjg5vvRCL17DfI5L5r0KQ35C&#10;rL75VX76OPu71TjoinybXLm0SKj+qln/xzT79ZS1hQpFT/xHzcJRs1+QaVl9rAonwH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HOLXtitCAAAlSgAAA4AAAAAAAAAAAAAAAAA&#10;LgIAAGRycy9lMm9Eb2MueG1sUEsBAi0AFAAGAAgAAAAhAAXiDD3ZAAAAAwEAAA8AAAAAAAAAAAAA&#10;AAAABwsAAGRycy9kb3ducmV2LnhtbFBLBQYAAAAABAAEAPMAAAANDAAAAAA=&#10;">
                      <v:rect id="Rectangle 34"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SaOcIA&#10;AADbAAAADwAAAGRycy9kb3ducmV2LnhtbESPT4vCMBTE74LfITzBm6b+QaUaRRYWFhZEqx68PZpn&#10;W2xeQpOt3W9vhIU9DjPzG2az60wtWmp8ZVnBZJyAIM6trrhQcDl/jlYgfEDWWFsmBb/kYbft9zaY&#10;avvkE7VZKESEsE9RQRmCS6X0eUkG/dg64ujdbWMwRNkUUjf4jHBTy2mSLKTBiuNCiY4+Ssof2Y9R&#10;8I0HvmB7r+RqeZwmjurb3F2VGg66/RpEoC78h//aX1rBbA7vL/EH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VJo5wgAAANsAAAAPAAAAAAAAAAAAAAAAAJgCAABkcnMvZG93&#10;bnJldi54bWxQSwUGAAAAAAQABAD1AAAAhwMAAAAA&#10;" fillcolor="#2e74b5 [2404]" stroked="f" strokeweight="0"/>
                      <v:shape id="Freeform 35"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kTr8UA&#10;AADbAAAADwAAAGRycy9kb3ducmV2LnhtbESPQWvCQBSE7wX/w/IEb3VTxSrRNZSCYA/SGPX+zL4m&#10;abNvY3Yb0/76bkHwOMzMN8wq6U0tOmpdZVnB0zgCQZxbXXGh4HjYPC5AOI+ssbZMCn7IQbIePKww&#10;1vbKe+oyX4gAYRejgtL7JpbS5SUZdGPbEAfvw7YGfZBtIXWL1wA3tZxE0bM0WHFYKLGh15Lyr+zb&#10;KHg/28/fwyUt6tNbc7R6l8/T+UKp0bB/WYLw1Pt7+NbeagXTGf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GROv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9E1C36" w:rsidRPr="009E1C36" w:rsidRDefault="009E1C36" w:rsidP="009E1C36">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i w:val="0"/>
                <w:iCs w:val="0"/>
                <w:sz w:val="22"/>
                <w:szCs w:val="22"/>
                <w:rtl/>
                <w:lang w:bidi="fa-IR"/>
              </w:rPr>
            </w:pPr>
            <w:r w:rsidRPr="009E1C36">
              <w:rPr>
                <w:rFonts w:ascii="Tahoma" w:hAnsi="Tahoma" w:cs="B Nazanin"/>
                <w:i w:val="0"/>
                <w:iCs w:val="0"/>
                <w:sz w:val="22"/>
                <w:szCs w:val="22"/>
                <w:rtl/>
              </w:rPr>
              <w:t>از طريق فرم</w:t>
            </w:r>
            <w:r w:rsidRPr="009E1C36">
              <w:rPr>
                <w:rFonts w:ascii="Tahoma" w:hAnsi="Tahoma" w:cs="B Nazanin"/>
                <w:i w:val="0"/>
                <w:iCs w:val="0"/>
                <w:color w:val="008080"/>
                <w:sz w:val="22"/>
                <w:szCs w:val="22"/>
                <w:rtl/>
              </w:rPr>
              <w:t xml:space="preserve"> دفتر حساب</w:t>
            </w:r>
            <w:r w:rsidRPr="009E1C36">
              <w:rPr>
                <w:rFonts w:ascii="Tahoma" w:hAnsi="Tahoma" w:cs="B Nazanin"/>
                <w:i w:val="0"/>
                <w:iCs w:val="0"/>
                <w:sz w:val="22"/>
                <w:szCs w:val="22"/>
                <w:rtl/>
              </w:rPr>
              <w:t xml:space="preserve"> مى‌توان </w:t>
            </w:r>
            <w:r w:rsidRPr="009E1C36">
              <w:rPr>
                <w:rFonts w:ascii="Tahoma" w:hAnsi="Tahoma" w:cs="B Nazanin"/>
                <w:i w:val="0"/>
                <w:iCs w:val="0"/>
                <w:color w:val="0066CC"/>
                <w:sz w:val="22"/>
                <w:szCs w:val="22"/>
                <w:rtl/>
              </w:rPr>
              <w:t>كليه رويدادهاى مالى</w:t>
            </w:r>
            <w:r w:rsidRPr="009E1C36">
              <w:rPr>
                <w:rFonts w:ascii="Tahoma" w:hAnsi="Tahoma" w:cs="B Nazanin"/>
                <w:i w:val="0"/>
                <w:iCs w:val="0"/>
                <w:sz w:val="22"/>
                <w:szCs w:val="22"/>
                <w:rtl/>
              </w:rPr>
              <w:t xml:space="preserve"> مرتبط با هر يك از سرفصل‌هاى حسابدارى را در هر يك از سطوح </w:t>
            </w:r>
            <w:r w:rsidRPr="009E1C36">
              <w:rPr>
                <w:rFonts w:ascii="Tahoma" w:hAnsi="Tahoma" w:cs="B Nazanin"/>
                <w:i w:val="0"/>
                <w:iCs w:val="0"/>
                <w:color w:val="0066CC"/>
                <w:sz w:val="22"/>
                <w:szCs w:val="22"/>
                <w:rtl/>
              </w:rPr>
              <w:t>مشاهده</w:t>
            </w:r>
            <w:r w:rsidRPr="009E1C36">
              <w:rPr>
                <w:rFonts w:ascii="Tahoma" w:hAnsi="Tahoma" w:cs="B Nazanin"/>
                <w:i w:val="0"/>
                <w:iCs w:val="0"/>
                <w:sz w:val="22"/>
                <w:szCs w:val="22"/>
                <w:rtl/>
              </w:rPr>
              <w:t xml:space="preserve"> نمود. در اين حالت </w:t>
            </w:r>
            <w:r w:rsidRPr="009E1C36">
              <w:rPr>
                <w:rFonts w:ascii="Tahoma" w:hAnsi="Tahoma" w:cs="B Nazanin"/>
                <w:i w:val="0"/>
                <w:iCs w:val="0"/>
                <w:color w:val="0066CC"/>
                <w:sz w:val="22"/>
                <w:szCs w:val="22"/>
                <w:rtl/>
              </w:rPr>
              <w:t xml:space="preserve">سطح حساب </w:t>
            </w:r>
            <w:r w:rsidRPr="009E1C36">
              <w:rPr>
                <w:rFonts w:ascii="Tahoma" w:hAnsi="Tahoma" w:cs="B Nazanin"/>
                <w:i w:val="0"/>
                <w:iCs w:val="0"/>
                <w:sz w:val="22"/>
                <w:szCs w:val="22"/>
                <w:rtl/>
              </w:rPr>
              <w:t xml:space="preserve">مورد نظر تعيين كننده </w:t>
            </w:r>
            <w:r w:rsidRPr="009E1C36">
              <w:rPr>
                <w:rFonts w:ascii="Tahoma" w:hAnsi="Tahoma" w:cs="B Nazanin"/>
                <w:i w:val="0"/>
                <w:iCs w:val="0"/>
                <w:color w:val="0066CC"/>
                <w:sz w:val="22"/>
                <w:szCs w:val="22"/>
                <w:rtl/>
              </w:rPr>
              <w:t>نوع دفتر حساب</w:t>
            </w:r>
            <w:r w:rsidRPr="009E1C36">
              <w:rPr>
                <w:rFonts w:ascii="Tahoma" w:hAnsi="Tahoma" w:cs="B Nazanin"/>
                <w:i w:val="0"/>
                <w:iCs w:val="0"/>
                <w:sz w:val="22"/>
                <w:szCs w:val="22"/>
                <w:rtl/>
              </w:rPr>
              <w:t xml:space="preserve"> مى‌باشد. يعنى اگر گزارش دفتر حساب مربوط به يك </w:t>
            </w:r>
            <w:r w:rsidRPr="009E1C36">
              <w:rPr>
                <w:rFonts w:ascii="Tahoma" w:hAnsi="Tahoma" w:cs="B Nazanin"/>
                <w:i w:val="0"/>
                <w:iCs w:val="0"/>
                <w:color w:val="0066CC"/>
                <w:sz w:val="22"/>
                <w:szCs w:val="22"/>
                <w:rtl/>
              </w:rPr>
              <w:t xml:space="preserve">حساب كل </w:t>
            </w:r>
            <w:r w:rsidRPr="009E1C36">
              <w:rPr>
                <w:rFonts w:ascii="Tahoma" w:hAnsi="Tahoma" w:cs="B Nazanin"/>
                <w:i w:val="0"/>
                <w:iCs w:val="0"/>
                <w:sz w:val="22"/>
                <w:szCs w:val="22"/>
                <w:rtl/>
              </w:rPr>
              <w:t xml:space="preserve">باشد به صورت خودكار </w:t>
            </w:r>
            <w:r w:rsidRPr="009E1C36">
              <w:rPr>
                <w:rFonts w:ascii="Tahoma" w:hAnsi="Tahoma" w:cs="B Nazanin"/>
                <w:i w:val="0"/>
                <w:iCs w:val="0"/>
                <w:color w:val="0066CC"/>
                <w:sz w:val="22"/>
                <w:szCs w:val="22"/>
                <w:rtl/>
              </w:rPr>
              <w:t xml:space="preserve">دفتر كل </w:t>
            </w:r>
            <w:r w:rsidRPr="009E1C36">
              <w:rPr>
                <w:rFonts w:ascii="Tahoma" w:hAnsi="Tahoma" w:cs="B Nazanin"/>
                <w:i w:val="0"/>
                <w:iCs w:val="0"/>
                <w:sz w:val="22"/>
                <w:szCs w:val="22"/>
                <w:rtl/>
              </w:rPr>
              <w:t xml:space="preserve">حساب مربوطه ارائه مى‌شود و يا اگر حساب مورد نظر در </w:t>
            </w:r>
            <w:r w:rsidRPr="009E1C36">
              <w:rPr>
                <w:rFonts w:ascii="Tahoma" w:hAnsi="Tahoma" w:cs="B Nazanin"/>
                <w:i w:val="0"/>
                <w:iCs w:val="0"/>
                <w:color w:val="0066CC"/>
                <w:sz w:val="22"/>
                <w:szCs w:val="22"/>
                <w:rtl/>
              </w:rPr>
              <w:t>سطح‌ تفصيلى</w:t>
            </w:r>
            <w:r w:rsidRPr="009E1C36">
              <w:rPr>
                <w:rFonts w:ascii="Tahoma" w:hAnsi="Tahoma" w:cs="B Nazanin"/>
                <w:i w:val="0"/>
                <w:iCs w:val="0"/>
                <w:sz w:val="22"/>
                <w:szCs w:val="22"/>
                <w:rtl/>
              </w:rPr>
              <w:t xml:space="preserve"> باشد </w:t>
            </w:r>
            <w:r w:rsidRPr="009E1C36">
              <w:rPr>
                <w:rFonts w:ascii="Tahoma" w:hAnsi="Tahoma" w:cs="B Nazanin"/>
                <w:i w:val="0"/>
                <w:iCs w:val="0"/>
                <w:color w:val="0066CC"/>
                <w:sz w:val="22"/>
                <w:szCs w:val="22"/>
                <w:rtl/>
              </w:rPr>
              <w:t>دفتر تفصيلى</w:t>
            </w:r>
            <w:r w:rsidRPr="009E1C36">
              <w:rPr>
                <w:rFonts w:ascii="Tahoma" w:hAnsi="Tahoma" w:cs="B Nazanin"/>
                <w:i w:val="0"/>
                <w:iCs w:val="0"/>
                <w:sz w:val="22"/>
                <w:szCs w:val="22"/>
                <w:rtl/>
              </w:rPr>
              <w:t xml:space="preserve"> آن ارائه مى‌شود.</w:t>
            </w:r>
          </w:p>
          <w:p w:rsidR="009E1C36" w:rsidRPr="009E1C36" w:rsidRDefault="009E1C36" w:rsidP="009E1C36">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i w:val="0"/>
                <w:iCs w:val="0"/>
                <w:sz w:val="22"/>
                <w:szCs w:val="22"/>
                <w:rtl/>
                <w:lang w:bidi="fa-IR"/>
              </w:rPr>
            </w:pPr>
          </w:p>
        </w:tc>
      </w:tr>
    </w:tbl>
    <w:p w:rsidR="009E1C36" w:rsidRPr="009E1C36" w:rsidRDefault="009E1C36" w:rsidP="009E1C36">
      <w:pPr>
        <w:bidi/>
        <w:spacing w:line="240" w:lineRule="auto"/>
        <w:rPr>
          <w:rFonts w:cs="B Nazanin"/>
          <w:sz w:val="22"/>
          <w:szCs w:val="22"/>
          <w:rtl/>
        </w:rPr>
      </w:pPr>
    </w:p>
    <w:p w:rsidR="009E1C36" w:rsidRPr="009E1C36" w:rsidRDefault="009E1C36" w:rsidP="009E1C36">
      <w:pPr>
        <w:pStyle w:val="NormalWeb"/>
        <w:bidi/>
        <w:spacing w:line="480" w:lineRule="auto"/>
        <w:rPr>
          <w:rFonts w:cs="B Nazanin"/>
          <w:sz w:val="22"/>
          <w:szCs w:val="22"/>
          <w:rtl/>
        </w:rPr>
      </w:pPr>
      <w:r w:rsidRPr="009E1C36">
        <w:rPr>
          <w:rFonts w:ascii="Cambria" w:hAnsi="Cambria" w:cs="Cambria" w:hint="cs"/>
          <w:b/>
          <w:bCs/>
          <w:sz w:val="22"/>
          <w:szCs w:val="22"/>
          <w:rtl/>
        </w:rPr>
        <w:t> </w:t>
      </w:r>
      <w:r w:rsidRPr="009E1C36">
        <w:rPr>
          <w:rFonts w:cs="B Nazanin"/>
          <w:sz w:val="22"/>
          <w:szCs w:val="22"/>
          <w:rtl/>
        </w:rPr>
        <w:t xml:space="preserve"> </w:t>
      </w:r>
      <w:r w:rsidRPr="009E1C36">
        <w:rPr>
          <w:rFonts w:ascii="Tahoma" w:hAnsi="Tahoma" w:cs="B Nazanin"/>
          <w:sz w:val="22"/>
          <w:szCs w:val="22"/>
          <w:rtl/>
        </w:rPr>
        <w:t>براى احضار فرم دفاتر حساب</w:t>
      </w:r>
      <w:r w:rsidRPr="009E1C36">
        <w:rPr>
          <w:rFonts w:ascii="Tahoma" w:hAnsi="Tahoma" w:cs="B Nazanin" w:hint="cs"/>
          <w:sz w:val="22"/>
          <w:szCs w:val="22"/>
          <w:rtl/>
        </w:rPr>
        <w:t>،</w:t>
      </w:r>
      <w:r w:rsidRPr="009E1C36">
        <w:rPr>
          <w:rFonts w:ascii="Tahoma" w:hAnsi="Tahoma" w:cs="B Nazanin"/>
          <w:sz w:val="22"/>
          <w:szCs w:val="22"/>
          <w:rtl/>
        </w:rPr>
        <w:t xml:space="preserve"> منوى حسابدارى را باز كنيد و روى گزينه دفاتر</w:t>
      </w:r>
      <w:r w:rsidRPr="009E1C36">
        <w:rPr>
          <w:rFonts w:ascii="Tahoma" w:hAnsi="Tahoma" w:cs="B Nazanin" w:hint="cs"/>
          <w:sz w:val="22"/>
          <w:szCs w:val="22"/>
          <w:rtl/>
        </w:rPr>
        <w:t xml:space="preserve">  حسابداری ، دفتر حساب </w:t>
      </w:r>
      <w:r w:rsidRPr="009E1C36">
        <w:rPr>
          <w:rFonts w:ascii="Tahoma" w:hAnsi="Tahoma" w:cs="B Nazanin"/>
          <w:sz w:val="22"/>
          <w:szCs w:val="22"/>
          <w:rtl/>
        </w:rPr>
        <w:t>كليك نماييد.</w:t>
      </w:r>
      <w:r w:rsidRPr="009E1C36">
        <w:rPr>
          <w:rFonts w:cs="B Nazanin"/>
          <w:sz w:val="22"/>
          <w:szCs w:val="22"/>
          <w:rtl/>
        </w:rPr>
        <w:t xml:space="preserve"> </w:t>
      </w:r>
      <w:r w:rsidRPr="009E1C36">
        <w:rPr>
          <w:rFonts w:cs="B Nazanin" w:hint="cs"/>
          <w:sz w:val="22"/>
          <w:szCs w:val="22"/>
          <w:rtl/>
        </w:rPr>
        <w:t xml:space="preserve"> </w:t>
      </w:r>
      <w:r w:rsidRPr="009E1C36">
        <w:rPr>
          <w:rFonts w:ascii="Tahoma" w:hAnsi="Tahoma" w:cs="B Nazanin"/>
          <w:sz w:val="22"/>
          <w:szCs w:val="22"/>
          <w:rtl/>
        </w:rPr>
        <w:t>با اين کار فرم انتخاب حساب</w:t>
      </w:r>
      <w:r w:rsidRPr="009E1C36">
        <w:rPr>
          <w:rFonts w:ascii="Cambria" w:hAnsi="Cambria" w:cs="Cambria" w:hint="cs"/>
          <w:sz w:val="22"/>
          <w:szCs w:val="22"/>
          <w:rtl/>
        </w:rPr>
        <w:t> </w:t>
      </w:r>
      <w:r w:rsidRPr="009E1C36">
        <w:rPr>
          <w:rFonts w:ascii="Tahoma" w:hAnsi="Tahoma" w:cs="B Nazanin"/>
          <w:sz w:val="22"/>
          <w:szCs w:val="22"/>
          <w:rtl/>
        </w:rPr>
        <w:t xml:space="preserve"> </w:t>
      </w:r>
      <w:r w:rsidRPr="009E1C36">
        <w:rPr>
          <w:rFonts w:ascii="Tahoma" w:hAnsi="Tahoma" w:cs="B Nazanin" w:hint="cs"/>
          <w:sz w:val="22"/>
          <w:szCs w:val="22"/>
          <w:rtl/>
        </w:rPr>
        <w:t>نمايش</w:t>
      </w:r>
      <w:r w:rsidRPr="009E1C36">
        <w:rPr>
          <w:rFonts w:ascii="Tahoma" w:hAnsi="Tahoma" w:cs="B Nazanin"/>
          <w:sz w:val="22"/>
          <w:szCs w:val="22"/>
          <w:rtl/>
        </w:rPr>
        <w:t xml:space="preserve"> </w:t>
      </w:r>
      <w:r w:rsidRPr="009E1C36">
        <w:rPr>
          <w:rFonts w:ascii="Tahoma" w:hAnsi="Tahoma" w:cs="B Nazanin" w:hint="cs"/>
          <w:sz w:val="22"/>
          <w:szCs w:val="22"/>
          <w:rtl/>
        </w:rPr>
        <w:t>داده</w:t>
      </w:r>
      <w:r w:rsidRPr="009E1C36">
        <w:rPr>
          <w:rFonts w:ascii="Tahoma" w:hAnsi="Tahoma" w:cs="B Nazanin"/>
          <w:sz w:val="22"/>
          <w:szCs w:val="22"/>
          <w:rtl/>
        </w:rPr>
        <w:t xml:space="preserve"> </w:t>
      </w:r>
      <w:r w:rsidRPr="009E1C36">
        <w:rPr>
          <w:rFonts w:ascii="Tahoma" w:hAnsi="Tahoma" w:cs="B Nazanin" w:hint="cs"/>
          <w:sz w:val="22"/>
          <w:szCs w:val="22"/>
          <w:rtl/>
        </w:rPr>
        <w:t>می</w:t>
      </w:r>
      <w:r w:rsidRPr="009E1C36">
        <w:rPr>
          <w:rFonts w:ascii="Tahoma" w:hAnsi="Tahoma" w:cs="B Nazanin"/>
          <w:sz w:val="22"/>
          <w:szCs w:val="22"/>
          <w:rtl/>
        </w:rPr>
        <w:t xml:space="preserve"> </w:t>
      </w:r>
      <w:r w:rsidRPr="009E1C36">
        <w:rPr>
          <w:rFonts w:ascii="Tahoma" w:hAnsi="Tahoma" w:cs="B Nazanin" w:hint="cs"/>
          <w:sz w:val="22"/>
          <w:szCs w:val="22"/>
          <w:rtl/>
        </w:rPr>
        <w:t>شود. ( در تحلیل قبل توضیح داده شد.</w:t>
      </w:r>
      <w:r w:rsidRPr="009E1C36">
        <w:rPr>
          <w:rFonts w:cs="B Nazanin"/>
          <w:sz w:val="22"/>
          <w:szCs w:val="22"/>
          <w:rtl/>
        </w:rPr>
        <w:t xml:space="preserve"> </w:t>
      </w:r>
    </w:p>
    <w:p w:rsidR="009E1C36" w:rsidRPr="009E1C36" w:rsidRDefault="009E1C36" w:rsidP="009E1C36">
      <w:pPr>
        <w:bidi/>
        <w:spacing w:line="240" w:lineRule="auto"/>
        <w:rPr>
          <w:rFonts w:cs="B Nazanin"/>
          <w:b/>
          <w:bCs/>
          <w:sz w:val="22"/>
          <w:szCs w:val="22"/>
          <w:rtl/>
        </w:rPr>
      </w:pPr>
      <w:r w:rsidRPr="009E1C36">
        <w:rPr>
          <w:rFonts w:cs="B Nazanin" w:hint="cs"/>
          <w:b/>
          <w:bCs/>
          <w:sz w:val="22"/>
          <w:szCs w:val="22"/>
          <w:rtl/>
        </w:rPr>
        <w:t xml:space="preserve">نکته های کلی در دفتر حساب: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ستون ها</w:t>
      </w:r>
    </w:p>
    <w:p w:rsidR="009E1C36" w:rsidRPr="009E1C36" w:rsidRDefault="009E1C36" w:rsidP="009E1C36">
      <w:pPr>
        <w:bidi/>
        <w:spacing w:line="240" w:lineRule="auto"/>
        <w:rPr>
          <w:rFonts w:ascii="Tahoma" w:hAnsi="Tahoma" w:cs="B Nazanin"/>
          <w:sz w:val="22"/>
          <w:szCs w:val="22"/>
        </w:rPr>
      </w:pPr>
      <w:r w:rsidRPr="009E1C36">
        <w:rPr>
          <w:rFonts w:ascii="Tahoma" w:hAnsi="Tahoma" w:cs="B Nazanin"/>
          <w:color w:val="00B050"/>
          <w:sz w:val="22"/>
          <w:szCs w:val="22"/>
          <w:rtl/>
        </w:rPr>
        <w:t xml:space="preserve">رديف: </w:t>
      </w:r>
      <w:r w:rsidRPr="009E1C36">
        <w:rPr>
          <w:rFonts w:ascii="Tahoma" w:hAnsi="Tahoma" w:cs="B Nazanin"/>
          <w:sz w:val="22"/>
          <w:szCs w:val="22"/>
          <w:rtl/>
        </w:rPr>
        <w:t xml:space="preserve">شماره رديف </w:t>
      </w:r>
      <w:r w:rsidRPr="009E1C36">
        <w:rPr>
          <w:rFonts w:ascii="Tahoma" w:hAnsi="Tahoma" w:cs="B Nazanin"/>
          <w:sz w:val="22"/>
          <w:szCs w:val="22"/>
          <w:rtl/>
        </w:rPr>
        <w:br/>
      </w:r>
      <w:r w:rsidRPr="009E1C36">
        <w:rPr>
          <w:rFonts w:ascii="Tahoma" w:hAnsi="Tahoma" w:cs="B Nazanin"/>
          <w:color w:val="00B050"/>
          <w:sz w:val="22"/>
          <w:szCs w:val="22"/>
          <w:rtl/>
        </w:rPr>
        <w:t xml:space="preserve">سند: </w:t>
      </w:r>
      <w:r w:rsidRPr="009E1C36">
        <w:rPr>
          <w:rFonts w:ascii="Tahoma" w:hAnsi="Tahoma" w:cs="B Nazanin"/>
          <w:sz w:val="22"/>
          <w:szCs w:val="22"/>
          <w:rtl/>
        </w:rPr>
        <w:t>شماره سندى كه اين آرتيكل مالى در آن واقع شده است.</w:t>
      </w:r>
      <w:r w:rsidRPr="009E1C36">
        <w:rPr>
          <w:rFonts w:ascii="Tahoma" w:hAnsi="Tahoma" w:cs="B Nazanin"/>
          <w:sz w:val="22"/>
          <w:szCs w:val="22"/>
          <w:rtl/>
        </w:rPr>
        <w:br/>
      </w:r>
      <w:r w:rsidRPr="009E1C36">
        <w:rPr>
          <w:rFonts w:ascii="Tahoma" w:hAnsi="Tahoma" w:cs="B Nazanin"/>
          <w:color w:val="00B050"/>
          <w:sz w:val="22"/>
          <w:szCs w:val="22"/>
          <w:rtl/>
        </w:rPr>
        <w:lastRenderedPageBreak/>
        <w:t xml:space="preserve">تاريخ: </w:t>
      </w:r>
      <w:r w:rsidRPr="009E1C36">
        <w:rPr>
          <w:rFonts w:ascii="Tahoma" w:hAnsi="Tahoma" w:cs="B Nazanin"/>
          <w:sz w:val="22"/>
          <w:szCs w:val="22"/>
          <w:rtl/>
        </w:rPr>
        <w:t>تاريخ رويداد مالى</w:t>
      </w:r>
      <w:r w:rsidRPr="009E1C36">
        <w:rPr>
          <w:rFonts w:ascii="Tahoma" w:hAnsi="Tahoma" w:cs="B Nazanin"/>
          <w:sz w:val="22"/>
          <w:szCs w:val="22"/>
          <w:rtl/>
        </w:rPr>
        <w:br/>
      </w:r>
      <w:r w:rsidRPr="009E1C36">
        <w:rPr>
          <w:rFonts w:ascii="Tahoma" w:hAnsi="Tahoma" w:cs="B Nazanin"/>
          <w:color w:val="00B050"/>
          <w:sz w:val="22"/>
          <w:szCs w:val="22"/>
          <w:rtl/>
        </w:rPr>
        <w:t xml:space="preserve">شرح: </w:t>
      </w:r>
      <w:r w:rsidRPr="009E1C36">
        <w:rPr>
          <w:rFonts w:ascii="Tahoma" w:hAnsi="Tahoma" w:cs="B Nazanin"/>
          <w:sz w:val="22"/>
          <w:szCs w:val="22"/>
          <w:rtl/>
        </w:rPr>
        <w:t xml:space="preserve">شرح رويداد مالى (مطابق با شرح آرتيكل مالی) </w:t>
      </w:r>
      <w:r w:rsidRPr="009E1C36">
        <w:rPr>
          <w:rFonts w:ascii="Tahoma" w:hAnsi="Tahoma" w:cs="B Nazanin" w:hint="cs"/>
          <w:sz w:val="22"/>
          <w:szCs w:val="22"/>
          <w:rtl/>
        </w:rPr>
        <w:t>و در گزارشات تجمیعی مثل جمع اسناد در هر روزو .... ستون شرح به صورت تکراری متن " به شرح دفتر روزنامه" نمایش داده شود.</w:t>
      </w:r>
      <w:r w:rsidRPr="009E1C36">
        <w:rPr>
          <w:rFonts w:ascii="Tahoma" w:hAnsi="Tahoma" w:cs="B Nazanin"/>
          <w:sz w:val="22"/>
          <w:szCs w:val="22"/>
          <w:rtl/>
        </w:rPr>
        <w:br/>
      </w:r>
      <w:r w:rsidRPr="009E1C36">
        <w:rPr>
          <w:rFonts w:ascii="Tahoma" w:hAnsi="Tahoma" w:cs="B Nazanin"/>
          <w:color w:val="00B050"/>
          <w:sz w:val="22"/>
          <w:szCs w:val="22"/>
          <w:rtl/>
        </w:rPr>
        <w:t xml:space="preserve">بدهكار: </w:t>
      </w:r>
      <w:r w:rsidRPr="009E1C36">
        <w:rPr>
          <w:rFonts w:ascii="Tahoma" w:hAnsi="Tahoma" w:cs="B Nazanin"/>
          <w:sz w:val="22"/>
          <w:szCs w:val="22"/>
          <w:rtl/>
        </w:rPr>
        <w:t>مبلغ بدهكار مربوط به رويداد مالى</w:t>
      </w:r>
      <w:r w:rsidRPr="009E1C36">
        <w:rPr>
          <w:rFonts w:ascii="Tahoma" w:hAnsi="Tahoma" w:cs="B Nazanin"/>
          <w:sz w:val="22"/>
          <w:szCs w:val="22"/>
          <w:rtl/>
        </w:rPr>
        <w:br/>
      </w:r>
      <w:r w:rsidRPr="009E1C36">
        <w:rPr>
          <w:rFonts w:ascii="Tahoma" w:hAnsi="Tahoma" w:cs="B Nazanin"/>
          <w:color w:val="00B050"/>
          <w:sz w:val="22"/>
          <w:szCs w:val="22"/>
          <w:rtl/>
        </w:rPr>
        <w:t xml:space="preserve">بستانكار: </w:t>
      </w:r>
      <w:r w:rsidRPr="009E1C36">
        <w:rPr>
          <w:rFonts w:ascii="Tahoma" w:hAnsi="Tahoma" w:cs="B Nazanin"/>
          <w:sz w:val="22"/>
          <w:szCs w:val="22"/>
          <w:rtl/>
        </w:rPr>
        <w:t>مبلغ بستانكار مربوط به رويداد مالى</w:t>
      </w:r>
      <w:r w:rsidRPr="009E1C36">
        <w:rPr>
          <w:rFonts w:ascii="Tahoma" w:hAnsi="Tahoma" w:cs="B Nazanin"/>
          <w:sz w:val="22"/>
          <w:szCs w:val="22"/>
          <w:rtl/>
        </w:rPr>
        <w:br/>
      </w:r>
      <w:r w:rsidRPr="009E1C36">
        <w:rPr>
          <w:rFonts w:ascii="Tahoma" w:hAnsi="Tahoma" w:cs="B Nazanin"/>
          <w:color w:val="00B050"/>
          <w:sz w:val="22"/>
          <w:szCs w:val="22"/>
          <w:rtl/>
        </w:rPr>
        <w:t xml:space="preserve">مانده: </w:t>
      </w:r>
      <w:r w:rsidRPr="009E1C36">
        <w:rPr>
          <w:rFonts w:ascii="Tahoma" w:hAnsi="Tahoma" w:cs="B Nazanin"/>
          <w:sz w:val="22"/>
          <w:szCs w:val="22"/>
          <w:rtl/>
        </w:rPr>
        <w:t xml:space="preserve">مبلغ مانده حساب پس از رويداد مالى را </w:t>
      </w:r>
      <w:r w:rsidRPr="009E1C36">
        <w:rPr>
          <w:rFonts w:ascii="Tahoma" w:hAnsi="Tahoma" w:cs="B Nazanin" w:hint="cs"/>
          <w:sz w:val="22"/>
          <w:szCs w:val="22"/>
          <w:rtl/>
        </w:rPr>
        <w:t xml:space="preserve">( بر اساس وضعیت انتخابی اسناد ثبت شده  تایید شده و... ) </w:t>
      </w:r>
      <w:r w:rsidRPr="009E1C36">
        <w:rPr>
          <w:rFonts w:ascii="Tahoma" w:hAnsi="Tahoma" w:cs="B Nazanin"/>
          <w:sz w:val="22"/>
          <w:szCs w:val="22"/>
          <w:rtl/>
        </w:rPr>
        <w:t>نشان مى‌دهد.</w:t>
      </w:r>
      <w:r w:rsidRPr="009E1C36">
        <w:rPr>
          <w:rFonts w:ascii="Tahoma" w:hAnsi="Tahoma" w:cs="B Nazanin" w:hint="cs"/>
          <w:sz w:val="22"/>
          <w:szCs w:val="22"/>
          <w:rtl/>
        </w:rPr>
        <w:t xml:space="preserve"> که از حاصل جمع بدهکار </w:t>
      </w:r>
      <w:r w:rsidRPr="009E1C36">
        <w:rPr>
          <w:rFonts w:ascii="Sakkal Majalla" w:hAnsi="Sakkal Majalla" w:cs="Sakkal Majalla" w:hint="cs"/>
          <w:sz w:val="22"/>
          <w:szCs w:val="22"/>
          <w:rtl/>
        </w:rPr>
        <w:t>–</w:t>
      </w:r>
      <w:r w:rsidRPr="009E1C36">
        <w:rPr>
          <w:rFonts w:ascii="Tahoma" w:hAnsi="Tahoma" w:cs="B Nazanin" w:hint="cs"/>
          <w:sz w:val="22"/>
          <w:szCs w:val="22"/>
          <w:rtl/>
        </w:rPr>
        <w:t xml:space="preserve"> بستانکار میباشد یعنی اگر مانده بدهکار است عددی مثبت و اگر بستاکار است عددی منفی نمایش داده میشود.</w:t>
      </w:r>
      <w:r w:rsidRPr="009E1C36">
        <w:rPr>
          <w:rFonts w:ascii="Tahoma" w:hAnsi="Tahoma" w:cs="B Nazanin"/>
          <w:sz w:val="22"/>
          <w:szCs w:val="22"/>
          <w:rtl/>
        </w:rPr>
        <w:br/>
      </w:r>
      <w:r w:rsidRPr="009E1C36">
        <w:rPr>
          <w:rFonts w:ascii="Tahoma" w:hAnsi="Tahoma" w:cs="B Nazanin"/>
          <w:color w:val="00B050"/>
          <w:sz w:val="22"/>
          <w:szCs w:val="22"/>
          <w:rtl/>
        </w:rPr>
        <w:t xml:space="preserve">علامتگذاری: </w:t>
      </w:r>
      <w:r w:rsidRPr="009E1C36">
        <w:rPr>
          <w:rFonts w:ascii="Tahoma" w:hAnsi="Tahoma" w:cs="B Nazanin"/>
          <w:sz w:val="22"/>
          <w:szCs w:val="22"/>
          <w:rtl/>
        </w:rPr>
        <w:t xml:space="preserve">با استفاده از این امکان می توان آرتيکل های مالی را در دفاتر حساب به صورت دلخواه دسته بندی نمود. سطرها و آرتیکل‌های مورد نظر در اين ستون علامتگذاری می‌گردد و با استفاده از دکمه </w:t>
      </w:r>
      <w:r w:rsidRPr="009E1C36">
        <w:rPr>
          <w:rFonts w:ascii="Tahoma" w:hAnsi="Tahoma" w:cs="B Nazanin" w:hint="cs"/>
          <w:sz w:val="22"/>
          <w:szCs w:val="22"/>
          <w:rtl/>
        </w:rPr>
        <w:t xml:space="preserve">پایین گزارش </w:t>
      </w:r>
      <w:r w:rsidRPr="009E1C36">
        <w:rPr>
          <w:rFonts w:ascii="Tahoma" w:hAnsi="Tahoma" w:cs="B Nazanin"/>
          <w:sz w:val="22"/>
          <w:szCs w:val="22"/>
          <w:rtl/>
        </w:rPr>
        <w:t>می توان فيلترهای دلخواه را اعمال نمود.</w:t>
      </w:r>
      <w:r w:rsidRPr="009E1C36">
        <w:rPr>
          <w:rFonts w:ascii="Tahoma" w:hAnsi="Tahoma" w:cs="B Nazanin"/>
          <w:sz w:val="22"/>
          <w:szCs w:val="22"/>
          <w:rtl/>
        </w:rPr>
        <w:br/>
        <w:t xml:space="preserve">پايين ليست رويدادهاى مالى، جمع مبالغ بدهكار و بستانكار مربوط به كليه رويدادهاى مالی ارائه شده در گزارش، آورده می‌شوند. </w:t>
      </w:r>
    </w:p>
    <w:p w:rsidR="009E1C36" w:rsidRPr="009E1C36" w:rsidRDefault="009E1C36" w:rsidP="009E1C36">
      <w:pPr>
        <w:bidi/>
        <w:spacing w:line="240" w:lineRule="auto"/>
        <w:rPr>
          <w:rFonts w:ascii="Tahoma" w:hAnsi="Tahoma" w:cs="B Nazanin"/>
          <w:sz w:val="22"/>
          <w:szCs w:val="22"/>
          <w:rtl/>
        </w:rPr>
      </w:pPr>
      <w:r w:rsidRPr="009E1C36">
        <w:rPr>
          <w:rFonts w:ascii="Tahoma" w:hAnsi="Tahoma" w:cs="B Nazanin" w:hint="cs"/>
          <w:color w:val="00B050"/>
          <w:sz w:val="22"/>
          <w:szCs w:val="22"/>
          <w:rtl/>
          <w:lang w:bidi="fa-IR"/>
        </w:rPr>
        <w:t xml:space="preserve">شعبه </w:t>
      </w:r>
      <w:r w:rsidRPr="009E1C36">
        <w:rPr>
          <w:rFonts w:ascii="Tahoma" w:hAnsi="Tahoma" w:cs="B Nazanin"/>
          <w:color w:val="00B050"/>
          <w:sz w:val="22"/>
          <w:szCs w:val="22"/>
          <w:rtl/>
        </w:rPr>
        <w:t xml:space="preserve">: </w:t>
      </w:r>
      <w:r w:rsidRPr="009E1C36">
        <w:rPr>
          <w:rFonts w:ascii="Tahoma" w:hAnsi="Tahoma" w:cs="B Nazanin" w:hint="cs"/>
          <w:sz w:val="22"/>
          <w:szCs w:val="22"/>
          <w:rtl/>
        </w:rPr>
        <w:t>نام شعبه ای که آرتیکل در آن درج شده باشد</w:t>
      </w:r>
    </w:p>
    <w:p w:rsidR="009E1C36" w:rsidRPr="009E1C36" w:rsidRDefault="009E1C36" w:rsidP="009E1C36">
      <w:pPr>
        <w:bidi/>
        <w:spacing w:line="240" w:lineRule="auto"/>
        <w:rPr>
          <w:rFonts w:ascii="Tahoma" w:hAnsi="Tahoma" w:cs="B Nazanin"/>
          <w:sz w:val="22"/>
          <w:szCs w:val="22"/>
          <w:rtl/>
        </w:rPr>
      </w:pPr>
      <w:r w:rsidRPr="009E1C36">
        <w:rPr>
          <w:rFonts w:ascii="Tahoma" w:hAnsi="Tahoma" w:cs="B Nazanin" w:hint="cs"/>
          <w:sz w:val="22"/>
          <w:szCs w:val="22"/>
          <w:rtl/>
        </w:rPr>
        <w:t xml:space="preserve">در پایین گزارش جمع بدهکار _ جمع بستانکار _ مانده نهایی نمایش داده شود. </w:t>
      </w:r>
      <w:r w:rsidRPr="009E1C36">
        <w:rPr>
          <w:rFonts w:ascii="Tahoma" w:hAnsi="Tahoma" w:cs="B Nazanin"/>
          <w:sz w:val="22"/>
          <w:szCs w:val="22"/>
          <w:rtl/>
        </w:rPr>
        <w:t>مانده نهايى حساب مورد نظر در تاريخ پايان گزارش (در ويرايشگر تا تاريخ نمايش داده مى‌شود) نيز در فيلد مانده</w:t>
      </w:r>
      <w:r w:rsidRPr="009E1C36">
        <w:rPr>
          <w:rFonts w:ascii="Tahoma" w:hAnsi="Tahoma" w:cs="B Nazanin" w:hint="cs"/>
          <w:sz w:val="22"/>
          <w:szCs w:val="22"/>
          <w:rtl/>
        </w:rPr>
        <w:t xml:space="preserve"> در آخرین سطر </w:t>
      </w:r>
      <w:r w:rsidRPr="009E1C36">
        <w:rPr>
          <w:rFonts w:ascii="Tahoma" w:hAnsi="Tahoma" w:cs="B Nazanin"/>
          <w:sz w:val="22"/>
          <w:szCs w:val="22"/>
          <w:rtl/>
        </w:rPr>
        <w:t xml:space="preserve"> ارائه مى‌شود.</w:t>
      </w:r>
    </w:p>
    <w:p w:rsidR="009E1C36" w:rsidRPr="009E1C36" w:rsidRDefault="009E1C36" w:rsidP="009E1C36">
      <w:pPr>
        <w:pStyle w:val="NormalWeb"/>
        <w:bidi/>
        <w:spacing w:line="360" w:lineRule="auto"/>
        <w:rPr>
          <w:rFonts w:ascii="Tahoma" w:hAnsi="Tahoma" w:cs="B Nazanin"/>
          <w:sz w:val="22"/>
          <w:szCs w:val="22"/>
        </w:rPr>
      </w:pPr>
      <w:r w:rsidRPr="009E1C36">
        <w:rPr>
          <w:rFonts w:ascii="Tahoma" w:hAnsi="Tahoma" w:cs="B Nazanin"/>
          <w:sz w:val="22"/>
          <w:szCs w:val="22"/>
          <w:rtl/>
        </w:rPr>
        <w:t>تعداد رويدادهاى مالى و صفحه</w:t>
      </w:r>
      <w:r w:rsidRPr="009E1C36">
        <w:rPr>
          <w:rFonts w:ascii="Tahoma" w:hAnsi="Tahoma" w:cs="B Nazanin"/>
          <w:sz w:val="22"/>
          <w:szCs w:val="22"/>
        </w:rPr>
        <w:t>‌</w:t>
      </w:r>
      <w:r w:rsidRPr="009E1C36">
        <w:rPr>
          <w:rFonts w:ascii="Tahoma" w:hAnsi="Tahoma" w:cs="B Nazanin"/>
          <w:sz w:val="22"/>
          <w:szCs w:val="22"/>
          <w:rtl/>
        </w:rPr>
        <w:t>بندى اطلاعات</w:t>
      </w:r>
      <w:r w:rsidRPr="009E1C36">
        <w:rPr>
          <w:rFonts w:ascii="Tahoma" w:hAnsi="Tahoma" w:cs="B Nazanin" w:hint="cs"/>
          <w:sz w:val="22"/>
          <w:szCs w:val="22"/>
          <w:rtl/>
        </w:rPr>
        <w:t xml:space="preserve"> چاپ و از تاریخ تا تاریخ</w:t>
      </w:r>
      <w:r w:rsidRPr="009E1C36">
        <w:rPr>
          <w:rFonts w:ascii="Tahoma" w:hAnsi="Tahoma" w:cs="B Nazanin"/>
          <w:sz w:val="22"/>
          <w:szCs w:val="22"/>
          <w:rtl/>
        </w:rPr>
        <w:t xml:space="preserve"> </w:t>
      </w:r>
      <w:r w:rsidRPr="009E1C36">
        <w:rPr>
          <w:rFonts w:ascii="Tahoma" w:hAnsi="Tahoma" w:cs="B Nazanin" w:hint="cs"/>
          <w:sz w:val="22"/>
          <w:szCs w:val="22"/>
          <w:rtl/>
        </w:rPr>
        <w:t>در این فرم باید وجود داشته باشد.</w:t>
      </w:r>
      <w:r w:rsidRPr="009E1C36">
        <w:rPr>
          <w:rFonts w:ascii="Tahoma" w:hAnsi="Tahoma" w:cs="B Nazanin"/>
          <w:sz w:val="22"/>
          <w:szCs w:val="22"/>
          <w:rtl/>
        </w:rPr>
        <w:t xml:space="preserve">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p>
    <w:p w:rsidR="009E1C36" w:rsidRPr="009E1C36" w:rsidRDefault="009E1C36" w:rsidP="009E1C36">
      <w:pPr>
        <w:bidi/>
        <w:spacing w:line="36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ستون علامتگذاری فقط برای گزارش های تجمیع نشده معنی دار میباشد.</w:t>
      </w:r>
    </w:p>
    <w:p w:rsidR="009E1C36" w:rsidRPr="009E1C36" w:rsidRDefault="009E1C36" w:rsidP="009E1C36">
      <w:pPr>
        <w:bidi/>
        <w:spacing w:line="36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ستون شعبه هم فقط در صورت گزارش به تفکیک شعبه معنی دار میباشد.</w:t>
      </w:r>
    </w:p>
    <w:p w:rsidR="009E1C36" w:rsidRPr="009E1C36" w:rsidRDefault="009E1C36" w:rsidP="009E1C36">
      <w:pPr>
        <w:bidi/>
        <w:spacing w:line="36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سطر اول همواره نمایانگر مانده اولیه میباشد. بدهکار و بستانکار در این سطر صفر میباشدو مانده نمایانگر موجودی تا یک روز قبل از گزارش میباشد. در صورت انتخاب تاریخ در میانه دوره لازم است مانده اولیه،  مانده در تاریخ (روز قبلِ" از تاریخ") در آن انعکاس داده شود. اگر مانده ابتدایی هم وجود نداشت مانده ابتدا  صفر باشد. </w:t>
      </w:r>
    </w:p>
    <w:p w:rsidR="009E1C36" w:rsidRPr="009E1C36" w:rsidRDefault="009E1C36" w:rsidP="009E1C36">
      <w:pPr>
        <w:bidi/>
        <w:spacing w:line="36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ستون مانده در دفتر حساب نمایانگر مانده واقعی حساب( بر اساس وضعیت انتخابی اسناد ثبت شده  تایید شده و... ) در تاریخ همان سطر میباشد.  که از حاصل جمع بدهکار </w:t>
      </w:r>
      <w:r w:rsidRPr="009E1C36">
        <w:rPr>
          <w:rFonts w:ascii="Sakkal Majalla" w:eastAsia="Times New Roman" w:hAnsi="Sakkal Majalla" w:cs="Sakkal Majalla" w:hint="cs"/>
          <w:color w:val="000000"/>
          <w:sz w:val="22"/>
          <w:szCs w:val="22"/>
          <w:rtl/>
          <w:lang w:eastAsia="en-US" w:bidi="fa-IR"/>
        </w:rPr>
        <w:t>–</w:t>
      </w:r>
      <w:r w:rsidRPr="009E1C36">
        <w:rPr>
          <w:rFonts w:ascii="Tahoma" w:eastAsia="Times New Roman" w:hAnsi="Tahoma" w:cs="B Nazanin" w:hint="cs"/>
          <w:color w:val="000000"/>
          <w:sz w:val="22"/>
          <w:szCs w:val="22"/>
          <w:rtl/>
          <w:lang w:eastAsia="en-US" w:bidi="fa-IR"/>
        </w:rPr>
        <w:t xml:space="preserve"> بستانکار میباشد یعنی اگر مانده بدهکار است عددی مثبت و اگر بستاکار است عددی منفی نمایش داده میشود.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نحوه سورت گزارش در گزارش مطابق ردیف های سند مطابق سطر های ایجاد شده در هر سند میباشد.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اما در سایر گزارشات همواره بر اساس تاریخ کد حساب و بدهکار ، کد حساب و بستانکار میباشد. یعنی اول همه آرتیکل های بدهکار به ترتیب کد حساب نمایش داده شود و بعد ستون بستانکار به ترتیب کد حساب .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فیلتر نوع سند (کلیه اسناد، ثبت شده، ثبت قطعی ، تایید شده، تصویب شده)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lastRenderedPageBreak/>
        <w:t xml:space="preserve">شعبه  </w:t>
      </w:r>
      <w:r w:rsidRPr="009E1C36">
        <w:rPr>
          <w:rFonts w:ascii="Tahoma" w:eastAsia="Times New Roman" w:hAnsi="Tahoma" w:cs="B Nazanin"/>
          <w:color w:val="000000"/>
          <w:sz w:val="22"/>
          <w:szCs w:val="22"/>
          <w:lang w:eastAsia="en-US" w:bidi="fa-IR"/>
        </w:rPr>
        <w:t xml:space="preserve"> </w:t>
      </w:r>
      <w:r w:rsidRPr="009E1C36">
        <w:rPr>
          <w:rFonts w:ascii="Tahoma" w:eastAsia="Times New Roman" w:hAnsi="Tahoma" w:cs="B Nazanin" w:hint="cs"/>
          <w:color w:val="000000"/>
          <w:sz w:val="22"/>
          <w:szCs w:val="22"/>
          <w:rtl/>
          <w:lang w:eastAsia="en-US" w:bidi="fa-IR"/>
        </w:rPr>
        <w:t>در پایین گزارش فیلتر شعبه جاری ، شعبه جاری و زیر مجموعه باید وجود داشته باشدو ستون مانده با توجه به این گزینه محاسبه و نمایش داده شود.</w:t>
      </w:r>
    </w:p>
    <w:p w:rsidR="009E1C36" w:rsidRPr="009E1C36" w:rsidRDefault="009E1C36" w:rsidP="009E1C36">
      <w:pPr>
        <w:bidi/>
        <w:spacing w:line="240" w:lineRule="auto"/>
        <w:rPr>
          <w:rFonts w:ascii="Tahoma" w:eastAsia="Times New Roman" w:hAnsi="Tahoma" w:cs="B Nazanin"/>
          <w:color w:val="000000"/>
          <w:sz w:val="22"/>
          <w:szCs w:val="22"/>
          <w:lang w:eastAsia="en-US" w:bidi="fa-IR"/>
        </w:rPr>
      </w:pPr>
      <w:r w:rsidRPr="009E1C36">
        <w:rPr>
          <w:rFonts w:ascii="Tahoma" w:eastAsia="Times New Roman" w:hAnsi="Tahoma" w:cs="B Nazanin" w:hint="cs"/>
          <w:color w:val="000000"/>
          <w:sz w:val="22"/>
          <w:szCs w:val="22"/>
          <w:rtl/>
          <w:lang w:eastAsia="en-US" w:bidi="fa-IR"/>
        </w:rPr>
        <w:t xml:space="preserve"> (نحوه گزینش (در این فرم وجود ندارد) و فقط بر اساس تاریخ است. نیاز نیست همانند دفتر روزنامه بر اساس سند وجود داشته باشد.)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چک باکس :   به تفکیک شعبه ( در صورت فعال بودن این گزینه ستون شعبه در گزارش نمایش داده شود) در صورتی که گزارش تجمیع شده بود به تفکیک شعبه نمایش داده شود. این گزینه همواره در همه حالت های گزارش معنی دار میباشد حتی اگر در یک شعبه هم این گزینه فعال بود نام شعبه در هر ردیف تکرار میشود.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در حالت هایی که کمبو شعبه در گزارش روی شعبه جاری و زیر مجموعه باشد. چون کاربر انتظار مشاهده گزارش تجمیعی را دارد نمایش ستون شعبه منطقی نمیباشد. ولی اگر گزینه به تفکیک شعبه را انتخاب نماید در این صورت باید ستون شعبه نمایش داده شده و دیتا نیز به تفکیک شعبه نمایش داده شود. این مورد در کلیه حالت های گزارش معنی دار میباشد.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نکته : دقت شود در دفتر حساب هیچ وقت هم بدهکار و هم بستانکار هم زمان برای یک سطر نباید مقدار داشته باشد. برای همین در گزارشات تجمیعی دقت شود در این شرایط در 2 سطر مجزا نمایش داده شود.</w:t>
      </w:r>
    </w:p>
    <w:p w:rsidR="009E1C36" w:rsidRPr="009E1C36" w:rsidRDefault="009E1C36" w:rsidP="009E1C36">
      <w:pPr>
        <w:bidi/>
        <w:spacing w:line="240" w:lineRule="auto"/>
        <w:rPr>
          <w:rFonts w:ascii="Tahoma" w:eastAsia="Times New Roman" w:hAnsi="Tahoma" w:cs="B Nazanin"/>
          <w:b/>
          <w:bCs/>
          <w:color w:val="00B050"/>
          <w:sz w:val="22"/>
          <w:szCs w:val="22"/>
          <w:rtl/>
          <w:lang w:eastAsia="en-US" w:bidi="fa-IR"/>
        </w:rPr>
      </w:pPr>
      <w:r w:rsidRPr="009E1C36">
        <w:rPr>
          <w:rFonts w:ascii="Tahoma" w:eastAsia="Times New Roman" w:hAnsi="Tahoma" w:cs="B Nazanin" w:hint="cs"/>
          <w:b/>
          <w:bCs/>
          <w:color w:val="00B050"/>
          <w:sz w:val="22"/>
          <w:szCs w:val="22"/>
          <w:rtl/>
          <w:lang w:eastAsia="en-US" w:bidi="fa-IR"/>
        </w:rPr>
        <w:t>دسترسی ها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دسترسی مشاهده _ جستجو _ فیلتر_ چاپ _ علامتگذاری _ تفکیک شعبه _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برای مشاهده سند در گزارشات غیر تجمیعی به دسترسی خود سند توجه شود.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اگر کسی دسترسی مشاهده به گزارش را داشته باشد به همه انواع گزارش دسترسی دارد.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دسترسی به محتوا و انتخاب حساب یا سطوح شناور با توجه به دسترسی های کاربر وارد شده به سیستم به آن آرتیکل یا حساب مربوطه دارد.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p>
    <w:p w:rsidR="009E1C36" w:rsidRPr="009E1C36" w:rsidRDefault="009E1C36" w:rsidP="009E1C36">
      <w:pPr>
        <w:pStyle w:val="NormalWeb"/>
        <w:bidi/>
        <w:spacing w:line="480" w:lineRule="auto"/>
        <w:rPr>
          <w:rFonts w:ascii="Tahoma" w:hAnsi="Tahoma" w:cs="B Nazanin"/>
          <w:sz w:val="22"/>
          <w:szCs w:val="22"/>
          <w:rtl/>
        </w:rPr>
      </w:pPr>
      <w:r w:rsidRPr="009E1C36">
        <w:rPr>
          <w:rFonts w:cs="B Nazanin" w:hint="cs"/>
          <w:sz w:val="22"/>
          <w:szCs w:val="22"/>
          <w:rtl/>
        </w:rPr>
        <w:t xml:space="preserve">نوع دفتر :  </w:t>
      </w:r>
      <w:r w:rsidRPr="009E1C36">
        <w:rPr>
          <w:rFonts w:ascii="Tahoma" w:hAnsi="Tahoma" w:cs="B Nazanin"/>
          <w:sz w:val="22"/>
          <w:szCs w:val="22"/>
          <w:rtl/>
        </w:rPr>
        <w:t>ليست انواع مختلف دفاتر در مقابل عنوان نوع دفتر قابل مشاهده است. با باز كردن اين ليست، عناوين كل</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معين</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تفصيلى</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تفصيلى</w:t>
      </w:r>
      <w:r w:rsidRPr="009E1C36">
        <w:rPr>
          <w:rFonts w:ascii="Tahoma" w:hAnsi="Tahoma" w:cs="B Nazanin"/>
          <w:sz w:val="22"/>
          <w:szCs w:val="22"/>
          <w:rtl/>
        </w:rPr>
        <w:t xml:space="preserve"> </w:t>
      </w:r>
      <w:r w:rsidRPr="009E1C36">
        <w:rPr>
          <w:rFonts w:ascii="Tahoma" w:hAnsi="Tahoma" w:cs="B Nazanin" w:hint="cs"/>
          <w:sz w:val="22"/>
          <w:szCs w:val="22"/>
          <w:rtl/>
        </w:rPr>
        <w:t>شناور</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مراكز</w:t>
      </w:r>
      <w:r w:rsidRPr="009E1C36">
        <w:rPr>
          <w:rFonts w:ascii="Tahoma" w:hAnsi="Tahoma" w:cs="B Nazanin"/>
          <w:sz w:val="22"/>
          <w:szCs w:val="22"/>
          <w:rtl/>
        </w:rPr>
        <w:t xml:space="preserve"> </w:t>
      </w:r>
      <w:r w:rsidRPr="009E1C36">
        <w:rPr>
          <w:rFonts w:ascii="Tahoma" w:hAnsi="Tahoma" w:cs="B Nazanin" w:hint="cs"/>
          <w:sz w:val="22"/>
          <w:szCs w:val="22"/>
          <w:rtl/>
        </w:rPr>
        <w:t>هزينه</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پروژه‌ها</w:t>
      </w:r>
      <w:r w:rsidRPr="009E1C36">
        <w:rPr>
          <w:rFonts w:ascii="Tahoma" w:hAnsi="Tahoma" w:cs="B Nazanin"/>
          <w:sz w:val="22"/>
          <w:szCs w:val="22"/>
          <w:rtl/>
        </w:rPr>
        <w:t xml:space="preserve"> قابل مشاهده مى‌باشد. با انتخاب هر يك از اين موارد، دفتر حساب مربوط به آن نوع حساب در اختيار كاربر قرار مى‌گيرد.</w:t>
      </w:r>
    </w:p>
    <w:p w:rsidR="009E1C36" w:rsidRPr="009E1C36" w:rsidRDefault="009E1C36" w:rsidP="009E1C36">
      <w:pPr>
        <w:pStyle w:val="NormalWeb"/>
        <w:bidi/>
        <w:spacing w:line="480" w:lineRule="auto"/>
        <w:rPr>
          <w:rFonts w:ascii="Tahoma" w:hAnsi="Tahoma" w:cs="B Nazanin"/>
          <w:sz w:val="22"/>
          <w:szCs w:val="22"/>
          <w:rtl/>
        </w:rPr>
      </w:pPr>
      <w:r w:rsidRPr="009E1C36">
        <w:rPr>
          <w:rFonts w:ascii="Tahoma" w:hAnsi="Tahoma" w:cs="B Nazanin" w:hint="cs"/>
          <w:sz w:val="22"/>
          <w:szCs w:val="22"/>
          <w:rtl/>
        </w:rPr>
        <w:t xml:space="preserve">نکته : اگر کاربر سطوح بیشتری از پیش فرض سیستم تعریف کرده بود هم در کمبو نوع دفتر با عنوان وارد شده توسط کاربر نمایش داده شود. </w:t>
      </w:r>
    </w:p>
    <w:p w:rsidR="009E1C36" w:rsidRPr="009E1C36" w:rsidRDefault="009E1C36" w:rsidP="009E1C36">
      <w:pPr>
        <w:pStyle w:val="NormalWeb"/>
        <w:bidi/>
        <w:spacing w:line="480" w:lineRule="auto"/>
        <w:rPr>
          <w:rFonts w:cs="B Nazanin"/>
          <w:sz w:val="22"/>
          <w:szCs w:val="22"/>
          <w:rtl/>
        </w:rPr>
      </w:pPr>
      <w:r w:rsidRPr="009E1C36">
        <w:rPr>
          <w:rFonts w:cs="B Nazanin"/>
          <w:sz w:val="22"/>
          <w:szCs w:val="22"/>
          <w:rtl/>
        </w:rPr>
        <w:t xml:space="preserve">نکته: حساب منتخب شما در هر سطحى (كل، معين يا تفصيلى و </w:t>
      </w:r>
      <w:r w:rsidRPr="009E1C36">
        <w:rPr>
          <w:rFonts w:cs="B Nazanin" w:hint="cs"/>
          <w:sz w:val="22"/>
          <w:szCs w:val="22"/>
          <w:rtl/>
        </w:rPr>
        <w:t>...</w:t>
      </w:r>
      <w:r w:rsidRPr="009E1C36">
        <w:rPr>
          <w:rFonts w:cs="B Nazanin"/>
          <w:sz w:val="22"/>
          <w:szCs w:val="22"/>
          <w:rtl/>
        </w:rPr>
        <w:t>) كه باشد</w:t>
      </w:r>
      <w:r w:rsidRPr="009E1C36">
        <w:rPr>
          <w:rFonts w:ascii="Sakkal Majalla" w:hAnsi="Sakkal Majalla" w:cs="Sakkal Majalla" w:hint="cs"/>
          <w:sz w:val="22"/>
          <w:szCs w:val="22"/>
          <w:rtl/>
        </w:rPr>
        <w:t>٬</w:t>
      </w:r>
      <w:r w:rsidRPr="009E1C36">
        <w:rPr>
          <w:rFonts w:cs="B Nazanin"/>
          <w:sz w:val="22"/>
          <w:szCs w:val="22"/>
          <w:rtl/>
        </w:rPr>
        <w:t xml:space="preserve"> </w:t>
      </w:r>
      <w:r w:rsidRPr="009E1C36">
        <w:rPr>
          <w:rFonts w:cs="B Nazanin" w:hint="cs"/>
          <w:sz w:val="22"/>
          <w:szCs w:val="22"/>
          <w:rtl/>
        </w:rPr>
        <w:t>به</w:t>
      </w:r>
      <w:r w:rsidRPr="009E1C36">
        <w:rPr>
          <w:rFonts w:cs="B Nazanin"/>
          <w:sz w:val="22"/>
          <w:szCs w:val="22"/>
          <w:rtl/>
        </w:rPr>
        <w:t xml:space="preserve"> </w:t>
      </w:r>
      <w:r w:rsidRPr="009E1C36">
        <w:rPr>
          <w:rFonts w:cs="B Nazanin" w:hint="cs"/>
          <w:sz w:val="22"/>
          <w:szCs w:val="22"/>
          <w:rtl/>
        </w:rPr>
        <w:t>صورت</w:t>
      </w:r>
      <w:r w:rsidRPr="009E1C36">
        <w:rPr>
          <w:rFonts w:cs="B Nazanin"/>
          <w:sz w:val="22"/>
          <w:szCs w:val="22"/>
          <w:rtl/>
        </w:rPr>
        <w:t xml:space="preserve"> </w:t>
      </w:r>
      <w:r w:rsidRPr="009E1C36">
        <w:rPr>
          <w:rFonts w:cs="B Nazanin" w:hint="cs"/>
          <w:sz w:val="22"/>
          <w:szCs w:val="22"/>
          <w:rtl/>
        </w:rPr>
        <w:t>خودکار</w:t>
      </w:r>
      <w:r w:rsidRPr="009E1C36">
        <w:rPr>
          <w:rFonts w:cs="B Nazanin"/>
          <w:sz w:val="22"/>
          <w:szCs w:val="22"/>
          <w:rtl/>
        </w:rPr>
        <w:t xml:space="preserve"> دفتر مربوط به همان سطح احضار مي‌شود.</w:t>
      </w:r>
    </w:p>
    <w:p w:rsidR="009E1C36" w:rsidRPr="009E1C36" w:rsidRDefault="009E1C36" w:rsidP="009E1C36">
      <w:pPr>
        <w:pStyle w:val="NormalWeb"/>
        <w:bidi/>
        <w:rPr>
          <w:rFonts w:cs="B Nazanin"/>
          <w:sz w:val="22"/>
          <w:szCs w:val="22"/>
          <w:rtl/>
        </w:rPr>
      </w:pPr>
      <w:r w:rsidRPr="009E1C36">
        <w:rPr>
          <w:rFonts w:ascii="Tahoma" w:hAnsi="Tahoma" w:cs="B Nazanin"/>
          <w:color w:val="00B050"/>
          <w:sz w:val="22"/>
          <w:szCs w:val="22"/>
          <w:rtl/>
        </w:rPr>
        <w:t>دفتر كل:</w:t>
      </w:r>
      <w:r w:rsidRPr="009E1C36">
        <w:rPr>
          <w:rFonts w:ascii="Tahoma" w:hAnsi="Tahoma" w:cs="B Nazanin"/>
          <w:sz w:val="22"/>
          <w:szCs w:val="22"/>
          <w:rtl/>
        </w:rPr>
        <w:br/>
        <w:t>در اين حالت دفتر حساب‌هاى كل ارائه مى‌شود. با 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سرفصل حسابداری" </w:t>
      </w:r>
      <w:r w:rsidRPr="009E1C36">
        <w:rPr>
          <w:rFonts w:ascii="Tahoma" w:hAnsi="Tahoma" w:cs="B Nazanin"/>
          <w:sz w:val="22"/>
          <w:szCs w:val="22"/>
          <w:rtl/>
        </w:rPr>
        <w:t>مى‌باشد.</w:t>
      </w:r>
      <w:r w:rsidRPr="009E1C36">
        <w:rPr>
          <w:rFonts w:ascii="Tahoma" w:hAnsi="Tahoma" w:cs="B Nazanin"/>
          <w:sz w:val="22"/>
          <w:szCs w:val="22"/>
          <w:rtl/>
        </w:rPr>
        <w:br/>
      </w:r>
      <w:r w:rsidRPr="009E1C36">
        <w:rPr>
          <w:rFonts w:ascii="Tahoma" w:hAnsi="Tahoma" w:cs="B Nazanin"/>
          <w:color w:val="00B050"/>
          <w:sz w:val="22"/>
          <w:szCs w:val="22"/>
          <w:rtl/>
        </w:rPr>
        <w:lastRenderedPageBreak/>
        <w:t>دفتر معين:</w:t>
      </w:r>
      <w:r w:rsidRPr="009E1C36">
        <w:rPr>
          <w:rFonts w:ascii="Tahoma" w:hAnsi="Tahoma" w:cs="B Nazanin"/>
          <w:sz w:val="22"/>
          <w:szCs w:val="22"/>
          <w:rtl/>
        </w:rPr>
        <w:br/>
        <w:t>در اين حالت دفتر حساب‌هاى معين ارائه مى‌شود. با 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سرفصل حسابداری" </w:t>
      </w:r>
      <w:r w:rsidRPr="009E1C36">
        <w:rPr>
          <w:rFonts w:ascii="Tahoma" w:hAnsi="Tahoma" w:cs="B Nazanin"/>
          <w:sz w:val="22"/>
          <w:szCs w:val="22"/>
          <w:rtl/>
        </w:rPr>
        <w:t>مى‌باشد.</w:t>
      </w:r>
      <w:r w:rsidRPr="009E1C36">
        <w:rPr>
          <w:rFonts w:ascii="Tahoma" w:hAnsi="Tahoma" w:cs="B Nazanin"/>
          <w:sz w:val="22"/>
          <w:szCs w:val="22"/>
          <w:rtl/>
        </w:rPr>
        <w:br/>
      </w:r>
      <w:r w:rsidRPr="009E1C36">
        <w:rPr>
          <w:rFonts w:ascii="Tahoma" w:hAnsi="Tahoma" w:cs="B Nazanin"/>
          <w:color w:val="00B050"/>
          <w:sz w:val="22"/>
          <w:szCs w:val="22"/>
          <w:rtl/>
        </w:rPr>
        <w:t>دفتر تفصيلى:</w:t>
      </w:r>
      <w:r w:rsidRPr="009E1C36">
        <w:rPr>
          <w:rFonts w:ascii="Tahoma" w:hAnsi="Tahoma" w:cs="B Nazanin"/>
          <w:sz w:val="22"/>
          <w:szCs w:val="22"/>
          <w:rtl/>
        </w:rPr>
        <w:br/>
        <w:t>در اين حالت دفتر حساب‌هاى تفصيلى ارائه مى‌شود. باانتخاب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سرفصل حسابداری" </w:t>
      </w:r>
      <w:r w:rsidRPr="009E1C36">
        <w:rPr>
          <w:rFonts w:ascii="Tahoma" w:hAnsi="Tahoma" w:cs="B Nazanin"/>
          <w:sz w:val="22"/>
          <w:szCs w:val="22"/>
          <w:rtl/>
        </w:rPr>
        <w:t>مى‌باشد.</w:t>
      </w:r>
      <w:r w:rsidRPr="009E1C36">
        <w:rPr>
          <w:rFonts w:ascii="Tahoma" w:hAnsi="Tahoma" w:cs="B Nazanin"/>
          <w:sz w:val="22"/>
          <w:szCs w:val="22"/>
          <w:rtl/>
        </w:rPr>
        <w:br/>
      </w:r>
      <w:r w:rsidRPr="009E1C36">
        <w:rPr>
          <w:rFonts w:ascii="Tahoma" w:hAnsi="Tahoma" w:cs="B Nazanin"/>
          <w:color w:val="00B050"/>
          <w:sz w:val="22"/>
          <w:szCs w:val="22"/>
          <w:rtl/>
        </w:rPr>
        <w:t>دفتر تفصيلى شناور:</w:t>
      </w:r>
      <w:r w:rsidRPr="009E1C36">
        <w:rPr>
          <w:rFonts w:ascii="Tahoma" w:hAnsi="Tahoma" w:cs="B Nazanin"/>
          <w:sz w:val="22"/>
          <w:szCs w:val="22"/>
          <w:rtl/>
        </w:rPr>
        <w:br/>
        <w:t>در اين حالت دفتر حساب‌هاى تفصيلى شناور ارائه مى‌شود. با 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تفصیلی شناور" </w:t>
      </w:r>
      <w:r w:rsidRPr="009E1C36">
        <w:rPr>
          <w:rFonts w:ascii="Tahoma" w:hAnsi="Tahoma" w:cs="B Nazanin"/>
          <w:sz w:val="22"/>
          <w:szCs w:val="22"/>
          <w:rtl/>
        </w:rPr>
        <w:t>مى‌باشد.</w:t>
      </w:r>
      <w:r w:rsidRPr="009E1C36">
        <w:rPr>
          <w:rFonts w:ascii="Tahoma" w:hAnsi="Tahoma" w:cs="B Nazanin"/>
          <w:sz w:val="22"/>
          <w:szCs w:val="22"/>
          <w:rtl/>
        </w:rPr>
        <w:br/>
      </w:r>
      <w:r w:rsidRPr="009E1C36">
        <w:rPr>
          <w:rFonts w:ascii="Tahoma" w:hAnsi="Tahoma" w:cs="B Nazanin"/>
          <w:color w:val="00B050"/>
          <w:sz w:val="22"/>
          <w:szCs w:val="22"/>
          <w:rtl/>
        </w:rPr>
        <w:t>دفتر مراكز هزينه:</w:t>
      </w:r>
      <w:r w:rsidRPr="009E1C36">
        <w:rPr>
          <w:rFonts w:ascii="Tahoma" w:hAnsi="Tahoma" w:cs="B Nazanin"/>
          <w:sz w:val="22"/>
          <w:szCs w:val="22"/>
          <w:rtl/>
        </w:rPr>
        <w:br/>
        <w:t>در اين حالت دفتر مراكز هزينه ارائه مى‌شود. با 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مرکز هزینه" </w:t>
      </w:r>
      <w:r w:rsidRPr="009E1C36">
        <w:rPr>
          <w:rFonts w:ascii="Tahoma" w:hAnsi="Tahoma" w:cs="B Nazanin"/>
          <w:sz w:val="22"/>
          <w:szCs w:val="22"/>
          <w:rtl/>
        </w:rPr>
        <w:t>مى‌باشد.</w:t>
      </w:r>
      <w:r w:rsidRPr="009E1C36">
        <w:rPr>
          <w:rFonts w:ascii="Tahoma" w:hAnsi="Tahoma" w:cs="B Nazanin"/>
          <w:sz w:val="22"/>
          <w:szCs w:val="22"/>
          <w:rtl/>
        </w:rPr>
        <w:br/>
      </w:r>
      <w:r w:rsidRPr="009E1C36">
        <w:rPr>
          <w:rFonts w:ascii="Tahoma" w:hAnsi="Tahoma" w:cs="B Nazanin"/>
          <w:color w:val="00B050"/>
          <w:sz w:val="22"/>
          <w:szCs w:val="22"/>
          <w:rtl/>
        </w:rPr>
        <w:t>دفتر پروژه:</w:t>
      </w:r>
      <w:r w:rsidRPr="009E1C36">
        <w:rPr>
          <w:rFonts w:ascii="Tahoma" w:hAnsi="Tahoma" w:cs="B Nazanin"/>
          <w:sz w:val="22"/>
          <w:szCs w:val="22"/>
          <w:rtl/>
        </w:rPr>
        <w:br/>
        <w:t>در اين حالت دفتر پروژه‌ها ارائه مى‌شود. با 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پروژه" </w:t>
      </w:r>
      <w:r w:rsidRPr="009E1C36">
        <w:rPr>
          <w:rFonts w:ascii="Tahoma" w:hAnsi="Tahoma" w:cs="B Nazanin"/>
          <w:sz w:val="22"/>
          <w:szCs w:val="22"/>
          <w:rtl/>
        </w:rPr>
        <w:t>مى‌باشد.</w:t>
      </w:r>
    </w:p>
    <w:p w:rsidR="009E1C36" w:rsidRPr="009E1C36" w:rsidRDefault="009E1C36" w:rsidP="009E1C36">
      <w:pPr>
        <w:pStyle w:val="NormalWeb"/>
        <w:bidi/>
        <w:spacing w:line="480" w:lineRule="auto"/>
        <w:rPr>
          <w:rFonts w:cs="B Nazanin"/>
          <w:vanish/>
          <w:sz w:val="22"/>
          <w:szCs w:val="22"/>
          <w:rtl/>
        </w:rPr>
      </w:pPr>
      <w:r w:rsidRPr="009E1C36">
        <w:rPr>
          <w:rFonts w:ascii="Cambria" w:hAnsi="Cambria" w:cs="Cambria" w:hint="cs"/>
          <w:sz w:val="22"/>
          <w:szCs w:val="22"/>
          <w:rtl/>
        </w:rPr>
        <w:t> </w:t>
      </w:r>
    </w:p>
    <w:p w:rsidR="009E1C36" w:rsidRPr="009E1C36" w:rsidRDefault="009E1C36" w:rsidP="009E1C36">
      <w:pPr>
        <w:pStyle w:val="NormalWeb"/>
        <w:bidi/>
        <w:spacing w:line="276" w:lineRule="auto"/>
        <w:rPr>
          <w:rFonts w:ascii="Tahoma" w:hAnsi="Tahoma" w:cs="B Nazanin"/>
          <w:sz w:val="22"/>
          <w:szCs w:val="22"/>
          <w:rtl/>
        </w:rPr>
      </w:pPr>
      <w:r w:rsidRPr="009E1C36">
        <w:rPr>
          <w:rFonts w:ascii="Tahoma" w:hAnsi="Tahoma" w:cs="B Nazanin"/>
          <w:b/>
          <w:bCs/>
          <w:color w:val="CC0066"/>
          <w:sz w:val="22"/>
          <w:szCs w:val="22"/>
          <w:rtl/>
        </w:rPr>
        <w:t>انتخاب نحوه نمايش</w:t>
      </w:r>
      <w:r w:rsidRPr="009E1C36">
        <w:rPr>
          <w:rFonts w:ascii="Tahoma" w:hAnsi="Tahoma" w:cs="B Nazanin"/>
          <w:sz w:val="22"/>
          <w:szCs w:val="22"/>
          <w:rtl/>
        </w:rPr>
        <w:t xml:space="preserve"> در فرم دفتر حساب</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رويدادهاى</w:t>
      </w:r>
      <w:r w:rsidRPr="009E1C36">
        <w:rPr>
          <w:rFonts w:ascii="Tahoma" w:hAnsi="Tahoma" w:cs="B Nazanin"/>
          <w:sz w:val="22"/>
          <w:szCs w:val="22"/>
          <w:rtl/>
        </w:rPr>
        <w:t xml:space="preserve"> </w:t>
      </w:r>
      <w:r w:rsidRPr="009E1C36">
        <w:rPr>
          <w:rFonts w:ascii="Tahoma" w:hAnsi="Tahoma" w:cs="B Nazanin" w:hint="cs"/>
          <w:sz w:val="22"/>
          <w:szCs w:val="22"/>
          <w:rtl/>
        </w:rPr>
        <w:t>مالى</w:t>
      </w:r>
      <w:r w:rsidRPr="009E1C36">
        <w:rPr>
          <w:rFonts w:ascii="Tahoma" w:hAnsi="Tahoma" w:cs="B Nazanin"/>
          <w:sz w:val="22"/>
          <w:szCs w:val="22"/>
          <w:rtl/>
        </w:rPr>
        <w:t xml:space="preserve"> </w:t>
      </w:r>
      <w:r w:rsidRPr="009E1C36">
        <w:rPr>
          <w:rFonts w:ascii="Tahoma" w:hAnsi="Tahoma" w:cs="B Nazanin" w:hint="cs"/>
          <w:sz w:val="22"/>
          <w:szCs w:val="22"/>
          <w:rtl/>
        </w:rPr>
        <w:t>را</w:t>
      </w:r>
      <w:r w:rsidRPr="009E1C36">
        <w:rPr>
          <w:rFonts w:ascii="Tahoma" w:hAnsi="Tahoma" w:cs="B Nazanin"/>
          <w:sz w:val="22"/>
          <w:szCs w:val="22"/>
          <w:rtl/>
        </w:rPr>
        <w:t xml:space="preserve"> </w:t>
      </w:r>
      <w:r w:rsidRPr="009E1C36">
        <w:rPr>
          <w:rFonts w:ascii="Tahoma" w:hAnsi="Tahoma" w:cs="B Nazanin" w:hint="cs"/>
          <w:sz w:val="22"/>
          <w:szCs w:val="22"/>
          <w:rtl/>
        </w:rPr>
        <w:t>مى‌توان</w:t>
      </w:r>
      <w:r w:rsidRPr="009E1C36">
        <w:rPr>
          <w:rFonts w:ascii="Tahoma" w:hAnsi="Tahoma" w:cs="B Nazanin"/>
          <w:sz w:val="22"/>
          <w:szCs w:val="22"/>
          <w:rtl/>
        </w:rPr>
        <w:t xml:space="preserve"> </w:t>
      </w:r>
      <w:r w:rsidRPr="009E1C36">
        <w:rPr>
          <w:rFonts w:ascii="Tahoma" w:hAnsi="Tahoma" w:cs="B Nazanin" w:hint="cs"/>
          <w:sz w:val="22"/>
          <w:szCs w:val="22"/>
          <w:rtl/>
        </w:rPr>
        <w:t>به</w:t>
      </w:r>
      <w:r w:rsidRPr="009E1C36">
        <w:rPr>
          <w:rFonts w:ascii="Tahoma" w:hAnsi="Tahoma" w:cs="B Nazanin"/>
          <w:sz w:val="22"/>
          <w:szCs w:val="22"/>
          <w:rtl/>
        </w:rPr>
        <w:t xml:space="preserve"> </w:t>
      </w:r>
      <w:r w:rsidRPr="009E1C36">
        <w:rPr>
          <w:rFonts w:ascii="Tahoma" w:hAnsi="Tahoma" w:cs="B Nazanin" w:hint="cs"/>
          <w:sz w:val="22"/>
          <w:szCs w:val="22"/>
          <w:rtl/>
        </w:rPr>
        <w:t>اشكال</w:t>
      </w:r>
      <w:r w:rsidRPr="009E1C36">
        <w:rPr>
          <w:rFonts w:ascii="Tahoma" w:hAnsi="Tahoma" w:cs="B Nazanin"/>
          <w:sz w:val="22"/>
          <w:szCs w:val="22"/>
          <w:rtl/>
        </w:rPr>
        <w:t xml:space="preserve"> </w:t>
      </w:r>
      <w:r w:rsidRPr="009E1C36">
        <w:rPr>
          <w:rFonts w:ascii="Tahoma" w:hAnsi="Tahoma" w:cs="B Nazanin" w:hint="cs"/>
          <w:sz w:val="22"/>
          <w:szCs w:val="22"/>
          <w:rtl/>
        </w:rPr>
        <w:t>مختلف</w:t>
      </w:r>
      <w:r w:rsidRPr="009E1C36">
        <w:rPr>
          <w:rFonts w:ascii="Tahoma" w:hAnsi="Tahoma" w:cs="B Nazanin"/>
          <w:sz w:val="22"/>
          <w:szCs w:val="22"/>
          <w:rtl/>
        </w:rPr>
        <w:t xml:space="preserve"> </w:t>
      </w:r>
      <w:r w:rsidRPr="009E1C36">
        <w:rPr>
          <w:rFonts w:ascii="Tahoma" w:hAnsi="Tahoma" w:cs="B Nazanin" w:hint="cs"/>
          <w:sz w:val="22"/>
          <w:szCs w:val="22"/>
          <w:rtl/>
        </w:rPr>
        <w:t>مشاهده</w:t>
      </w:r>
      <w:r w:rsidRPr="009E1C36">
        <w:rPr>
          <w:rFonts w:ascii="Tahoma" w:hAnsi="Tahoma" w:cs="B Nazanin"/>
          <w:sz w:val="22"/>
          <w:szCs w:val="22"/>
          <w:rtl/>
        </w:rPr>
        <w:t xml:space="preserve"> </w:t>
      </w:r>
      <w:r w:rsidRPr="009E1C36">
        <w:rPr>
          <w:rFonts w:ascii="Tahoma" w:hAnsi="Tahoma" w:cs="B Nazanin" w:hint="cs"/>
          <w:sz w:val="22"/>
          <w:szCs w:val="22"/>
          <w:rtl/>
        </w:rPr>
        <w:t>نمود</w:t>
      </w:r>
      <w:r w:rsidRPr="009E1C36">
        <w:rPr>
          <w:rFonts w:ascii="Tahoma" w:hAnsi="Tahoma" w:cs="B Nazanin"/>
          <w:sz w:val="22"/>
          <w:szCs w:val="22"/>
          <w:rtl/>
        </w:rPr>
        <w:t xml:space="preserve">: </w:t>
      </w:r>
    </w:p>
    <w:p w:rsidR="009E1C36" w:rsidRPr="009E1C36" w:rsidRDefault="009E1C36" w:rsidP="009E1C36">
      <w:pPr>
        <w:pStyle w:val="NormalWeb"/>
        <w:bidi/>
        <w:rPr>
          <w:rFonts w:ascii="Tahoma" w:hAnsi="Tahoma" w:cs="B Nazanin"/>
          <w:sz w:val="22"/>
          <w:szCs w:val="22"/>
          <w:rtl/>
        </w:rPr>
      </w:pPr>
      <w:r w:rsidRPr="009E1C36">
        <w:rPr>
          <w:rFonts w:ascii="Tahoma" w:hAnsi="Tahoma" w:cs="B Nazanin"/>
          <w:sz w:val="22"/>
          <w:szCs w:val="22"/>
          <w:rtl/>
        </w:rPr>
        <w:t xml:space="preserve">١- </w:t>
      </w:r>
      <w:r w:rsidRPr="009E1C36">
        <w:rPr>
          <w:rFonts w:ascii="Tahoma" w:hAnsi="Tahoma" w:cs="B Nazanin"/>
          <w:b/>
          <w:bCs/>
          <w:sz w:val="22"/>
          <w:szCs w:val="22"/>
          <w:rtl/>
        </w:rPr>
        <w:t>مطابق رديف‌هاى سند:</w:t>
      </w:r>
      <w:r w:rsidRPr="009E1C36">
        <w:rPr>
          <w:rFonts w:ascii="Tahoma" w:hAnsi="Tahoma" w:cs="B Nazanin"/>
          <w:sz w:val="22"/>
          <w:szCs w:val="22"/>
          <w:rtl/>
        </w:rPr>
        <w:t xml:space="preserve"> در اين نحوه نمايش هر رديف در ليست رويدادهاى مالى، متناظر با يك آرتيكل مى‌باشد. </w:t>
      </w:r>
      <w:r w:rsidRPr="009E1C36">
        <w:rPr>
          <w:rFonts w:ascii="Tahoma" w:hAnsi="Tahoma" w:cs="B Nazanin" w:hint="cs"/>
          <w:sz w:val="22"/>
          <w:szCs w:val="22"/>
          <w:rtl/>
        </w:rPr>
        <w:t xml:space="preserve"> در این گزارش علاوه بر ستون های ذکر شده در بالا ستون های کد و نام  همه سطوح شناور نیز نمایش داده شود. </w:t>
      </w:r>
    </w:p>
    <w:p w:rsidR="009E1C36" w:rsidRPr="009E1C36" w:rsidRDefault="009E1C36" w:rsidP="005B78B5">
      <w:pPr>
        <w:pStyle w:val="NormalWeb"/>
        <w:bidi/>
        <w:spacing w:line="360" w:lineRule="auto"/>
        <w:rPr>
          <w:rFonts w:ascii="Tahoma" w:hAnsi="Tahoma" w:cs="B Nazanin"/>
          <w:sz w:val="22"/>
          <w:szCs w:val="22"/>
          <w:rtl/>
        </w:rPr>
      </w:pPr>
      <w:r w:rsidRPr="009E1C36">
        <w:rPr>
          <w:rFonts w:ascii="Tahoma" w:hAnsi="Tahoma" w:cs="B Nazanin"/>
          <w:sz w:val="22"/>
          <w:szCs w:val="22"/>
          <w:rtl/>
        </w:rPr>
        <w:t xml:space="preserve">٢- </w:t>
      </w:r>
      <w:r w:rsidRPr="009E1C36">
        <w:rPr>
          <w:rFonts w:ascii="Tahoma" w:hAnsi="Tahoma" w:cs="B Nazanin"/>
          <w:b/>
          <w:bCs/>
          <w:sz w:val="22"/>
          <w:szCs w:val="22"/>
          <w:rtl/>
        </w:rPr>
        <w:t>جمع مبالغ هر سند:</w:t>
      </w:r>
      <w:r w:rsidRPr="009E1C36">
        <w:rPr>
          <w:rFonts w:ascii="Tahoma" w:hAnsi="Tahoma" w:cs="B Nazanin"/>
          <w:sz w:val="22"/>
          <w:szCs w:val="22"/>
          <w:rtl/>
        </w:rPr>
        <w:t xml:space="preserve"> در اين نحوه نمايش</w:t>
      </w:r>
      <w:r w:rsidRPr="009E1C36">
        <w:rPr>
          <w:rFonts w:ascii="Sakkal Majalla" w:hAnsi="Sakkal Majalla" w:cs="Sakkal Majalla" w:hint="cs"/>
          <w:sz w:val="22"/>
          <w:szCs w:val="22"/>
          <w:rtl/>
        </w:rPr>
        <w:t>٬</w:t>
      </w:r>
      <w:r w:rsidRPr="009E1C36">
        <w:rPr>
          <w:rFonts w:ascii="Tahoma" w:hAnsi="Tahoma" w:cs="B Nazanin"/>
          <w:sz w:val="22"/>
          <w:szCs w:val="22"/>
          <w:rtl/>
        </w:rPr>
        <w:t xml:space="preserve"> هر رديف از ليست رويدادهاى مالى، شامل جمع مبالغ آرتيكل‌هاى مالى موجود در هر سند مى‌باشد. بدين ترتيب براى تهيه اين گزارش در مورد هر سند، يک رويداد قابل مشاهده مى‌باشد. که در اين رويداد، جمع تمامى مبالغ بدهكار حساب مورد نظر در سند و جمع تمامى مبالغ بستانكار حساب فوق درهمان سند نمايش داده می‌شود.</w:t>
      </w:r>
      <w:r w:rsidRPr="009E1C36">
        <w:rPr>
          <w:rFonts w:ascii="Tahoma" w:hAnsi="Tahoma" w:cs="B Nazanin"/>
          <w:sz w:val="22"/>
          <w:szCs w:val="22"/>
          <w:rtl/>
        </w:rPr>
        <w:br/>
        <w:t xml:space="preserve">مثال: فرض كنيد حساب‌هاى تفصيلى تعريف شده براى يك حساب كل بانك در يك سند، چندين بار استفاده شده باشند. ٥ آرتيكل مالى مربوط به تفصيلى‌هاى مختلف حساب بانك با گردش بدهكار و ٣ آرتيكل مالى مختلف با گردش بستانكار حساب‌هاى تفصيلى مربوط به حساب كل بانك، در اين سند وجود داشته باشد. اگر دفتر حساب كل بانك را مشاهده نماييد و نوع نحوه نمايش را </w:t>
      </w:r>
      <w:r w:rsidRPr="009E1C36">
        <w:rPr>
          <w:rFonts w:ascii="Tahoma" w:hAnsi="Tahoma" w:cs="B Nazanin"/>
          <w:b/>
          <w:bCs/>
          <w:sz w:val="22"/>
          <w:szCs w:val="22"/>
          <w:rtl/>
        </w:rPr>
        <w:t>جمع مبالغ هر سند</w:t>
      </w:r>
      <w:r w:rsidRPr="009E1C36">
        <w:rPr>
          <w:rFonts w:ascii="Tahoma" w:hAnsi="Tahoma" w:cs="B Nazanin"/>
          <w:sz w:val="22"/>
          <w:szCs w:val="22"/>
          <w:rtl/>
        </w:rPr>
        <w:t xml:space="preserve"> در نظر بگيريد</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در</w:t>
      </w:r>
      <w:r w:rsidRPr="009E1C36">
        <w:rPr>
          <w:rFonts w:ascii="Tahoma" w:hAnsi="Tahoma" w:cs="B Nazanin"/>
          <w:sz w:val="22"/>
          <w:szCs w:val="22"/>
          <w:rtl/>
        </w:rPr>
        <w:t xml:space="preserve"> </w:t>
      </w:r>
      <w:r w:rsidRPr="009E1C36">
        <w:rPr>
          <w:rFonts w:ascii="Tahoma" w:hAnsi="Tahoma" w:cs="B Nazanin" w:hint="cs"/>
          <w:sz w:val="22"/>
          <w:szCs w:val="22"/>
          <w:rtl/>
        </w:rPr>
        <w:t>اين</w:t>
      </w:r>
      <w:r w:rsidRPr="009E1C36">
        <w:rPr>
          <w:rFonts w:ascii="Tahoma" w:hAnsi="Tahoma" w:cs="B Nazanin"/>
          <w:sz w:val="22"/>
          <w:szCs w:val="22"/>
          <w:rtl/>
        </w:rPr>
        <w:t xml:space="preserve"> </w:t>
      </w:r>
      <w:r w:rsidRPr="009E1C36">
        <w:rPr>
          <w:rFonts w:ascii="Tahoma" w:hAnsi="Tahoma" w:cs="B Nazanin" w:hint="cs"/>
          <w:sz w:val="22"/>
          <w:szCs w:val="22"/>
          <w:rtl/>
        </w:rPr>
        <w:t>گزارش</w:t>
      </w:r>
      <w:r w:rsidRPr="009E1C36">
        <w:rPr>
          <w:rFonts w:ascii="Tahoma" w:hAnsi="Tahoma" w:cs="B Nazanin"/>
          <w:sz w:val="22"/>
          <w:szCs w:val="22"/>
          <w:rtl/>
        </w:rPr>
        <w:t xml:space="preserve"> </w:t>
      </w:r>
      <w:r w:rsidRPr="009E1C36">
        <w:rPr>
          <w:rFonts w:ascii="Tahoma" w:hAnsi="Tahoma" w:cs="B Nazanin" w:hint="cs"/>
          <w:sz w:val="22"/>
          <w:szCs w:val="22"/>
          <w:rtl/>
        </w:rPr>
        <w:t>يک</w:t>
      </w:r>
      <w:r w:rsidRPr="009E1C36">
        <w:rPr>
          <w:rFonts w:ascii="Tahoma" w:hAnsi="Tahoma" w:cs="B Nazanin"/>
          <w:sz w:val="22"/>
          <w:szCs w:val="22"/>
          <w:rtl/>
        </w:rPr>
        <w:t xml:space="preserve"> </w:t>
      </w:r>
      <w:r w:rsidRPr="009E1C36">
        <w:rPr>
          <w:rFonts w:ascii="Tahoma" w:hAnsi="Tahoma" w:cs="B Nazanin" w:hint="cs"/>
          <w:sz w:val="22"/>
          <w:szCs w:val="22"/>
          <w:rtl/>
        </w:rPr>
        <w:t>سطر</w:t>
      </w:r>
      <w:r w:rsidRPr="009E1C36">
        <w:rPr>
          <w:rFonts w:ascii="Tahoma" w:hAnsi="Tahoma" w:cs="B Nazanin"/>
          <w:sz w:val="22"/>
          <w:szCs w:val="22"/>
          <w:rtl/>
        </w:rPr>
        <w:t xml:space="preserve"> </w:t>
      </w:r>
      <w:r w:rsidRPr="009E1C36">
        <w:rPr>
          <w:rFonts w:ascii="Tahoma" w:hAnsi="Tahoma" w:cs="B Nazanin" w:hint="cs"/>
          <w:sz w:val="22"/>
          <w:szCs w:val="22"/>
          <w:rtl/>
        </w:rPr>
        <w:t>براى</w:t>
      </w:r>
      <w:r w:rsidRPr="009E1C36">
        <w:rPr>
          <w:rFonts w:ascii="Tahoma" w:hAnsi="Tahoma" w:cs="B Nazanin"/>
          <w:sz w:val="22"/>
          <w:szCs w:val="22"/>
          <w:rtl/>
        </w:rPr>
        <w:t xml:space="preserve"> </w:t>
      </w:r>
      <w:r w:rsidRPr="009E1C36">
        <w:rPr>
          <w:rFonts w:ascii="Tahoma" w:hAnsi="Tahoma" w:cs="B Nazanin" w:hint="cs"/>
          <w:sz w:val="22"/>
          <w:szCs w:val="22"/>
          <w:rtl/>
        </w:rPr>
        <w:t>حساب</w:t>
      </w:r>
      <w:r w:rsidRPr="009E1C36">
        <w:rPr>
          <w:rFonts w:ascii="Tahoma" w:hAnsi="Tahoma" w:cs="B Nazanin"/>
          <w:sz w:val="22"/>
          <w:szCs w:val="22"/>
          <w:rtl/>
        </w:rPr>
        <w:t xml:space="preserve"> </w:t>
      </w:r>
      <w:r w:rsidRPr="009E1C36">
        <w:rPr>
          <w:rFonts w:ascii="Tahoma" w:hAnsi="Tahoma" w:cs="B Nazanin" w:hint="cs"/>
          <w:sz w:val="22"/>
          <w:szCs w:val="22"/>
          <w:rtl/>
        </w:rPr>
        <w:t>بانك</w:t>
      </w:r>
      <w:r w:rsidRPr="009E1C36">
        <w:rPr>
          <w:rFonts w:ascii="Tahoma" w:hAnsi="Tahoma" w:cs="B Nazanin"/>
          <w:sz w:val="22"/>
          <w:szCs w:val="22"/>
          <w:rtl/>
        </w:rPr>
        <w:t xml:space="preserve"> </w:t>
      </w:r>
      <w:r w:rsidRPr="009E1C36">
        <w:rPr>
          <w:rFonts w:ascii="Tahoma" w:hAnsi="Tahoma" w:cs="B Nazanin" w:hint="cs"/>
          <w:sz w:val="22"/>
          <w:szCs w:val="22"/>
          <w:rtl/>
        </w:rPr>
        <w:t>ارائه</w:t>
      </w:r>
      <w:r w:rsidRPr="009E1C36">
        <w:rPr>
          <w:rFonts w:ascii="Tahoma" w:hAnsi="Tahoma" w:cs="B Nazanin"/>
          <w:sz w:val="22"/>
          <w:szCs w:val="22"/>
          <w:rtl/>
        </w:rPr>
        <w:t xml:space="preserve"> </w:t>
      </w:r>
      <w:r w:rsidRPr="009E1C36">
        <w:rPr>
          <w:rFonts w:ascii="Tahoma" w:hAnsi="Tahoma" w:cs="B Nazanin" w:hint="cs"/>
          <w:sz w:val="22"/>
          <w:szCs w:val="22"/>
          <w:rtl/>
        </w:rPr>
        <w:t>مى‌شود</w:t>
      </w:r>
      <w:r w:rsidRPr="009E1C36">
        <w:rPr>
          <w:rFonts w:ascii="Tahoma" w:hAnsi="Tahoma" w:cs="B Nazanin"/>
          <w:sz w:val="22"/>
          <w:szCs w:val="22"/>
          <w:rtl/>
        </w:rPr>
        <w:t xml:space="preserve">. </w:t>
      </w:r>
      <w:r w:rsidRPr="009E1C36">
        <w:rPr>
          <w:rFonts w:ascii="Tahoma" w:hAnsi="Tahoma" w:cs="B Nazanin" w:hint="cs"/>
          <w:sz w:val="22"/>
          <w:szCs w:val="22"/>
          <w:rtl/>
        </w:rPr>
        <w:t>که</w:t>
      </w:r>
      <w:r w:rsidRPr="009E1C36">
        <w:rPr>
          <w:rFonts w:ascii="Tahoma" w:hAnsi="Tahoma" w:cs="B Nazanin"/>
          <w:sz w:val="22"/>
          <w:szCs w:val="22"/>
          <w:rtl/>
        </w:rPr>
        <w:t xml:space="preserve"> </w:t>
      </w:r>
      <w:r w:rsidRPr="009E1C36">
        <w:rPr>
          <w:rFonts w:ascii="Tahoma" w:hAnsi="Tahoma" w:cs="B Nazanin" w:hint="cs"/>
          <w:sz w:val="22"/>
          <w:szCs w:val="22"/>
          <w:rtl/>
        </w:rPr>
        <w:t>در</w:t>
      </w:r>
      <w:r w:rsidRPr="009E1C36">
        <w:rPr>
          <w:rFonts w:ascii="Tahoma" w:hAnsi="Tahoma" w:cs="B Nazanin"/>
          <w:sz w:val="22"/>
          <w:szCs w:val="22"/>
          <w:rtl/>
        </w:rPr>
        <w:t xml:space="preserve"> </w:t>
      </w:r>
      <w:r w:rsidRPr="009E1C36">
        <w:rPr>
          <w:rFonts w:ascii="Tahoma" w:hAnsi="Tahoma" w:cs="B Nazanin" w:hint="cs"/>
          <w:sz w:val="22"/>
          <w:szCs w:val="22"/>
          <w:rtl/>
        </w:rPr>
        <w:t>ستون</w:t>
      </w:r>
      <w:r w:rsidRPr="009E1C36">
        <w:rPr>
          <w:rFonts w:ascii="Tahoma" w:hAnsi="Tahoma" w:cs="B Nazanin"/>
          <w:sz w:val="22"/>
          <w:szCs w:val="22"/>
          <w:rtl/>
        </w:rPr>
        <w:t xml:space="preserve"> </w:t>
      </w:r>
      <w:r w:rsidRPr="009E1C36">
        <w:rPr>
          <w:rFonts w:ascii="Tahoma" w:hAnsi="Tahoma" w:cs="B Nazanin" w:hint="cs"/>
          <w:sz w:val="22"/>
          <w:szCs w:val="22"/>
          <w:rtl/>
        </w:rPr>
        <w:t>بدهکار</w:t>
      </w:r>
      <w:r w:rsidRPr="009E1C36">
        <w:rPr>
          <w:rFonts w:ascii="Tahoma" w:hAnsi="Tahoma" w:cs="B Nazanin"/>
          <w:sz w:val="22"/>
          <w:szCs w:val="22"/>
          <w:rtl/>
        </w:rPr>
        <w:t xml:space="preserve"> </w:t>
      </w:r>
      <w:r w:rsidRPr="009E1C36">
        <w:rPr>
          <w:rFonts w:ascii="Tahoma" w:hAnsi="Tahoma" w:cs="B Nazanin" w:hint="cs"/>
          <w:sz w:val="22"/>
          <w:szCs w:val="22"/>
          <w:rtl/>
        </w:rPr>
        <w:t>آن،</w:t>
      </w:r>
      <w:r w:rsidRPr="009E1C36">
        <w:rPr>
          <w:rFonts w:ascii="Tahoma" w:hAnsi="Tahoma" w:cs="B Nazanin"/>
          <w:sz w:val="22"/>
          <w:szCs w:val="22"/>
          <w:rtl/>
        </w:rPr>
        <w:t xml:space="preserve"> </w:t>
      </w:r>
      <w:r w:rsidRPr="009E1C36">
        <w:rPr>
          <w:rFonts w:ascii="Tahoma" w:hAnsi="Tahoma" w:cs="B Nazanin" w:hint="cs"/>
          <w:sz w:val="22"/>
          <w:szCs w:val="22"/>
          <w:rtl/>
        </w:rPr>
        <w:t>جمع</w:t>
      </w:r>
      <w:r w:rsidRPr="009E1C36">
        <w:rPr>
          <w:rFonts w:ascii="Tahoma" w:hAnsi="Tahoma" w:cs="B Nazanin"/>
          <w:sz w:val="22"/>
          <w:szCs w:val="22"/>
          <w:rtl/>
        </w:rPr>
        <w:t xml:space="preserve"> </w:t>
      </w:r>
      <w:r w:rsidRPr="009E1C36">
        <w:rPr>
          <w:rFonts w:ascii="Tahoma" w:hAnsi="Tahoma" w:cs="B Nazanin" w:hint="cs"/>
          <w:sz w:val="22"/>
          <w:szCs w:val="22"/>
          <w:rtl/>
        </w:rPr>
        <w:t>تمامى</w:t>
      </w:r>
      <w:r w:rsidRPr="009E1C36">
        <w:rPr>
          <w:rFonts w:ascii="Tahoma" w:hAnsi="Tahoma" w:cs="B Nazanin"/>
          <w:sz w:val="22"/>
          <w:szCs w:val="22"/>
          <w:rtl/>
        </w:rPr>
        <w:t xml:space="preserve"> </w:t>
      </w:r>
      <w:r w:rsidRPr="009E1C36">
        <w:rPr>
          <w:rFonts w:ascii="Tahoma" w:hAnsi="Tahoma" w:cs="B Nazanin" w:hint="cs"/>
          <w:sz w:val="22"/>
          <w:szCs w:val="22"/>
          <w:rtl/>
        </w:rPr>
        <w:t>مبالغ</w:t>
      </w:r>
      <w:r w:rsidRPr="009E1C36">
        <w:rPr>
          <w:rFonts w:ascii="Tahoma" w:hAnsi="Tahoma" w:cs="B Nazanin"/>
          <w:sz w:val="22"/>
          <w:szCs w:val="22"/>
          <w:rtl/>
        </w:rPr>
        <w:t xml:space="preserve"> </w:t>
      </w:r>
      <w:r w:rsidRPr="009E1C36">
        <w:rPr>
          <w:rFonts w:ascii="Tahoma" w:hAnsi="Tahoma" w:cs="B Nazanin" w:hint="cs"/>
          <w:sz w:val="22"/>
          <w:szCs w:val="22"/>
          <w:rtl/>
        </w:rPr>
        <w:t>٥</w:t>
      </w:r>
      <w:r w:rsidRPr="009E1C36">
        <w:rPr>
          <w:rFonts w:ascii="Tahoma" w:hAnsi="Tahoma" w:cs="B Nazanin"/>
          <w:sz w:val="22"/>
          <w:szCs w:val="22"/>
          <w:rtl/>
        </w:rPr>
        <w:t xml:space="preserve"> </w:t>
      </w:r>
      <w:r w:rsidRPr="009E1C36">
        <w:rPr>
          <w:rFonts w:ascii="Tahoma" w:hAnsi="Tahoma" w:cs="B Nazanin" w:hint="cs"/>
          <w:sz w:val="22"/>
          <w:szCs w:val="22"/>
          <w:rtl/>
        </w:rPr>
        <w:t>آرتيكل</w:t>
      </w:r>
      <w:r w:rsidRPr="009E1C36">
        <w:rPr>
          <w:rFonts w:ascii="Tahoma" w:hAnsi="Tahoma" w:cs="B Nazanin"/>
          <w:sz w:val="22"/>
          <w:szCs w:val="22"/>
          <w:rtl/>
        </w:rPr>
        <w:t xml:space="preserve"> </w:t>
      </w:r>
      <w:r w:rsidRPr="009E1C36">
        <w:rPr>
          <w:rFonts w:ascii="Tahoma" w:hAnsi="Tahoma" w:cs="B Nazanin" w:hint="cs"/>
          <w:sz w:val="22"/>
          <w:szCs w:val="22"/>
          <w:rtl/>
        </w:rPr>
        <w:t>مالى</w:t>
      </w:r>
      <w:r w:rsidRPr="009E1C36">
        <w:rPr>
          <w:rFonts w:ascii="Tahoma" w:hAnsi="Tahoma" w:cs="B Nazanin"/>
          <w:sz w:val="22"/>
          <w:szCs w:val="22"/>
          <w:rtl/>
        </w:rPr>
        <w:t xml:space="preserve"> </w:t>
      </w:r>
      <w:r w:rsidRPr="009E1C36">
        <w:rPr>
          <w:rFonts w:ascii="Tahoma" w:hAnsi="Tahoma" w:cs="B Nazanin" w:hint="cs"/>
          <w:sz w:val="22"/>
          <w:szCs w:val="22"/>
          <w:rtl/>
        </w:rPr>
        <w:t>با</w:t>
      </w:r>
      <w:r w:rsidRPr="009E1C36">
        <w:rPr>
          <w:rFonts w:ascii="Tahoma" w:hAnsi="Tahoma" w:cs="B Nazanin"/>
          <w:sz w:val="22"/>
          <w:szCs w:val="22"/>
          <w:rtl/>
        </w:rPr>
        <w:t xml:space="preserve"> </w:t>
      </w:r>
      <w:r w:rsidRPr="009E1C36">
        <w:rPr>
          <w:rFonts w:ascii="Tahoma" w:hAnsi="Tahoma" w:cs="B Nazanin" w:hint="cs"/>
          <w:sz w:val="22"/>
          <w:szCs w:val="22"/>
          <w:rtl/>
        </w:rPr>
        <w:t>گردش</w:t>
      </w:r>
      <w:r w:rsidRPr="009E1C36">
        <w:rPr>
          <w:rFonts w:ascii="Tahoma" w:hAnsi="Tahoma" w:cs="B Nazanin"/>
          <w:sz w:val="22"/>
          <w:szCs w:val="22"/>
          <w:rtl/>
        </w:rPr>
        <w:t xml:space="preserve"> </w:t>
      </w:r>
      <w:r w:rsidRPr="009E1C36">
        <w:rPr>
          <w:rFonts w:ascii="Tahoma" w:hAnsi="Tahoma" w:cs="B Nazanin" w:hint="cs"/>
          <w:sz w:val="22"/>
          <w:szCs w:val="22"/>
          <w:rtl/>
        </w:rPr>
        <w:t>بدهكار،</w:t>
      </w:r>
      <w:r w:rsidRPr="009E1C36">
        <w:rPr>
          <w:rFonts w:ascii="Tahoma" w:hAnsi="Tahoma" w:cs="B Nazanin"/>
          <w:sz w:val="22"/>
          <w:szCs w:val="22"/>
          <w:rtl/>
        </w:rPr>
        <w:t xml:space="preserve"> </w:t>
      </w:r>
      <w:r w:rsidRPr="009E1C36">
        <w:rPr>
          <w:rFonts w:ascii="Tahoma" w:hAnsi="Tahoma" w:cs="B Nazanin" w:hint="cs"/>
          <w:sz w:val="22"/>
          <w:szCs w:val="22"/>
          <w:rtl/>
        </w:rPr>
        <w:t>و</w:t>
      </w:r>
      <w:r w:rsidRPr="009E1C36">
        <w:rPr>
          <w:rFonts w:ascii="Tahoma" w:hAnsi="Tahoma" w:cs="B Nazanin"/>
          <w:sz w:val="22"/>
          <w:szCs w:val="22"/>
          <w:rtl/>
        </w:rPr>
        <w:t xml:space="preserve"> </w:t>
      </w:r>
      <w:r w:rsidRPr="009E1C36">
        <w:rPr>
          <w:rFonts w:ascii="Tahoma" w:hAnsi="Tahoma" w:cs="B Nazanin" w:hint="cs"/>
          <w:sz w:val="22"/>
          <w:szCs w:val="22"/>
          <w:rtl/>
        </w:rPr>
        <w:t>در</w:t>
      </w:r>
      <w:r w:rsidRPr="009E1C36">
        <w:rPr>
          <w:rFonts w:ascii="Tahoma" w:hAnsi="Tahoma" w:cs="B Nazanin"/>
          <w:sz w:val="22"/>
          <w:szCs w:val="22"/>
          <w:rtl/>
        </w:rPr>
        <w:t xml:space="preserve"> </w:t>
      </w:r>
      <w:r w:rsidRPr="009E1C36">
        <w:rPr>
          <w:rFonts w:ascii="Tahoma" w:hAnsi="Tahoma" w:cs="B Nazanin" w:hint="cs"/>
          <w:sz w:val="22"/>
          <w:szCs w:val="22"/>
          <w:rtl/>
        </w:rPr>
        <w:t>ستون</w:t>
      </w:r>
      <w:r w:rsidRPr="009E1C36">
        <w:rPr>
          <w:rFonts w:ascii="Tahoma" w:hAnsi="Tahoma" w:cs="B Nazanin"/>
          <w:sz w:val="22"/>
          <w:szCs w:val="22"/>
          <w:rtl/>
        </w:rPr>
        <w:t xml:space="preserve"> </w:t>
      </w:r>
      <w:r w:rsidRPr="009E1C36">
        <w:rPr>
          <w:rFonts w:ascii="Tahoma" w:hAnsi="Tahoma" w:cs="B Nazanin" w:hint="cs"/>
          <w:sz w:val="22"/>
          <w:szCs w:val="22"/>
          <w:rtl/>
        </w:rPr>
        <w:t>بستانکار</w:t>
      </w:r>
      <w:r w:rsidRPr="009E1C36">
        <w:rPr>
          <w:rFonts w:ascii="Tahoma" w:hAnsi="Tahoma" w:cs="B Nazanin"/>
          <w:sz w:val="22"/>
          <w:szCs w:val="22"/>
          <w:rtl/>
        </w:rPr>
        <w:t xml:space="preserve"> </w:t>
      </w:r>
      <w:r w:rsidRPr="009E1C36">
        <w:rPr>
          <w:rFonts w:ascii="Tahoma" w:hAnsi="Tahoma" w:cs="B Nazanin" w:hint="cs"/>
          <w:sz w:val="22"/>
          <w:szCs w:val="22"/>
          <w:rtl/>
        </w:rPr>
        <w:t>آن،</w:t>
      </w:r>
      <w:r w:rsidRPr="009E1C36">
        <w:rPr>
          <w:rFonts w:ascii="Tahoma" w:hAnsi="Tahoma" w:cs="B Nazanin"/>
          <w:sz w:val="22"/>
          <w:szCs w:val="22"/>
          <w:rtl/>
        </w:rPr>
        <w:t xml:space="preserve"> </w:t>
      </w:r>
      <w:r w:rsidRPr="009E1C36">
        <w:rPr>
          <w:rFonts w:ascii="Tahoma" w:hAnsi="Tahoma" w:cs="B Nazanin" w:hint="cs"/>
          <w:sz w:val="22"/>
          <w:szCs w:val="22"/>
          <w:rtl/>
        </w:rPr>
        <w:t>ج</w:t>
      </w:r>
      <w:r w:rsidRPr="009E1C36">
        <w:rPr>
          <w:rFonts w:ascii="Tahoma" w:hAnsi="Tahoma" w:cs="B Nazanin"/>
          <w:sz w:val="22"/>
          <w:szCs w:val="22"/>
          <w:rtl/>
        </w:rPr>
        <w:t xml:space="preserve">مع تمامی مبالغ ٣ آرتيكل مالى با گردش بستانكار ارائه مى‌شود. در اين حالت ستون‌هاى موجود در ليست </w:t>
      </w:r>
      <w:r w:rsidRPr="009E1C36">
        <w:rPr>
          <w:rFonts w:ascii="Tahoma" w:hAnsi="Tahoma" w:cs="B Nazanin" w:hint="cs"/>
          <w:sz w:val="22"/>
          <w:szCs w:val="22"/>
          <w:rtl/>
        </w:rPr>
        <w:t>ستون های ذکر شده در بالا میباشد</w:t>
      </w:r>
      <w:r w:rsidRPr="009E1C36">
        <w:rPr>
          <w:rFonts w:ascii="Tahoma" w:hAnsi="Tahoma" w:cs="B Nazanin"/>
          <w:sz w:val="22"/>
          <w:szCs w:val="22"/>
          <w:rtl/>
        </w:rPr>
        <w:t xml:space="preserve">. </w:t>
      </w:r>
    </w:p>
    <w:p w:rsidR="009E1C36" w:rsidRPr="009E1C36" w:rsidRDefault="009E1C36" w:rsidP="005B78B5">
      <w:pPr>
        <w:pStyle w:val="NormalWeb"/>
        <w:bidi/>
        <w:spacing w:line="360" w:lineRule="auto"/>
        <w:rPr>
          <w:rFonts w:ascii="Tahoma" w:hAnsi="Tahoma" w:cs="B Nazanin"/>
          <w:sz w:val="22"/>
          <w:szCs w:val="22"/>
          <w:rtl/>
        </w:rPr>
      </w:pPr>
      <w:r w:rsidRPr="009E1C36">
        <w:rPr>
          <w:rFonts w:ascii="Tahoma" w:hAnsi="Tahoma" w:cs="B Nazanin"/>
          <w:sz w:val="22"/>
          <w:szCs w:val="22"/>
          <w:rtl/>
        </w:rPr>
        <w:t>٣-</w:t>
      </w:r>
      <w:r w:rsidRPr="009E1C36">
        <w:rPr>
          <w:rFonts w:ascii="Tahoma" w:hAnsi="Tahoma" w:cs="B Nazanin"/>
          <w:b/>
          <w:bCs/>
          <w:sz w:val="22"/>
          <w:szCs w:val="22"/>
          <w:rtl/>
        </w:rPr>
        <w:t>جمع مبالغ اسناد در هر روز:</w:t>
      </w:r>
      <w:r w:rsidRPr="009E1C36">
        <w:rPr>
          <w:rFonts w:ascii="Tahoma" w:hAnsi="Tahoma" w:cs="B Nazanin"/>
          <w:sz w:val="22"/>
          <w:szCs w:val="22"/>
          <w:rtl/>
        </w:rPr>
        <w:t xml:space="preserve"> در اين نحوه نمايش هر رديف از ليست رويدادهاى مالى شامل جمع مبالغ آرتيكل‌هاى موجود در اسناد يك روز مى‌باشد. بدين ترتيب براى هر روز حداكثر يک آرتيكل مالى ارائه مى‌شود. كل گردش‌هاى بدهكار در ستون بدهکار و كل گردش‌هاى </w:t>
      </w:r>
      <w:r w:rsidRPr="009E1C36">
        <w:rPr>
          <w:rFonts w:ascii="Tahoma" w:hAnsi="Tahoma" w:cs="B Nazanin"/>
          <w:sz w:val="22"/>
          <w:szCs w:val="22"/>
          <w:rtl/>
        </w:rPr>
        <w:lastRenderedPageBreak/>
        <w:t>بستانكار در ستون بستانکار اين آرتيکل ارائه می‌گردد. در اين حالت ستون‌هاى رديف</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تعداد</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تاريخ</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شرح</w:t>
      </w:r>
      <w:r w:rsidRPr="009E1C36">
        <w:rPr>
          <w:rFonts w:ascii="Tahoma" w:hAnsi="Tahoma" w:cs="B Nazanin"/>
          <w:sz w:val="22"/>
          <w:szCs w:val="22"/>
          <w:rtl/>
        </w:rPr>
        <w:t xml:space="preserve"> </w:t>
      </w:r>
      <w:r w:rsidRPr="009E1C36">
        <w:rPr>
          <w:rFonts w:ascii="Tahoma" w:hAnsi="Tahoma" w:cs="B Nazanin" w:hint="cs"/>
          <w:sz w:val="22"/>
          <w:szCs w:val="22"/>
          <w:rtl/>
        </w:rPr>
        <w:t>و</w:t>
      </w:r>
      <w:r w:rsidRPr="009E1C36">
        <w:rPr>
          <w:rFonts w:ascii="Tahoma" w:hAnsi="Tahoma" w:cs="B Nazanin"/>
          <w:sz w:val="22"/>
          <w:szCs w:val="22"/>
          <w:rtl/>
        </w:rPr>
        <w:t xml:space="preserve"> </w:t>
      </w:r>
      <w:r w:rsidRPr="009E1C36">
        <w:rPr>
          <w:rFonts w:ascii="Tahoma" w:hAnsi="Tahoma" w:cs="B Nazanin" w:hint="cs"/>
          <w:sz w:val="22"/>
          <w:szCs w:val="22"/>
          <w:rtl/>
        </w:rPr>
        <w:t>مانده</w:t>
      </w:r>
      <w:r w:rsidRPr="009E1C36">
        <w:rPr>
          <w:rFonts w:ascii="Tahoma" w:hAnsi="Tahoma" w:cs="B Nazanin"/>
          <w:sz w:val="22"/>
          <w:szCs w:val="22"/>
          <w:rtl/>
        </w:rPr>
        <w:t xml:space="preserve"> </w:t>
      </w:r>
      <w:r w:rsidRPr="009E1C36">
        <w:rPr>
          <w:rFonts w:ascii="Tahoma" w:hAnsi="Tahoma" w:cs="B Nazanin" w:hint="cs"/>
          <w:sz w:val="22"/>
          <w:szCs w:val="22"/>
          <w:rtl/>
        </w:rPr>
        <w:t>نيز</w:t>
      </w:r>
      <w:r w:rsidRPr="009E1C36">
        <w:rPr>
          <w:rFonts w:ascii="Tahoma" w:hAnsi="Tahoma" w:cs="B Nazanin"/>
          <w:sz w:val="22"/>
          <w:szCs w:val="22"/>
          <w:rtl/>
        </w:rPr>
        <w:t xml:space="preserve"> در ليست ظاهر خواهند شد. ستون تعداد</w:t>
      </w:r>
      <w:r w:rsidRPr="009E1C36">
        <w:rPr>
          <w:rFonts w:ascii="Sakkal Majalla" w:hAnsi="Sakkal Majalla" w:cs="Sakkal Majalla" w:hint="cs"/>
          <w:sz w:val="22"/>
          <w:szCs w:val="22"/>
          <w:rtl/>
        </w:rPr>
        <w:t>٬</w:t>
      </w:r>
      <w:r w:rsidRPr="009E1C36">
        <w:rPr>
          <w:rFonts w:ascii="Tahoma" w:hAnsi="Tahoma" w:cs="B Nazanin"/>
          <w:sz w:val="22"/>
          <w:szCs w:val="22"/>
          <w:rtl/>
        </w:rPr>
        <w:t xml:space="preserve"> تعداد آرتيكل‌هاى جمع زده شده در هر رديف را نشان مى‌دهد. </w:t>
      </w:r>
    </w:p>
    <w:p w:rsidR="009E1C36" w:rsidRPr="009E1C36" w:rsidRDefault="00023715" w:rsidP="009E1C36">
      <w:pPr>
        <w:pStyle w:val="NormalWeb"/>
        <w:bidi/>
        <w:spacing w:line="360" w:lineRule="auto"/>
        <w:rPr>
          <w:rFonts w:ascii="Tahoma" w:hAnsi="Tahoma" w:cs="B Nazanin"/>
          <w:sz w:val="22"/>
          <w:szCs w:val="22"/>
          <w:rtl/>
        </w:rPr>
      </w:pPr>
      <w:r>
        <w:rPr>
          <w:rFonts w:ascii="Tahoma" w:hAnsi="Tahoma" w:cs="B Nazanin"/>
          <w:sz w:val="22"/>
          <w:szCs w:val="22"/>
        </w:rPr>
        <w:t>4</w:t>
      </w:r>
      <w:r w:rsidR="009E1C36" w:rsidRPr="009E1C36">
        <w:rPr>
          <w:rFonts w:ascii="Tahoma" w:hAnsi="Tahoma" w:cs="B Nazanin"/>
          <w:sz w:val="22"/>
          <w:szCs w:val="22"/>
          <w:rtl/>
        </w:rPr>
        <w:t xml:space="preserve">- </w:t>
      </w:r>
      <w:r w:rsidR="009E1C36" w:rsidRPr="009E1C36">
        <w:rPr>
          <w:rFonts w:ascii="Tahoma" w:hAnsi="Tahoma" w:cs="B Nazanin"/>
          <w:b/>
          <w:bCs/>
          <w:sz w:val="22"/>
          <w:szCs w:val="22"/>
          <w:rtl/>
        </w:rPr>
        <w:t>جمع مبالغ اسناد در هر ماه:</w:t>
      </w:r>
      <w:r w:rsidR="009E1C36" w:rsidRPr="009E1C36">
        <w:rPr>
          <w:rFonts w:ascii="Tahoma" w:hAnsi="Tahoma" w:cs="B Nazanin"/>
          <w:sz w:val="22"/>
          <w:szCs w:val="22"/>
          <w:rtl/>
        </w:rPr>
        <w:t xml:space="preserve"> در اين نحوه نمايش هر رديف از ليست رويدادهاى مالى شامل جمع مبالغ آرتيكل‌هاى موجود در اسناد يك ماه مى‌باشد که به تاریخ آخرین روز ماه نمایش داده می شود. بدين ترتيب براى هر ماه حداكثر يک آرتيكل مالى ارائه مى‌شود. كل گردش‌هاى بدهكار در ستون بدهکار و كل گردش‌هاى بستانكار در ستون بستانکار اين آرتيکل ارائه می‌گردد. در اين حالت ستون‌هاى رديف</w:t>
      </w:r>
      <w:r w:rsidR="009E1C36" w:rsidRPr="009E1C36">
        <w:rPr>
          <w:rFonts w:ascii="Sakkal Majalla" w:hAnsi="Sakkal Majalla" w:cs="Sakkal Majalla" w:hint="cs"/>
          <w:sz w:val="22"/>
          <w:szCs w:val="22"/>
          <w:rtl/>
        </w:rPr>
        <w:t>٬</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تعداد</w:t>
      </w:r>
      <w:r w:rsidR="009E1C36" w:rsidRPr="009E1C36">
        <w:rPr>
          <w:rFonts w:ascii="Sakkal Majalla" w:hAnsi="Sakkal Majalla" w:cs="Sakkal Majalla" w:hint="cs"/>
          <w:sz w:val="22"/>
          <w:szCs w:val="22"/>
          <w:rtl/>
        </w:rPr>
        <w:t>٬</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تاريخ</w:t>
      </w:r>
      <w:r w:rsidR="009E1C36" w:rsidRPr="009E1C36">
        <w:rPr>
          <w:rFonts w:ascii="Sakkal Majalla" w:hAnsi="Sakkal Majalla" w:cs="Sakkal Majalla" w:hint="cs"/>
          <w:sz w:val="22"/>
          <w:szCs w:val="22"/>
          <w:rtl/>
        </w:rPr>
        <w:t>٬</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شرح</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و</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مانده</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نيز</w:t>
      </w:r>
      <w:r w:rsidR="009E1C36" w:rsidRPr="009E1C36">
        <w:rPr>
          <w:rFonts w:ascii="Tahoma" w:hAnsi="Tahoma" w:cs="B Nazanin"/>
          <w:sz w:val="22"/>
          <w:szCs w:val="22"/>
          <w:rtl/>
        </w:rPr>
        <w:t xml:space="preserve"> در ليست ظاهر خواهند شد. ستون تعداد</w:t>
      </w:r>
      <w:r w:rsidR="009E1C36" w:rsidRPr="009E1C36">
        <w:rPr>
          <w:rFonts w:ascii="Sakkal Majalla" w:hAnsi="Sakkal Majalla" w:cs="Sakkal Majalla" w:hint="cs"/>
          <w:sz w:val="22"/>
          <w:szCs w:val="22"/>
          <w:rtl/>
        </w:rPr>
        <w:t>٬</w:t>
      </w:r>
      <w:r w:rsidR="009E1C36" w:rsidRPr="009E1C36">
        <w:rPr>
          <w:rFonts w:ascii="Tahoma" w:hAnsi="Tahoma" w:cs="B Nazanin"/>
          <w:sz w:val="22"/>
          <w:szCs w:val="22"/>
          <w:rtl/>
        </w:rPr>
        <w:t xml:space="preserve"> تعداد آرتيكل‌هاى جمع زده شده در هر رديف را نشان مى‌دهد. </w:t>
      </w:r>
    </w:p>
    <w:p w:rsidR="009E1C36" w:rsidRPr="009E1C36" w:rsidRDefault="009E1C36" w:rsidP="009E1C36">
      <w:pPr>
        <w:pStyle w:val="NormalWeb"/>
        <w:bidi/>
        <w:spacing w:line="276" w:lineRule="auto"/>
        <w:rPr>
          <w:rFonts w:cs="B Nazanin"/>
          <w:sz w:val="22"/>
          <w:szCs w:val="22"/>
          <w:rtl/>
        </w:rPr>
      </w:pPr>
      <w:r w:rsidRPr="009E1C36">
        <w:rPr>
          <w:rFonts w:ascii="Tahoma" w:hAnsi="Tahoma" w:cs="B Nazanin"/>
          <w:b/>
          <w:bCs/>
          <w:sz w:val="22"/>
          <w:szCs w:val="22"/>
          <w:rtl/>
        </w:rPr>
        <w:t>نکته:</w:t>
      </w:r>
      <w:r w:rsidRPr="009E1C36">
        <w:rPr>
          <w:rFonts w:ascii="Tahoma" w:hAnsi="Tahoma" w:cs="B Nazanin"/>
          <w:b/>
          <w:bCs/>
          <w:color w:val="0066CC"/>
          <w:sz w:val="22"/>
          <w:szCs w:val="22"/>
          <w:rtl/>
        </w:rPr>
        <w:t xml:space="preserve"> </w:t>
      </w:r>
      <w:r w:rsidRPr="009E1C36">
        <w:rPr>
          <w:rFonts w:ascii="Tahoma" w:hAnsi="Tahoma" w:cs="B Nazanin"/>
          <w:sz w:val="22"/>
          <w:szCs w:val="22"/>
          <w:rtl/>
        </w:rPr>
        <w:t>درصورتی که تاریخ پایان تهیه گزارش، در میانه یک ماه انتخاب شده باشد، خلاصه اسناد</w:t>
      </w:r>
      <w:r w:rsidRPr="009E1C36">
        <w:rPr>
          <w:rFonts w:ascii="Tahoma" w:hAnsi="Tahoma" w:cs="B Nazanin" w:hint="cs"/>
          <w:sz w:val="22"/>
          <w:szCs w:val="22"/>
          <w:rtl/>
          <w:lang w:bidi="fa-IR"/>
        </w:rPr>
        <w:t xml:space="preserve"> ماه مورد نظر </w:t>
      </w:r>
      <w:r w:rsidRPr="009E1C36">
        <w:rPr>
          <w:rFonts w:ascii="Tahoma" w:hAnsi="Tahoma" w:cs="B Nazanin"/>
          <w:sz w:val="22"/>
          <w:szCs w:val="22"/>
          <w:rtl/>
        </w:rPr>
        <w:t>تا تاریخ انتخابی تجمیع شده و تاریخ سطر برابر با تاریخ پایان گزارش نمایش داده می شود.</w:t>
      </w:r>
      <w:r w:rsidRPr="009E1C36">
        <w:rPr>
          <w:rFonts w:ascii="Tahoma" w:hAnsi="Tahoma" w:cs="B Nazanin"/>
          <w:sz w:val="22"/>
          <w:szCs w:val="22"/>
          <w:rtl/>
        </w:rPr>
        <w:br/>
      </w:r>
      <w:r w:rsidRPr="009E1C36">
        <w:rPr>
          <w:rFonts w:ascii="Cambria" w:hAnsi="Cambria" w:cs="Cambria" w:hint="cs"/>
          <w:sz w:val="22"/>
          <w:szCs w:val="22"/>
          <w:rtl/>
        </w:rPr>
        <w:t> </w:t>
      </w:r>
      <w:r w:rsidRPr="009E1C36">
        <w:rPr>
          <w:rFonts w:cs="B Nazanin"/>
          <w:sz w:val="22"/>
          <w:szCs w:val="22"/>
          <w:rtl/>
        </w:rPr>
        <w:t xml:space="preserve"> </w:t>
      </w:r>
    </w:p>
    <w:p w:rsidR="009E1C36" w:rsidRPr="009E1C36" w:rsidRDefault="009E1C36" w:rsidP="005B78B5">
      <w:pPr>
        <w:pStyle w:val="NormalWeb"/>
        <w:bidi/>
        <w:spacing w:line="276" w:lineRule="auto"/>
        <w:rPr>
          <w:rFonts w:ascii="Tahoma" w:hAnsi="Tahoma" w:cs="B Nazanin"/>
          <w:sz w:val="22"/>
          <w:szCs w:val="22"/>
          <w:rtl/>
        </w:rPr>
      </w:pPr>
      <w:bookmarkStart w:id="4" w:name="Alamatgozarishode"/>
      <w:bookmarkEnd w:id="4"/>
      <w:r w:rsidRPr="009E1C36">
        <w:rPr>
          <w:rFonts w:ascii="Tahoma" w:hAnsi="Tahoma" w:cs="B Nazanin"/>
          <w:b/>
          <w:bCs/>
          <w:sz w:val="22"/>
          <w:szCs w:val="22"/>
          <w:rtl/>
        </w:rPr>
        <w:t>علامتگذاری شده</w:t>
      </w:r>
      <w:r w:rsidRPr="009E1C36">
        <w:rPr>
          <w:rFonts w:ascii="Tahoma" w:hAnsi="Tahoma" w:cs="B Nazanin" w:hint="cs"/>
          <w:b/>
          <w:bCs/>
          <w:sz w:val="22"/>
          <w:szCs w:val="22"/>
          <w:rtl/>
        </w:rPr>
        <w:t xml:space="preserve">: </w:t>
      </w:r>
      <w:r w:rsidRPr="009E1C36">
        <w:rPr>
          <w:rFonts w:ascii="Tahoma" w:hAnsi="Tahoma" w:cs="B Nazanin"/>
          <w:sz w:val="22"/>
          <w:szCs w:val="22"/>
          <w:rtl/>
        </w:rPr>
        <w:t xml:space="preserve"> اين دکمه، به کاربر امکان می دهد که </w:t>
      </w:r>
      <w:hyperlink r:id="rId10" w:anchor="Filter" w:history="1">
        <w:r w:rsidRPr="009E1C36">
          <w:rPr>
            <w:rFonts w:cs="B Nazanin"/>
            <w:sz w:val="22"/>
            <w:szCs w:val="22"/>
            <w:rtl/>
          </w:rPr>
          <w:t>فيلتر</w:t>
        </w:r>
      </w:hyperlink>
      <w:r w:rsidRPr="009E1C36">
        <w:rPr>
          <w:rFonts w:ascii="Tahoma" w:hAnsi="Tahoma" w:cs="B Nazanin"/>
          <w:sz w:val="22"/>
          <w:szCs w:val="22"/>
          <w:rtl/>
        </w:rPr>
        <w:t>هايی براساس اقلام علامتگذاری شده را به سهولت در اختيار داشته باشد. يعنی سطرها و آرتیکل‌های مورد نظر خود را در دفتر حساب علامتگذاری نماید و از آنها گزارش تهيه کند. برای این کار مراحل ذیل را طی نمايید.</w:t>
      </w:r>
      <w:r w:rsidRPr="009E1C36">
        <w:rPr>
          <w:rFonts w:ascii="Tahoma" w:hAnsi="Tahoma" w:cs="B Nazanin"/>
          <w:sz w:val="22"/>
          <w:szCs w:val="22"/>
          <w:rtl/>
        </w:rPr>
        <w:br/>
      </w:r>
      <w:r w:rsidRPr="009E1C36">
        <w:rPr>
          <w:rFonts w:ascii="Tahoma" w:hAnsi="Tahoma" w:cs="B Nazanin" w:hint="cs"/>
          <w:sz w:val="22"/>
          <w:szCs w:val="22"/>
          <w:rtl/>
        </w:rPr>
        <w:t xml:space="preserve">نحوه وروداطلاعات در علامتگذاری </w:t>
      </w:r>
      <w:r w:rsidRPr="009E1C36">
        <w:rPr>
          <w:rFonts w:ascii="Tahoma" w:hAnsi="Tahoma" w:cs="B Nazanin"/>
          <w:color w:val="1462B8"/>
          <w:sz w:val="22"/>
          <w:szCs w:val="22"/>
          <w:rtl/>
        </w:rPr>
        <w:t xml:space="preserve"> </w:t>
      </w:r>
      <w:r w:rsidRPr="009E1C36">
        <w:rPr>
          <w:rFonts w:ascii="Tahoma" w:hAnsi="Tahoma" w:cs="B Nazanin"/>
          <w:sz w:val="22"/>
          <w:szCs w:val="22"/>
          <w:rtl/>
        </w:rPr>
        <w:t>روی یکی از فیلدهای مجاور فیلد مربوطه، کلیک کنید تا علامت فوق در سیستم ذخیره گردد. علامت مورد نظر کاربر می‌تواند شامل هر کاراکتری شود مانند اعداد،حروف و کلمات،و بعضی نمادهای خاص</w:t>
      </w:r>
      <w:r w:rsidRPr="009E1C36">
        <w:rPr>
          <w:rFonts w:ascii="Tahoma" w:hAnsi="Tahoma" w:cs="B Nazanin" w:hint="cs"/>
          <w:sz w:val="22"/>
          <w:szCs w:val="22"/>
          <w:rtl/>
        </w:rPr>
        <w:t xml:space="preserve"> باشد و تا 64 کارکتر باشد.</w:t>
      </w:r>
    </w:p>
    <w:p w:rsidR="007D0A46" w:rsidRDefault="009E1C36" w:rsidP="007D0A46">
      <w:pPr>
        <w:pStyle w:val="NormalWeb"/>
        <w:bidi/>
        <w:spacing w:line="276" w:lineRule="auto"/>
        <w:rPr>
          <w:rFonts w:ascii="Tahoma" w:hAnsi="Tahoma" w:cs="B Nazanin"/>
          <w:sz w:val="22"/>
          <w:szCs w:val="22"/>
          <w:rtl/>
        </w:rPr>
      </w:pPr>
      <w:r w:rsidRPr="009E1C36">
        <w:rPr>
          <w:rFonts w:ascii="Tahoma" w:hAnsi="Tahoma" w:cs="B Nazanin" w:hint="cs"/>
          <w:b/>
          <w:bCs/>
          <w:sz w:val="22"/>
          <w:szCs w:val="22"/>
          <w:rtl/>
        </w:rPr>
        <w:t>اقلام باز:</w:t>
      </w:r>
      <w:r w:rsidRPr="009E1C36">
        <w:rPr>
          <w:rFonts w:ascii="Tahoma" w:hAnsi="Tahoma" w:cs="B Nazanin"/>
          <w:sz w:val="22"/>
          <w:szCs w:val="22"/>
          <w:rtl/>
        </w:rPr>
        <w:t xml:space="preserve"> با </w:t>
      </w:r>
      <w:r w:rsidRPr="009E1C36">
        <w:rPr>
          <w:rFonts w:ascii="Tahoma" w:hAnsi="Tahoma" w:cs="B Nazanin" w:hint="cs"/>
          <w:sz w:val="22"/>
          <w:szCs w:val="22"/>
          <w:rtl/>
        </w:rPr>
        <w:t>فشردن</w:t>
      </w:r>
      <w:r w:rsidRPr="009E1C36">
        <w:rPr>
          <w:rFonts w:ascii="Tahoma" w:hAnsi="Tahoma" w:cs="B Nazanin"/>
          <w:sz w:val="22"/>
          <w:szCs w:val="22"/>
          <w:rtl/>
        </w:rPr>
        <w:t xml:space="preserve"> دکمه </w:t>
      </w:r>
      <w:r w:rsidRPr="009E1C36">
        <w:rPr>
          <w:rFonts w:ascii="Tahoma" w:hAnsi="Tahoma" w:cs="B Nazanin" w:hint="cs"/>
          <w:sz w:val="22"/>
          <w:szCs w:val="22"/>
          <w:rtl/>
        </w:rPr>
        <w:t xml:space="preserve">اقلام باز </w:t>
      </w:r>
      <w:r w:rsidRPr="009E1C36">
        <w:rPr>
          <w:rFonts w:ascii="Tahoma" w:hAnsi="Tahoma" w:cs="B Nazanin"/>
          <w:sz w:val="22"/>
          <w:szCs w:val="22"/>
          <w:rtl/>
        </w:rPr>
        <w:t>، سیستم به صورت خودکار گزارش کلیه اقلام و آرتیکل‌های</w:t>
      </w:r>
      <w:r w:rsidR="007D0A46">
        <w:rPr>
          <w:rFonts w:ascii="Tahoma" w:hAnsi="Tahoma" w:cs="B Nazanin"/>
          <w:sz w:val="22"/>
          <w:szCs w:val="22"/>
          <w:rtl/>
        </w:rPr>
        <w:t xml:space="preserve"> فاقد علامت را نمايش خواهد داد.</w:t>
      </w:r>
    </w:p>
    <w:p w:rsidR="007D0A46" w:rsidRPr="007D0A46" w:rsidRDefault="007D0A46" w:rsidP="00F06DC9">
      <w:pPr>
        <w:pStyle w:val="NormalWeb"/>
        <w:bidi/>
        <w:spacing w:line="276" w:lineRule="auto"/>
        <w:rPr>
          <w:rFonts w:ascii="Tahoma" w:hAnsi="Tahoma" w:cs="Sakkal Majalla"/>
          <w:sz w:val="22"/>
          <w:szCs w:val="22"/>
          <w:rtl/>
          <w:lang w:bidi="fa-IR"/>
        </w:rPr>
      </w:pPr>
      <w:r w:rsidRPr="007D0A46">
        <w:rPr>
          <w:rFonts w:ascii="Tahoma" w:hAnsi="Tahoma" w:cs="B Nazanin" w:hint="cs"/>
          <w:b/>
          <w:bCs/>
          <w:sz w:val="22"/>
          <w:szCs w:val="22"/>
          <w:rtl/>
          <w:lang w:bidi="fa-IR"/>
        </w:rPr>
        <w:t xml:space="preserve">حساب قبلی </w:t>
      </w:r>
      <w:r w:rsidRPr="007D0A46">
        <w:rPr>
          <w:rFonts w:ascii="Tahoma" w:hAnsi="Tahoma" w:cs="Cambria" w:hint="cs"/>
          <w:b/>
          <w:bCs/>
          <w:sz w:val="22"/>
          <w:szCs w:val="22"/>
          <w:rtl/>
          <w:lang w:bidi="fa-IR"/>
        </w:rPr>
        <w:t xml:space="preserve"> </w:t>
      </w:r>
      <w:r w:rsidRPr="007D0A46">
        <w:rPr>
          <w:rFonts w:ascii="Tahoma" w:hAnsi="Tahoma" w:cs="Sakkal Majalla" w:hint="cs"/>
          <w:b/>
          <w:bCs/>
          <w:sz w:val="22"/>
          <w:szCs w:val="22"/>
          <w:rtl/>
          <w:lang w:bidi="fa-IR"/>
        </w:rPr>
        <w:t xml:space="preserve">و </w:t>
      </w:r>
      <w:r w:rsidRPr="007D0A46">
        <w:rPr>
          <w:rFonts w:ascii="Tahoma" w:hAnsi="Tahoma" w:hint="cs"/>
          <w:b/>
          <w:bCs/>
          <w:sz w:val="22"/>
          <w:szCs w:val="22"/>
          <w:rtl/>
          <w:lang w:bidi="fa-IR"/>
        </w:rPr>
        <w:t>حساب بعدی</w:t>
      </w:r>
      <w:r>
        <w:rPr>
          <w:rFonts w:ascii="Tahoma" w:hAnsi="Tahoma" w:cs="Cambria" w:hint="cs"/>
          <w:b/>
          <w:bCs/>
          <w:sz w:val="22"/>
          <w:szCs w:val="22"/>
          <w:rtl/>
          <w:lang w:bidi="fa-IR"/>
        </w:rPr>
        <w:t xml:space="preserve">: </w:t>
      </w:r>
      <w:r>
        <w:rPr>
          <w:rFonts w:ascii="Tahoma" w:hAnsi="Tahoma" w:hint="cs"/>
          <w:sz w:val="22"/>
          <w:szCs w:val="22"/>
          <w:rtl/>
          <w:lang w:bidi="fa-IR"/>
        </w:rPr>
        <w:t xml:space="preserve"> کنار آیتم انتخاب حساب دو آیکن فلش با جهت مختلف </w:t>
      </w:r>
      <w:r>
        <w:rPr>
          <w:rFonts w:ascii="Tahoma" w:hAnsi="Tahoma" w:cs="B Nazanin" w:hint="cs"/>
          <w:sz w:val="22"/>
          <w:szCs w:val="22"/>
          <w:rtl/>
          <w:lang w:bidi="fa-IR"/>
        </w:rPr>
        <w:t xml:space="preserve">افزوده شود. با انتخاب حساب بعدی با توجه به کد حساب </w:t>
      </w:r>
      <w:r w:rsidR="00F06DC9">
        <w:rPr>
          <w:rFonts w:ascii="Tahoma" w:hAnsi="Tahoma" w:cs="B Nazanin" w:hint="cs"/>
          <w:sz w:val="22"/>
          <w:szCs w:val="22"/>
          <w:rtl/>
          <w:lang w:bidi="fa-IR"/>
        </w:rPr>
        <w:t xml:space="preserve">فعلی، </w:t>
      </w:r>
      <w:r>
        <w:rPr>
          <w:rFonts w:ascii="Tahoma" w:hAnsi="Tahoma" w:cs="B Nazanin" w:hint="cs"/>
          <w:sz w:val="22"/>
          <w:szCs w:val="22"/>
          <w:rtl/>
          <w:lang w:bidi="fa-IR"/>
        </w:rPr>
        <w:t>کد بعدی که کاربر به آن</w:t>
      </w:r>
      <w:r w:rsidR="00F06DC9">
        <w:rPr>
          <w:rFonts w:ascii="Tahoma" w:hAnsi="Tahoma" w:cs="B Nazanin" w:hint="cs"/>
          <w:sz w:val="22"/>
          <w:szCs w:val="22"/>
          <w:rtl/>
          <w:lang w:bidi="fa-IR"/>
        </w:rPr>
        <w:t xml:space="preserve"> کد </w:t>
      </w:r>
      <w:r>
        <w:rPr>
          <w:rFonts w:ascii="Tahoma" w:hAnsi="Tahoma" w:cs="B Nazanin" w:hint="cs"/>
          <w:sz w:val="22"/>
          <w:szCs w:val="22"/>
          <w:rtl/>
          <w:lang w:bidi="fa-IR"/>
        </w:rPr>
        <w:t xml:space="preserve"> دسترسی دارد نمایش داده میشود. </w:t>
      </w:r>
      <w:r>
        <w:rPr>
          <w:rFonts w:ascii="Tahoma" w:hAnsi="Tahoma" w:cs="Cambria" w:hint="cs"/>
          <w:sz w:val="22"/>
          <w:szCs w:val="22"/>
          <w:rtl/>
          <w:lang w:bidi="fa-IR"/>
        </w:rPr>
        <w:t xml:space="preserve"> </w:t>
      </w:r>
    </w:p>
    <w:p w:rsidR="009E1C36" w:rsidRPr="009E1C36" w:rsidRDefault="009E1C36" w:rsidP="009E1C36">
      <w:pPr>
        <w:pStyle w:val="NormalWeb"/>
        <w:bidi/>
        <w:spacing w:line="480" w:lineRule="auto"/>
        <w:rPr>
          <w:rFonts w:cs="B Nazanin"/>
          <w:sz w:val="22"/>
          <w:szCs w:val="22"/>
          <w:rtl/>
        </w:rPr>
      </w:pPr>
      <w:r w:rsidRPr="009E1C36">
        <w:rPr>
          <w:rFonts w:ascii="Tahoma" w:hAnsi="Tahoma" w:cs="B Nazanin" w:hint="cs"/>
          <w:b/>
          <w:bCs/>
          <w:sz w:val="22"/>
          <w:szCs w:val="22"/>
          <w:rtl/>
        </w:rPr>
        <w:t>دوبار کلیک روی سطر ها:  فقط برای گزارش</w:t>
      </w:r>
      <w:r w:rsidRPr="009E1C36">
        <w:rPr>
          <w:rFonts w:ascii="Tahoma" w:hAnsi="Tahoma" w:cs="B Nazanin"/>
          <w:color w:val="0066CC"/>
          <w:sz w:val="22"/>
          <w:szCs w:val="22"/>
          <w:rtl/>
        </w:rPr>
        <w:t xml:space="preserve"> </w:t>
      </w:r>
      <w:r w:rsidRPr="009E1C36">
        <w:rPr>
          <w:rFonts w:ascii="Tahoma" w:hAnsi="Tahoma" w:cs="B Nazanin"/>
          <w:sz w:val="22"/>
          <w:szCs w:val="22"/>
          <w:rtl/>
        </w:rPr>
        <w:t>مطابق رديف‌هاى سند و مركب ـ جمع مبالغ هر سند</w:t>
      </w:r>
      <w:r w:rsidRPr="009E1C36">
        <w:rPr>
          <w:rFonts w:ascii="Tahoma" w:hAnsi="Tahoma" w:cs="B Nazanin" w:hint="cs"/>
          <w:b/>
          <w:bCs/>
          <w:sz w:val="22"/>
          <w:szCs w:val="22"/>
          <w:rtl/>
        </w:rPr>
        <w:t xml:space="preserve"> </w:t>
      </w:r>
      <w:r w:rsidRPr="009E1C36">
        <w:rPr>
          <w:rFonts w:ascii="Tahoma" w:hAnsi="Tahoma" w:cs="B Nazanin" w:hint="cs"/>
          <w:sz w:val="22"/>
          <w:szCs w:val="22"/>
          <w:rtl/>
        </w:rPr>
        <w:t xml:space="preserve">دوبار کلیک روی سطر ها یا انتخاب سطر و استفاده از </w:t>
      </w:r>
      <w:r w:rsidRPr="009E1C36">
        <w:rPr>
          <w:rFonts w:ascii="Tahoma" w:hAnsi="Tahoma" w:cs="B Nazanin"/>
          <w:sz w:val="22"/>
          <w:szCs w:val="22"/>
          <w:rtl/>
        </w:rPr>
        <w:t xml:space="preserve"> دکمه</w:t>
      </w:r>
      <w:r w:rsidRPr="009E1C36">
        <w:rPr>
          <w:rFonts w:ascii="Tahoma" w:hAnsi="Tahoma" w:cs="B Nazanin" w:hint="cs"/>
          <w:sz w:val="22"/>
          <w:szCs w:val="22"/>
          <w:rtl/>
          <w:lang w:bidi="fa-IR"/>
        </w:rPr>
        <w:t xml:space="preserve"> </w:t>
      </w:r>
      <w:r w:rsidRPr="009E1C36">
        <w:rPr>
          <w:rFonts w:ascii="Tahoma" w:hAnsi="Tahoma" w:cs="B Nazanin" w:hint="cs"/>
          <w:noProof/>
          <w:sz w:val="22"/>
          <w:szCs w:val="22"/>
          <w:rtl/>
        </w:rPr>
        <w:t>سند باید سند حسابداری مربوط به سطر را نمایش دهد</w:t>
      </w:r>
      <w:r w:rsidRPr="009E1C36">
        <w:rPr>
          <w:rFonts w:ascii="Cambria" w:hAnsi="Cambria" w:cs="Cambria" w:hint="cs"/>
          <w:sz w:val="22"/>
          <w:szCs w:val="22"/>
          <w:rtl/>
        </w:rPr>
        <w:t> </w:t>
      </w:r>
      <w:r w:rsidRPr="009E1C36">
        <w:rPr>
          <w:rFonts w:cs="B Nazanin"/>
          <w:sz w:val="22"/>
          <w:szCs w:val="22"/>
          <w:rtl/>
        </w:rPr>
        <w:t xml:space="preserve"> </w:t>
      </w:r>
    </w:p>
    <w:p w:rsidR="009E1C36" w:rsidRPr="009E1C36" w:rsidRDefault="009E1C36" w:rsidP="009E1C36">
      <w:pPr>
        <w:pStyle w:val="NormalWeb"/>
        <w:bidi/>
        <w:spacing w:before="0" w:beforeAutospacing="0" w:after="0" w:afterAutospacing="0" w:line="480" w:lineRule="auto"/>
        <w:rPr>
          <w:rFonts w:cs="B Nazanin"/>
          <w:vanish/>
          <w:sz w:val="22"/>
          <w:szCs w:val="22"/>
          <w:rtl/>
        </w:rPr>
      </w:pPr>
    </w:p>
    <w:p w:rsidR="009E1C36" w:rsidRDefault="009E1C36" w:rsidP="009E1C36">
      <w:pPr>
        <w:pStyle w:val="NormalWeb"/>
        <w:bidi/>
        <w:spacing w:line="480" w:lineRule="auto"/>
        <w:rPr>
          <w:rFonts w:cs="B Nazanin"/>
          <w:sz w:val="22"/>
          <w:szCs w:val="22"/>
        </w:rPr>
      </w:pPr>
      <w:r w:rsidRPr="009E1C36">
        <w:rPr>
          <w:rFonts w:ascii="Cambria" w:hAnsi="Cambria" w:cs="Cambria" w:hint="cs"/>
          <w:sz w:val="22"/>
          <w:szCs w:val="22"/>
          <w:rtl/>
        </w:rPr>
        <w:t> </w:t>
      </w:r>
      <w:r w:rsidRPr="009E1C36">
        <w:rPr>
          <w:rFonts w:ascii="Tahoma" w:hAnsi="Tahoma" w:cs="B Nazanin" w:hint="cs"/>
          <w:sz w:val="22"/>
          <w:szCs w:val="22"/>
          <w:rtl/>
        </w:rPr>
        <w:t>كليك</w:t>
      </w:r>
      <w:r w:rsidRPr="009E1C36">
        <w:rPr>
          <w:rFonts w:ascii="Tahoma" w:hAnsi="Tahoma" w:cs="B Nazanin"/>
          <w:sz w:val="22"/>
          <w:szCs w:val="22"/>
          <w:rtl/>
        </w:rPr>
        <w:t xml:space="preserve"> </w:t>
      </w:r>
      <w:r w:rsidRPr="009E1C36">
        <w:rPr>
          <w:rFonts w:ascii="Tahoma" w:hAnsi="Tahoma" w:cs="B Nazanin" w:hint="cs"/>
          <w:sz w:val="22"/>
          <w:szCs w:val="22"/>
          <w:rtl/>
        </w:rPr>
        <w:t>روی</w:t>
      </w:r>
      <w:r w:rsidRPr="009E1C36">
        <w:rPr>
          <w:rFonts w:ascii="Tahoma" w:hAnsi="Tahoma" w:cs="B Nazanin"/>
          <w:sz w:val="22"/>
          <w:szCs w:val="22"/>
          <w:rtl/>
        </w:rPr>
        <w:t xml:space="preserve"> </w:t>
      </w:r>
      <w:r w:rsidRPr="009E1C36">
        <w:rPr>
          <w:rFonts w:ascii="Tahoma" w:hAnsi="Tahoma" w:cs="B Nazanin" w:hint="cs"/>
          <w:sz w:val="22"/>
          <w:szCs w:val="22"/>
          <w:rtl/>
        </w:rPr>
        <w:t>دکمه‌های</w:t>
      </w:r>
      <w:r w:rsidRPr="009E1C36">
        <w:rPr>
          <w:rFonts w:ascii="Tahoma" w:hAnsi="Tahoma" w:cs="B Nazanin"/>
          <w:sz w:val="22"/>
          <w:szCs w:val="22"/>
          <w:rtl/>
        </w:rPr>
        <w:t xml:space="preserve"> </w:t>
      </w:r>
      <w:r w:rsidRPr="009E1C36">
        <w:rPr>
          <w:rFonts w:ascii="Tahoma" w:hAnsi="Tahoma" w:cs="B Nazanin"/>
          <w:noProof/>
          <w:sz w:val="22"/>
          <w:szCs w:val="22"/>
        </w:rPr>
        <w:drawing>
          <wp:inline distT="0" distB="0" distL="0" distR="0" wp14:anchorId="7A3EDBA0" wp14:editId="587C8C53">
            <wp:extent cx="666750" cy="209550"/>
            <wp:effectExtent l="0" t="0" r="0" b="0"/>
            <wp:docPr id="54" name="Picture 54" descr="\\fileserver\TadbirSQL ar\Account\Help\Image\B_Jostojoo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leserver\TadbirSQL ar\Account\Help\Image\B_Jostojoo_2.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 cy="209550"/>
                    </a:xfrm>
                    <a:prstGeom prst="rect">
                      <a:avLst/>
                    </a:prstGeom>
                    <a:noFill/>
                    <a:ln>
                      <a:noFill/>
                    </a:ln>
                  </pic:spPr>
                </pic:pic>
              </a:graphicData>
            </a:graphic>
          </wp:inline>
        </w:drawing>
      </w:r>
      <w:r w:rsidRPr="009E1C36">
        <w:rPr>
          <w:rFonts w:ascii="Tahoma" w:hAnsi="Tahoma" w:cs="B Nazanin"/>
          <w:sz w:val="22"/>
          <w:szCs w:val="22"/>
          <w:rtl/>
        </w:rPr>
        <w:t xml:space="preserve">يا </w:t>
      </w:r>
      <w:r w:rsidRPr="009E1C36">
        <w:rPr>
          <w:rFonts w:ascii="Tahoma" w:hAnsi="Tahoma" w:cs="B Nazanin"/>
          <w:noProof/>
          <w:color w:val="008080"/>
          <w:sz w:val="22"/>
          <w:szCs w:val="22"/>
        </w:rPr>
        <w:drawing>
          <wp:inline distT="0" distB="0" distL="0" distR="0" wp14:anchorId="3D202817" wp14:editId="15AECF54">
            <wp:extent cx="666750" cy="209550"/>
            <wp:effectExtent l="0" t="0" r="0" b="0"/>
            <wp:docPr id="53" name="Picture 53" descr="\\fileserver\TadbirSQL ar\Account\Help\Image\B_Fil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leserver\TadbirSQL ar\Account\Help\Image\B_Filt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 cy="209550"/>
                    </a:xfrm>
                    <a:prstGeom prst="rect">
                      <a:avLst/>
                    </a:prstGeom>
                    <a:noFill/>
                    <a:ln>
                      <a:noFill/>
                    </a:ln>
                  </pic:spPr>
                </pic:pic>
              </a:graphicData>
            </a:graphic>
          </wp:inline>
        </w:drawing>
      </w:r>
      <w:r w:rsidRPr="009E1C36">
        <w:rPr>
          <w:rFonts w:ascii="Tahoma" w:hAnsi="Tahoma" w:cs="B Nazanin"/>
          <w:sz w:val="22"/>
          <w:szCs w:val="22"/>
          <w:rtl/>
        </w:rPr>
        <w:t xml:space="preserve">امكان جستجو و یا فیلتر را در اختيار كاربر قرار می‌دهد. </w:t>
      </w:r>
      <w:r w:rsidRPr="009E1C36">
        <w:rPr>
          <w:rFonts w:ascii="Tahoma" w:hAnsi="Tahoma" w:cs="B Nazanin" w:hint="cs"/>
          <w:sz w:val="22"/>
          <w:szCs w:val="22"/>
          <w:rtl/>
          <w:lang w:bidi="fa-IR"/>
        </w:rPr>
        <w:t xml:space="preserve">جهت کسب اطلاعات بیشتر به راهنمای فرم </w:t>
      </w:r>
      <w:hyperlink r:id="rId13" w:history="1">
        <w:r w:rsidRPr="009E1C36">
          <w:rPr>
            <w:rStyle w:val="Hyperlink"/>
            <w:rFonts w:ascii="Tahoma" w:eastAsiaTheme="majorEastAsia" w:hAnsi="Tahoma" w:cs="B Nazanin" w:hint="cs"/>
            <w:b/>
            <w:bCs/>
            <w:color w:val="008080"/>
            <w:sz w:val="22"/>
            <w:szCs w:val="22"/>
            <w:rtl/>
            <w:lang w:bidi="fa-IR"/>
          </w:rPr>
          <w:t>جستجو</w:t>
        </w:r>
      </w:hyperlink>
      <w:r w:rsidRPr="009E1C36">
        <w:rPr>
          <w:rFonts w:ascii="Tahoma" w:hAnsi="Tahoma" w:cs="B Nazanin"/>
          <w:sz w:val="22"/>
          <w:szCs w:val="22"/>
          <w:rtl/>
        </w:rPr>
        <w:t xml:space="preserve"> </w:t>
      </w:r>
      <w:r w:rsidRPr="009E1C36">
        <w:rPr>
          <w:rFonts w:ascii="Tahoma" w:hAnsi="Tahoma" w:cs="B Nazanin" w:hint="cs"/>
          <w:sz w:val="22"/>
          <w:szCs w:val="22"/>
          <w:rtl/>
          <w:lang w:bidi="fa-IR"/>
        </w:rPr>
        <w:t xml:space="preserve">و </w:t>
      </w:r>
      <w:hyperlink r:id="rId14" w:history="1">
        <w:r w:rsidRPr="009E1C36">
          <w:rPr>
            <w:rStyle w:val="Hyperlink"/>
            <w:rFonts w:ascii="Tahoma" w:eastAsiaTheme="majorEastAsia" w:hAnsi="Tahoma" w:cs="B Nazanin" w:hint="cs"/>
            <w:b/>
            <w:bCs/>
            <w:color w:val="008080"/>
            <w:sz w:val="22"/>
            <w:szCs w:val="22"/>
            <w:rtl/>
            <w:lang w:bidi="fa-IR"/>
          </w:rPr>
          <w:t>فیلتر</w:t>
        </w:r>
      </w:hyperlink>
      <w:r w:rsidRPr="009E1C36">
        <w:rPr>
          <w:rFonts w:ascii="Tahoma" w:hAnsi="Tahoma" w:cs="B Nazanin"/>
          <w:sz w:val="22"/>
          <w:szCs w:val="22"/>
          <w:rtl/>
        </w:rPr>
        <w:t xml:space="preserve"> مراجعه نماييد.</w:t>
      </w:r>
      <w:r w:rsidRPr="009E1C36">
        <w:rPr>
          <w:rFonts w:cs="B Nazanin"/>
          <w:sz w:val="22"/>
          <w:szCs w:val="22"/>
          <w:rtl/>
        </w:rPr>
        <w:t xml:space="preserve"> </w:t>
      </w:r>
    </w:p>
    <w:p w:rsidR="007F3344" w:rsidRPr="009E1C36" w:rsidRDefault="007F3344" w:rsidP="007F3344">
      <w:pPr>
        <w:pStyle w:val="Heading2"/>
        <w:numPr>
          <w:ilvl w:val="0"/>
          <w:numId w:val="0"/>
        </w:numPr>
        <w:bidi/>
        <w:ind w:left="360"/>
        <w:rPr>
          <w:rFonts w:cs="B Nazanin"/>
          <w:sz w:val="22"/>
          <w:szCs w:val="22"/>
        </w:rPr>
      </w:pPr>
      <w:r w:rsidRPr="009E1C36">
        <w:rPr>
          <w:rFonts w:cs="B Nazanin" w:hint="cs"/>
          <w:sz w:val="22"/>
          <w:szCs w:val="22"/>
          <w:rtl/>
        </w:rPr>
        <w:lastRenderedPageBreak/>
        <w:t xml:space="preserve">طراحی </w:t>
      </w:r>
      <w:r w:rsidRPr="009E1C36">
        <w:rPr>
          <w:rFonts w:cs="B Nazanin"/>
          <w:sz w:val="22"/>
          <w:szCs w:val="22"/>
        </w:rPr>
        <w:t xml:space="preserve">UI </w:t>
      </w:r>
      <w:r w:rsidRPr="009E1C36">
        <w:rPr>
          <w:rFonts w:cs="B Nazanin" w:hint="cs"/>
          <w:sz w:val="22"/>
          <w:szCs w:val="22"/>
          <w:rtl/>
        </w:rPr>
        <w:t xml:space="preserve"> </w:t>
      </w:r>
      <w:r w:rsidRPr="009E1C36">
        <w:rPr>
          <w:rFonts w:cs="B Nazanin"/>
          <w:sz w:val="22"/>
          <w:szCs w:val="22"/>
          <w:lang w:bidi="fa-IR"/>
        </w:rPr>
        <w:t xml:space="preserve"> </w:t>
      </w:r>
      <w:r w:rsidRPr="009E1C36">
        <w:rPr>
          <w:rFonts w:cs="B Nazanin" w:hint="cs"/>
          <w:sz w:val="22"/>
          <w:szCs w:val="22"/>
          <w:rtl/>
          <w:lang w:bidi="fa-IR"/>
        </w:rPr>
        <w:t xml:space="preserve">دفتر </w:t>
      </w:r>
      <w:r>
        <w:rPr>
          <w:rFonts w:cs="B Nazanin" w:hint="cs"/>
          <w:sz w:val="22"/>
          <w:szCs w:val="22"/>
          <w:rtl/>
          <w:lang w:bidi="fa-IR"/>
        </w:rPr>
        <w:t>حساب</w:t>
      </w:r>
      <w:r w:rsidRPr="009E1C36">
        <w:rPr>
          <w:rFonts w:cs="B Nazanin" w:hint="cs"/>
          <w:sz w:val="22"/>
          <w:szCs w:val="22"/>
          <w:rtl/>
          <w:lang w:bidi="fa-IR"/>
        </w:rPr>
        <w:t xml:space="preserve">  </w:t>
      </w:r>
      <w:r w:rsidRPr="009E1C36">
        <w:rPr>
          <w:rFonts w:cs="B Nazanin" w:hint="cs"/>
          <w:sz w:val="22"/>
          <w:szCs w:val="22"/>
          <w:rtl/>
        </w:rPr>
        <w:t xml:space="preserve"> </w:t>
      </w:r>
    </w:p>
    <w:p w:rsidR="007F3344" w:rsidRPr="009E1C36" w:rsidRDefault="007F3344" w:rsidP="007F3344">
      <w:pPr>
        <w:pStyle w:val="NormalWeb"/>
        <w:bidi/>
        <w:spacing w:line="480" w:lineRule="auto"/>
        <w:rPr>
          <w:rFonts w:cs="B Nazanin"/>
          <w:sz w:val="22"/>
          <w:szCs w:val="22"/>
          <w:rtl/>
        </w:rPr>
      </w:pPr>
      <w:r>
        <w:rPr>
          <w:rFonts w:cs="B Nazanin"/>
          <w:noProof/>
          <w:sz w:val="22"/>
          <w:szCs w:val="22"/>
          <w:rtl/>
        </w:rPr>
        <w:drawing>
          <wp:inline distT="0" distB="0" distL="0" distR="0">
            <wp:extent cx="5943600" cy="333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fta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tbl>
      <w:tblPr>
        <w:tblStyle w:val="PlainTable41"/>
        <w:tblpPr w:leftFromText="180" w:rightFromText="180" w:vertAnchor="text" w:horzAnchor="margin" w:tblpY="296"/>
        <w:tblW w:w="4922" w:type="pct"/>
        <w:tblLook w:val="04A0" w:firstRow="1" w:lastRow="0" w:firstColumn="1" w:lastColumn="0" w:noHBand="0" w:noVBand="1"/>
        <w:tblDescription w:val="Table to enter Approved by names and Date"/>
      </w:tblPr>
      <w:tblGrid>
        <w:gridCol w:w="251"/>
        <w:gridCol w:w="33"/>
        <w:gridCol w:w="2517"/>
        <w:gridCol w:w="33"/>
        <w:gridCol w:w="962"/>
        <w:gridCol w:w="5418"/>
      </w:tblGrid>
      <w:tr w:rsidR="00662516" w:rsidRPr="009E1C36" w:rsidTr="00662516">
        <w:trPr>
          <w:cnfStyle w:val="100000000000" w:firstRow="1" w:lastRow="0" w:firstColumn="0" w:lastColumn="0" w:oddVBand="0" w:evenVBand="0" w:oddHBand="0"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136" w:type="pct"/>
          </w:tcPr>
          <w:p w:rsidR="00662516" w:rsidRPr="009E1C36" w:rsidRDefault="00662516" w:rsidP="009E1C36">
            <w:pPr>
              <w:bidi/>
              <w:jc w:val="both"/>
              <w:rPr>
                <w:rFonts w:cs="B Nazanin"/>
                <w:sz w:val="22"/>
                <w:szCs w:val="22"/>
              </w:rPr>
            </w:pPr>
            <w:bookmarkStart w:id="5" w:name="_GoBack"/>
          </w:p>
        </w:tc>
        <w:tc>
          <w:tcPr>
            <w:tcW w:w="18" w:type="pct"/>
          </w:tcPr>
          <w:p w:rsidR="00662516" w:rsidRPr="009E1C36"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366" w:type="pct"/>
          </w:tcPr>
          <w:p w:rsidR="00662516" w:rsidRPr="009E1C36"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r>
              <w:rPr>
                <w:rFonts w:cs="B Nazanin" w:hint="cs"/>
                <w:sz w:val="22"/>
                <w:szCs w:val="22"/>
                <w:rtl/>
              </w:rPr>
              <w:t xml:space="preserve">  تایید شده توسط تیم تحلیل </w:t>
            </w:r>
          </w:p>
        </w:tc>
        <w:tc>
          <w:tcPr>
            <w:tcW w:w="18" w:type="pct"/>
          </w:tcPr>
          <w:p w:rsidR="00662516" w:rsidRPr="009E1C36"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522" w:type="pct"/>
          </w:tcPr>
          <w:p w:rsidR="00662516" w:rsidRPr="009E1C36"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2940" w:type="pct"/>
          </w:tcPr>
          <w:p w:rsidR="00662516" w:rsidRPr="009E1C36"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تهیه کننده :  نرگس فراهانی</w:t>
            </w:r>
            <w:r>
              <w:rPr>
                <w:rFonts w:cs="B Nazanin" w:hint="cs"/>
                <w:sz w:val="22"/>
                <w:szCs w:val="22"/>
                <w:rtl/>
              </w:rPr>
              <w:t xml:space="preserve"> ،آرزو حسین آبادی</w:t>
            </w:r>
            <w:r w:rsidRPr="009E1C36">
              <w:rPr>
                <w:rFonts w:cs="B Nazanin" w:hint="cs"/>
                <w:sz w:val="22"/>
                <w:szCs w:val="22"/>
                <w:rtl/>
              </w:rPr>
              <w:t xml:space="preserve"> </w:t>
            </w:r>
            <w:r>
              <w:rPr>
                <w:rFonts w:cs="B Nazanin" w:hint="cs"/>
                <w:sz w:val="22"/>
                <w:szCs w:val="22"/>
                <w:rtl/>
              </w:rPr>
              <w:t xml:space="preserve"> 11/03/98</w:t>
            </w:r>
          </w:p>
        </w:tc>
      </w:tr>
    </w:tbl>
    <w:p w:rsidR="009E1C36" w:rsidRPr="009E1C36" w:rsidRDefault="009E1C36" w:rsidP="009E1C36">
      <w:pPr>
        <w:bidi/>
        <w:spacing w:line="240" w:lineRule="auto"/>
        <w:rPr>
          <w:rFonts w:cs="B Nazanin"/>
          <w:sz w:val="22"/>
          <w:szCs w:val="22"/>
        </w:rPr>
      </w:pPr>
    </w:p>
    <w:p w:rsidR="009E1C36" w:rsidRPr="009E1C36" w:rsidRDefault="009E1C36" w:rsidP="009E1C36">
      <w:pPr>
        <w:bidi/>
        <w:spacing w:line="240" w:lineRule="auto"/>
        <w:rPr>
          <w:rFonts w:cs="B Nazanin"/>
          <w:sz w:val="22"/>
          <w:szCs w:val="22"/>
        </w:rPr>
      </w:pPr>
    </w:p>
    <w:bookmarkEnd w:id="5"/>
    <w:p w:rsidR="00720ADF" w:rsidRPr="009E1C36" w:rsidRDefault="00720ADF" w:rsidP="00720ADF">
      <w:pPr>
        <w:rPr>
          <w:rFonts w:cs="B Nazanin"/>
          <w:sz w:val="22"/>
          <w:szCs w:val="22"/>
          <w:rtl/>
        </w:rPr>
      </w:pPr>
    </w:p>
    <w:p w:rsidR="00720ADF" w:rsidRPr="009E1C36" w:rsidRDefault="00720ADF" w:rsidP="00720ADF">
      <w:pPr>
        <w:rPr>
          <w:rFonts w:cs="B Nazanin"/>
          <w:sz w:val="22"/>
          <w:szCs w:val="22"/>
          <w:rtl/>
        </w:rPr>
      </w:pPr>
    </w:p>
    <w:p w:rsidR="006D61FB" w:rsidRPr="009E1C36" w:rsidRDefault="006D61FB" w:rsidP="006D61FB">
      <w:pPr>
        <w:pStyle w:val="Heading1"/>
        <w:tabs>
          <w:tab w:val="right" w:pos="8389"/>
        </w:tabs>
        <w:bidi/>
        <w:rPr>
          <w:rFonts w:cs="B Nazanin"/>
          <w:sz w:val="22"/>
          <w:szCs w:val="22"/>
          <w:rtl/>
          <w:lang w:bidi="fa-IR"/>
        </w:rPr>
      </w:pPr>
      <w:bookmarkStart w:id="6" w:name="_Toc10272783"/>
      <w:r w:rsidRPr="009E1C36">
        <w:rPr>
          <w:rFonts w:cs="B Nazanin" w:hint="cs"/>
          <w:sz w:val="22"/>
          <w:szCs w:val="22"/>
          <w:rtl/>
          <w:lang w:bidi="fa-IR"/>
        </w:rPr>
        <w:t>سند حسابداری</w:t>
      </w:r>
      <w:bookmarkEnd w:id="6"/>
      <w:r w:rsidRPr="009E1C36">
        <w:rPr>
          <w:rFonts w:cs="B Nazanin" w:hint="cs"/>
          <w:sz w:val="22"/>
          <w:szCs w:val="22"/>
          <w:rtl/>
          <w:lang w:bidi="fa-IR"/>
        </w:rPr>
        <w:t xml:space="preserve"> </w:t>
      </w:r>
    </w:p>
    <w:p w:rsidR="006D61FB" w:rsidRPr="009E1C36" w:rsidRDefault="006D61FB" w:rsidP="006D61FB">
      <w:pPr>
        <w:pStyle w:val="Heading2"/>
        <w:numPr>
          <w:ilvl w:val="0"/>
          <w:numId w:val="0"/>
        </w:numPr>
        <w:bidi/>
        <w:ind w:left="360"/>
        <w:rPr>
          <w:rFonts w:cs="B Nazanin"/>
          <w:sz w:val="22"/>
          <w:szCs w:val="22"/>
          <w:lang w:bidi="fa-IR"/>
        </w:rPr>
      </w:pPr>
      <w:bookmarkStart w:id="7" w:name="_Toc10272784"/>
      <w:r w:rsidRPr="009E1C36">
        <w:rPr>
          <w:rFonts w:cs="B Nazanin" w:hint="cs"/>
          <w:sz w:val="22"/>
          <w:szCs w:val="22"/>
          <w:rtl/>
          <w:lang w:bidi="fa-IR"/>
        </w:rPr>
        <w:t>تعریف سند</w:t>
      </w:r>
      <w:bookmarkEnd w:id="7"/>
      <w:r w:rsidRPr="009E1C36">
        <w:rPr>
          <w:rFonts w:cs="B Nazanin" w:hint="cs"/>
          <w:sz w:val="22"/>
          <w:szCs w:val="22"/>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6D61FB" w:rsidRPr="009E1C36" w:rsidTr="009E1C36">
        <w:tc>
          <w:tcPr>
            <w:cnfStyle w:val="001000000000" w:firstRow="0" w:lastRow="0" w:firstColumn="1" w:lastColumn="0" w:oddVBand="0" w:evenVBand="0" w:oddHBand="0" w:evenHBand="0" w:firstRowFirstColumn="0" w:firstRowLastColumn="0" w:lastRowFirstColumn="0" w:lastRowLastColumn="0"/>
            <w:tcW w:w="308" w:type="pct"/>
          </w:tcPr>
          <w:p w:rsidR="006D61FB" w:rsidRPr="009E1C36" w:rsidRDefault="006D61FB" w:rsidP="009E1C36">
            <w:pPr>
              <w:bidi/>
              <w:rPr>
                <w:rFonts w:cs="B Nazanin"/>
                <w:color w:val="595959" w:themeColor="text1" w:themeTint="A6"/>
                <w:sz w:val="22"/>
                <w:szCs w:val="22"/>
                <w:lang w:bidi="fa-IR"/>
              </w:rPr>
            </w:pPr>
            <w:r w:rsidRPr="009E1C36">
              <w:rPr>
                <w:rFonts w:cs="B Nazanin"/>
                <w:color w:val="595959" w:themeColor="text1" w:themeTint="A6"/>
                <w:sz w:val="22"/>
                <w:szCs w:val="22"/>
                <w:lang w:bidi="fa-IR"/>
              </w:rPr>
              <w:t xml:space="preserve"> </w:t>
            </w:r>
            <w:r w:rsidRPr="009E1C36">
              <w:rPr>
                <w:rFonts w:cs="B Nazanin"/>
                <w:noProof/>
                <w:color w:val="595959" w:themeColor="text1" w:themeTint="A6"/>
                <w:sz w:val="22"/>
                <w:szCs w:val="22"/>
                <w:lang w:eastAsia="en-US"/>
              </w:rPr>
              <mc:AlternateContent>
                <mc:Choice Requires="wpg">
                  <w:drawing>
                    <wp:inline distT="0" distB="0" distL="0" distR="0" wp14:anchorId="6E547C3D" wp14:editId="3A2F2F3D">
                      <wp:extent cx="141605" cy="141605"/>
                      <wp:effectExtent l="0" t="0" r="0" b="0"/>
                      <wp:docPr id="30"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1" name="Rectangle 31"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2" name="Freeform 32"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213EBA5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ne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KzA+d6tCAAAlSgAAA4AAAAAAAAAAAAAAAAA&#10;LgIAAGRycy9lMm9Eb2MueG1sUEsBAi0AFAAGAAgAAAAhAAXiDD3ZAAAAAwEAAA8AAAAAAAAAAAAA&#10;AAAABwsAAGRycy9kb3ducmV2LnhtbFBLBQYAAAAABAAEAPMAAAANDAAAAAA=&#10;">
                      <v:rect id="Rectangle 31"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5ocIA&#10;AADbAAAADwAAAGRycy9kb3ducmV2LnhtbESPQYvCMBSE74L/ITzBm6bqsivVKCIIgrDsdvXg7dE8&#10;22LzEppY6783C4LHYWa+YZbrztSipcZXlhVMxgkI4tzqigsFx7/daA7CB2SNtWVS8CAP61W/t8RU&#10;2zv/UpuFQkQI+xQVlCG4VEqfl2TQj60jjt7FNgZDlE0hdYP3CDe1nCbJpzRYcVwo0dG2pPya3YyC&#10;A37zEdtLJedfP9PEUX3+cCelhoNuswARqAvv8Ku91wpmE/j/En+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IzmhwgAAANsAAAAPAAAAAAAAAAAAAAAAAJgCAABkcnMvZG93&#10;bnJldi54bWxQSwUGAAAAAAQABAD1AAAAhwMAAAAA&#10;" fillcolor="#2e74b5 [2404]" stroked="f" strokeweight="0"/>
                      <v:shape id="Freeform 32"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L28UA&#10;AADbAAAADwAAAGRycy9kb3ducmV2LnhtbESPQWvCQBSE74L/YXlCb2ZTCzVEVymC0B5KU03vr9ln&#10;Es2+TbNbk/rru4LgcZiZb5jlejCNOFPnassKHqMYBHFhdc2lgny/nSYgnEfW2FgmBX/kYL0aj5aY&#10;atvzJ513vhQBwi5FBZX3bSqlKyoy6CLbEgfvYDuDPsiulLrDPsBNI2dx/CwN1hwWKmxpU1Fx2v0a&#10;BR/f9njZ/2Rl8/XW5la/F/Nsnij1MBleFiA8Df4evrVftYKnGV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8Ivb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6D61FB" w:rsidRPr="009E1C36" w:rsidRDefault="006D61FB" w:rsidP="009E1C36">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ascii="B" w:hAnsi="B" w:cs="B Nazanin"/>
                <w:i w:val="0"/>
                <w:iCs w:val="0"/>
                <w:sz w:val="22"/>
                <w:szCs w:val="22"/>
                <w:rtl/>
                <w:lang w:bidi="fa-IR"/>
              </w:rPr>
            </w:pPr>
            <w:r w:rsidRPr="009E1C36">
              <w:rPr>
                <w:rFonts w:ascii="B" w:hAnsi="B" w:cs="B Nazanin" w:hint="cs"/>
                <w:sz w:val="22"/>
                <w:szCs w:val="22"/>
                <w:rtl/>
                <w:lang w:bidi="fa-IR"/>
              </w:rPr>
              <w:t>سندحسابداری اصلی ترین فرم عملیاتی در سیستم حسابداری میباشد که کلیه گزارشات این سیستم با توجه به اطلاعات این فرم است.</w:t>
            </w:r>
            <w:r w:rsidRPr="009E1C36">
              <w:rPr>
                <w:rFonts w:ascii="B" w:hAnsi="B" w:cs="B Nazanin"/>
                <w:sz w:val="22"/>
                <w:szCs w:val="22"/>
                <w:rtl/>
                <w:lang w:bidi="fa-IR"/>
              </w:rPr>
              <w:br/>
            </w:r>
            <w:r w:rsidRPr="009E1C36">
              <w:rPr>
                <w:rFonts w:ascii="B" w:hAnsi="B" w:cs="B Nazanin" w:hint="cs"/>
                <w:sz w:val="22"/>
                <w:szCs w:val="22"/>
                <w:rtl/>
                <w:lang w:bidi="fa-IR"/>
              </w:rPr>
              <w:t xml:space="preserve"> </w:t>
            </w:r>
          </w:p>
        </w:tc>
      </w:tr>
    </w:tbl>
    <w:p w:rsidR="006D61FB" w:rsidRPr="009E1C36" w:rsidRDefault="006D61FB" w:rsidP="006D61FB">
      <w:pPr>
        <w:bidi/>
        <w:spacing w:line="240" w:lineRule="auto"/>
        <w:rPr>
          <w:rFonts w:ascii="Tahoma" w:hAnsi="Tahoma" w:cs="B Nazanin"/>
          <w:sz w:val="22"/>
          <w:szCs w:val="22"/>
          <w:rtl/>
        </w:rPr>
      </w:pPr>
      <w:r w:rsidRPr="009E1C36">
        <w:rPr>
          <w:rFonts w:cs="B Nazanin" w:hint="cs"/>
          <w:sz w:val="22"/>
          <w:szCs w:val="22"/>
          <w:rtl/>
        </w:rPr>
        <w:lastRenderedPageBreak/>
        <w:t>از منوی حسابداری</w:t>
      </w:r>
      <w:r w:rsidRPr="009E1C36">
        <w:rPr>
          <w:rFonts w:cs="B Nazanin"/>
          <w:sz w:val="22"/>
          <w:szCs w:val="22"/>
        </w:rPr>
        <w:t> </w:t>
      </w:r>
      <w:r w:rsidRPr="009E1C36">
        <w:rPr>
          <w:rFonts w:ascii="Tahoma" w:hAnsi="Tahoma" w:cs="B Nazanin"/>
          <w:sz w:val="22"/>
          <w:szCs w:val="22"/>
          <w:rtl/>
        </w:rPr>
        <w:t>با كليك روى گزينه</w:t>
      </w:r>
      <w:r w:rsidRPr="009E1C36">
        <w:rPr>
          <w:rFonts w:ascii="Tahoma" w:hAnsi="Tahoma" w:cs="B Nazanin"/>
          <w:color w:val="008888"/>
          <w:sz w:val="22"/>
          <w:szCs w:val="22"/>
          <w:rtl/>
        </w:rPr>
        <w:t xml:space="preserve"> سند جديد</w:t>
      </w:r>
      <w:r w:rsidRPr="009E1C36">
        <w:rPr>
          <w:rFonts w:ascii="Tahoma" w:hAnsi="Tahoma" w:cs="B Nazanin"/>
          <w:sz w:val="22"/>
          <w:szCs w:val="22"/>
          <w:rtl/>
        </w:rPr>
        <w:t xml:space="preserve"> فرم </w:t>
      </w:r>
      <w:r w:rsidRPr="009E1C36">
        <w:rPr>
          <w:rFonts w:ascii="Tahoma" w:hAnsi="Tahoma" w:cs="B Nazanin"/>
          <w:color w:val="008080"/>
          <w:sz w:val="22"/>
          <w:szCs w:val="22"/>
          <w:rtl/>
        </w:rPr>
        <w:t>ايجاد/اصلاح سند</w:t>
      </w:r>
      <w:r w:rsidRPr="009E1C36">
        <w:rPr>
          <w:rFonts w:ascii="Tahoma" w:hAnsi="Tahoma" w:cs="B Nazanin"/>
          <w:sz w:val="22"/>
          <w:szCs w:val="22"/>
          <w:rtl/>
        </w:rPr>
        <w:t xml:space="preserve"> نمایش داده </w:t>
      </w:r>
      <w:r w:rsidRPr="009E1C36">
        <w:rPr>
          <w:rFonts w:ascii="Tahoma" w:hAnsi="Tahoma" w:cs="B Nazanin" w:hint="cs"/>
          <w:sz w:val="22"/>
          <w:szCs w:val="22"/>
          <w:rtl/>
        </w:rPr>
        <w:t xml:space="preserve">شود. </w:t>
      </w:r>
      <w:r w:rsidRPr="009E1C36">
        <w:rPr>
          <w:rFonts w:ascii="Tahoma" w:hAnsi="Tahoma" w:cs="B Nazanin"/>
          <w:sz w:val="22"/>
          <w:szCs w:val="22"/>
        </w:rPr>
        <w:t xml:space="preserve"> </w:t>
      </w:r>
      <w:r w:rsidRPr="009E1C36">
        <w:rPr>
          <w:rFonts w:ascii="Tahoma" w:hAnsi="Tahoma" w:cs="B Nazanin"/>
          <w:sz w:val="22"/>
          <w:szCs w:val="22"/>
          <w:rtl/>
        </w:rPr>
        <w:t xml:space="preserve">اين سند خالى است و </w:t>
      </w:r>
      <w:r w:rsidRPr="009E1C36">
        <w:rPr>
          <w:rFonts w:ascii="Tahoma" w:hAnsi="Tahoma" w:cs="B Nazanin"/>
          <w:color w:val="18529B"/>
          <w:sz w:val="22"/>
          <w:szCs w:val="22"/>
          <w:rtl/>
        </w:rPr>
        <w:t>شماره</w:t>
      </w:r>
      <w:r w:rsidRPr="009E1C36">
        <w:rPr>
          <w:rFonts w:ascii="Tahoma" w:hAnsi="Tahoma" w:cs="B Nazanin"/>
          <w:sz w:val="22"/>
          <w:szCs w:val="22"/>
          <w:rtl/>
        </w:rPr>
        <w:t xml:space="preserve"> </w:t>
      </w:r>
      <w:r w:rsidRPr="009E1C36">
        <w:rPr>
          <w:rFonts w:ascii="Tahoma" w:hAnsi="Tahoma" w:cs="B Nazanin"/>
          <w:color w:val="0066CC"/>
          <w:sz w:val="22"/>
          <w:szCs w:val="22"/>
          <w:rtl/>
        </w:rPr>
        <w:t>پيشنهادى</w:t>
      </w:r>
      <w:r w:rsidRPr="009E1C36">
        <w:rPr>
          <w:rFonts w:ascii="Tahoma" w:hAnsi="Tahoma" w:cs="B Nazanin"/>
          <w:sz w:val="22"/>
          <w:szCs w:val="22"/>
          <w:rtl/>
        </w:rPr>
        <w:t xml:space="preserve"> آن يك واحد بزرگتر از شماره آخرين سند موجود در سيستم </w:t>
      </w:r>
      <w:r w:rsidRPr="009E1C36">
        <w:rPr>
          <w:rFonts w:ascii="Tahoma" w:hAnsi="Tahoma" w:cs="B Nazanin" w:hint="cs"/>
          <w:sz w:val="22"/>
          <w:szCs w:val="22"/>
          <w:rtl/>
        </w:rPr>
        <w:t xml:space="preserve">در کلیه شعبه ها </w:t>
      </w:r>
      <w:r w:rsidRPr="009E1C36">
        <w:rPr>
          <w:rFonts w:ascii="Tahoma" w:hAnsi="Tahoma" w:cs="B Nazanin"/>
          <w:sz w:val="22"/>
          <w:szCs w:val="22"/>
          <w:rtl/>
        </w:rPr>
        <w:t xml:space="preserve"> مى‌باشد</w:t>
      </w:r>
      <w:r w:rsidRPr="009E1C36">
        <w:rPr>
          <w:rFonts w:ascii="Tahoma" w:hAnsi="Tahoma" w:cs="B Nazanin" w:hint="cs"/>
          <w:sz w:val="22"/>
          <w:szCs w:val="22"/>
          <w:rtl/>
        </w:rPr>
        <w:t xml:space="preserve"> و</w:t>
      </w:r>
      <w:r w:rsidRPr="009E1C36">
        <w:rPr>
          <w:rFonts w:ascii="Tahoma" w:hAnsi="Tahoma" w:cs="B Nazanin"/>
          <w:sz w:val="22"/>
          <w:szCs w:val="22"/>
          <w:rtl/>
        </w:rPr>
        <w:t xml:space="preserve"> </w:t>
      </w:r>
      <w:r w:rsidRPr="009E1C36">
        <w:rPr>
          <w:rFonts w:ascii="Tahoma" w:hAnsi="Tahoma" w:cs="B Nazanin" w:hint="cs"/>
          <w:sz w:val="22"/>
          <w:szCs w:val="22"/>
          <w:rtl/>
        </w:rPr>
        <w:t xml:space="preserve">پیشنهاد تاریخ با توجه به بزرگترین تاریخ سند ایجاد شده </w:t>
      </w:r>
      <w:r w:rsidRPr="009E1C36">
        <w:rPr>
          <w:rFonts w:ascii="Tahoma" w:hAnsi="Tahoma" w:cs="B Nazanin"/>
          <w:sz w:val="22"/>
          <w:szCs w:val="22"/>
          <w:rtl/>
        </w:rPr>
        <w:t>در اين حالت اگر در سيستم هيچ سند حسابدارى موجود نباشد</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به</w:t>
      </w:r>
      <w:r w:rsidRPr="009E1C36">
        <w:rPr>
          <w:rFonts w:ascii="Tahoma" w:hAnsi="Tahoma" w:cs="B Nazanin"/>
          <w:sz w:val="22"/>
          <w:szCs w:val="22"/>
          <w:rtl/>
        </w:rPr>
        <w:t xml:space="preserve"> </w:t>
      </w:r>
      <w:r w:rsidRPr="009E1C36">
        <w:rPr>
          <w:rFonts w:ascii="Tahoma" w:hAnsi="Tahoma" w:cs="B Nazanin" w:hint="cs"/>
          <w:sz w:val="22"/>
          <w:szCs w:val="22"/>
          <w:rtl/>
        </w:rPr>
        <w:t>صورت</w:t>
      </w:r>
      <w:r w:rsidRPr="009E1C36">
        <w:rPr>
          <w:rFonts w:ascii="Tahoma" w:hAnsi="Tahoma" w:cs="B Nazanin"/>
          <w:sz w:val="22"/>
          <w:szCs w:val="22"/>
          <w:rtl/>
        </w:rPr>
        <w:t xml:space="preserve"> </w:t>
      </w:r>
      <w:r w:rsidRPr="009E1C36">
        <w:rPr>
          <w:rFonts w:ascii="Tahoma" w:hAnsi="Tahoma" w:cs="B Nazanin" w:hint="cs"/>
          <w:sz w:val="22"/>
          <w:szCs w:val="22"/>
          <w:rtl/>
        </w:rPr>
        <w:t>خودكار</w:t>
      </w:r>
      <w:r w:rsidRPr="009E1C36">
        <w:rPr>
          <w:rFonts w:ascii="Tahoma" w:hAnsi="Tahoma" w:cs="B Nazanin"/>
          <w:sz w:val="22"/>
          <w:szCs w:val="22"/>
          <w:rtl/>
        </w:rPr>
        <w:t xml:space="preserve"> </w:t>
      </w:r>
      <w:r w:rsidRPr="009E1C36">
        <w:rPr>
          <w:rFonts w:ascii="Tahoma" w:hAnsi="Tahoma" w:cs="B Nazanin" w:hint="cs"/>
          <w:sz w:val="22"/>
          <w:szCs w:val="22"/>
          <w:rtl/>
        </w:rPr>
        <w:t>سند</w:t>
      </w:r>
      <w:r w:rsidRPr="009E1C36">
        <w:rPr>
          <w:rFonts w:ascii="Tahoma" w:hAnsi="Tahoma" w:cs="B Nazanin"/>
          <w:sz w:val="22"/>
          <w:szCs w:val="22"/>
          <w:rtl/>
        </w:rPr>
        <w:t xml:space="preserve"> </w:t>
      </w:r>
      <w:r w:rsidRPr="009E1C36">
        <w:rPr>
          <w:rFonts w:ascii="Tahoma" w:hAnsi="Tahoma" w:cs="B Nazanin"/>
          <w:color w:val="0066CC"/>
          <w:sz w:val="22"/>
          <w:szCs w:val="22"/>
          <w:rtl/>
        </w:rPr>
        <w:t>شماره ١</w:t>
      </w:r>
      <w:r w:rsidRPr="009E1C36">
        <w:rPr>
          <w:rFonts w:ascii="Tahoma" w:hAnsi="Tahoma" w:cs="B Nazanin"/>
          <w:sz w:val="22"/>
          <w:szCs w:val="22"/>
          <w:rtl/>
        </w:rPr>
        <w:t xml:space="preserve"> </w:t>
      </w:r>
      <w:r w:rsidRPr="009E1C36">
        <w:rPr>
          <w:rFonts w:ascii="Tahoma" w:hAnsi="Tahoma" w:cs="B Nazanin" w:hint="cs"/>
          <w:sz w:val="22"/>
          <w:szCs w:val="22"/>
          <w:rtl/>
        </w:rPr>
        <w:t>و تاریخ اول دوره مالی</w:t>
      </w:r>
      <w:r w:rsidRPr="009E1C36">
        <w:rPr>
          <w:rFonts w:ascii="Tahoma" w:hAnsi="Tahoma" w:cs="B Nazanin"/>
          <w:sz w:val="22"/>
          <w:szCs w:val="22"/>
          <w:rtl/>
        </w:rPr>
        <w:t xml:space="preserve"> ايجاد خواهد شد</w:t>
      </w:r>
      <w:r w:rsidRPr="009E1C36">
        <w:rPr>
          <w:rFonts w:ascii="Tahoma" w:hAnsi="Tahoma" w:cs="B Nazanin"/>
          <w:sz w:val="22"/>
          <w:szCs w:val="22"/>
        </w:rPr>
        <w:t>.</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شماره رفرنس و عطف به صورت پیش فرض خالی میباشد تا بعدا با آپشن این آیتم ها نیز پیشنهاد شماره داشته باشند.</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 xml:space="preserve">همچنین پیشنهاد تاریخ میتواند تاریخ روز باشد که این هم نیاز با تنظیمات دارد </w:t>
      </w:r>
    </w:p>
    <w:p w:rsidR="006D61FB" w:rsidRPr="009E1C36" w:rsidRDefault="006D61FB" w:rsidP="006D61FB">
      <w:pPr>
        <w:bidi/>
        <w:spacing w:line="240" w:lineRule="auto"/>
        <w:rPr>
          <w:rFonts w:ascii="Tahoma" w:hAnsi="Tahoma" w:cs="B Nazanin"/>
          <w:sz w:val="22"/>
          <w:szCs w:val="22"/>
        </w:rPr>
      </w:pPr>
      <w:r w:rsidRPr="009E1C36">
        <w:rPr>
          <w:rFonts w:ascii="Tahoma" w:hAnsi="Tahoma" w:cs="B Nazanin" w:hint="cs"/>
          <w:sz w:val="22"/>
          <w:szCs w:val="22"/>
          <w:rtl/>
        </w:rPr>
        <w:t>اطلاعات مورد نیاز در سند حسابداری :</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hint="cs"/>
          <w:sz w:val="22"/>
          <w:szCs w:val="22"/>
          <w:rtl/>
          <w:lang w:bidi="fa-IR"/>
        </w:rPr>
        <w:t xml:space="preserve">هر نوع سیستمی سند یک سریال مشخص خود را دارد . مثلا الگو از شماره 1 شروع شده پیش نویس از 1 </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hint="cs"/>
          <w:sz w:val="22"/>
          <w:szCs w:val="22"/>
          <w:rtl/>
          <w:lang w:bidi="fa-IR"/>
        </w:rPr>
        <w:t>از منو وارد سند حسابداری میشویم فقط سند با تایپ سیستمی سند حسابداری مشاهده میشود .</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hint="cs"/>
          <w:sz w:val="22"/>
          <w:szCs w:val="22"/>
          <w:rtl/>
          <w:lang w:bidi="fa-IR"/>
        </w:rPr>
        <w:t xml:space="preserve">در منو حسابداری _عملیات اسناد_ </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hint="cs"/>
          <w:sz w:val="22"/>
          <w:szCs w:val="22"/>
          <w:rtl/>
          <w:lang w:bidi="fa-IR"/>
        </w:rPr>
        <w:t>سند جدید ( سند حسابداری خالی و جدید )</w:t>
      </w:r>
      <w:r w:rsidRPr="009E1C36">
        <w:rPr>
          <w:rFonts w:ascii="Tahoma" w:hAnsi="Tahoma" w:cs="B Nazanin"/>
          <w:sz w:val="22"/>
          <w:szCs w:val="22"/>
          <w:lang w:bidi="fa-IR"/>
        </w:rPr>
        <w:t xml:space="preserve">  </w:t>
      </w:r>
      <w:r w:rsidRPr="009E1C36">
        <w:rPr>
          <w:rFonts w:ascii="Tahoma" w:hAnsi="Tahoma" w:cs="B Nazanin" w:hint="cs"/>
          <w:sz w:val="22"/>
          <w:szCs w:val="22"/>
          <w:rtl/>
          <w:lang w:bidi="fa-IR"/>
        </w:rPr>
        <w:t xml:space="preserve"> با شماره و تاریخ پیشنهاد داده شده </w:t>
      </w:r>
    </w:p>
    <w:p w:rsidR="006D61FB" w:rsidRPr="009E1C36" w:rsidRDefault="006D61FB" w:rsidP="006D61FB">
      <w:pPr>
        <w:bidi/>
        <w:spacing w:line="240" w:lineRule="auto"/>
        <w:ind w:left="2160"/>
        <w:rPr>
          <w:rFonts w:ascii="Tahoma" w:hAnsi="Tahoma" w:cs="B Nazanin"/>
          <w:sz w:val="22"/>
          <w:szCs w:val="22"/>
          <w:rtl/>
          <w:lang w:bidi="fa-IR"/>
        </w:rPr>
      </w:pPr>
      <w:r w:rsidRPr="009E1C36">
        <w:rPr>
          <w:rFonts w:ascii="Tahoma" w:hAnsi="Tahoma" w:cs="B Nazanin" w:hint="cs"/>
          <w:sz w:val="22"/>
          <w:szCs w:val="22"/>
          <w:rtl/>
          <w:lang w:bidi="fa-IR"/>
        </w:rPr>
        <w:t>آخرین سند ( آخرین سند حسابداری موجود با توجه به دسترسیها)</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hint="cs"/>
          <w:sz w:val="22"/>
          <w:szCs w:val="22"/>
          <w:rtl/>
          <w:lang w:bidi="fa-IR"/>
        </w:rPr>
        <w:t xml:space="preserve"> سند شماره ( از کاربر شماره سوال شود و با توجه به شماره وارد شده در صورت وجود دسترسی سند همان شماره نمایش داده شود )</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hint="cs"/>
          <w:sz w:val="22"/>
          <w:szCs w:val="22"/>
          <w:rtl/>
          <w:lang w:bidi="fa-IR"/>
        </w:rPr>
        <w:t>-------------------------------------------------------------------------------</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sz w:val="22"/>
          <w:szCs w:val="22"/>
          <w:rtl/>
          <w:lang w:bidi="fa-IR"/>
        </w:rPr>
        <w:t>سند مفهومی ...</w:t>
      </w:r>
    </w:p>
    <w:p w:rsidR="006D61FB" w:rsidRPr="009E1C36" w:rsidRDefault="006D61FB" w:rsidP="006D61FB">
      <w:pPr>
        <w:bidi/>
        <w:spacing w:line="240" w:lineRule="auto"/>
        <w:ind w:left="1440" w:firstLine="720"/>
        <w:rPr>
          <w:rFonts w:ascii="Tahoma" w:hAnsi="Tahoma" w:cs="B Nazanin"/>
          <w:sz w:val="22"/>
          <w:szCs w:val="22"/>
          <w:lang w:bidi="fa-IR"/>
        </w:rPr>
      </w:pPr>
      <w:r w:rsidRPr="009E1C36">
        <w:rPr>
          <w:rFonts w:ascii="Tahoma" w:hAnsi="Tahoma" w:cs="B Nazanin"/>
          <w:sz w:val="22"/>
          <w:szCs w:val="22"/>
          <w:lang w:bidi="fa-IR"/>
        </w:rPr>
        <w:t>`</w:t>
      </w:r>
      <w:r w:rsidRPr="009E1C36">
        <w:rPr>
          <w:rFonts w:ascii="Tahoma" w:hAnsi="Tahoma" w:cs="B Nazanin"/>
          <w:sz w:val="22"/>
          <w:szCs w:val="22"/>
          <w:lang w:bidi="fa-IR"/>
        </w:rPr>
        <w:tab/>
      </w:r>
      <w:r w:rsidRPr="009E1C36">
        <w:rPr>
          <w:rFonts w:ascii="Tahoma" w:hAnsi="Tahoma" w:cs="B Nazanin" w:hint="cs"/>
          <w:sz w:val="22"/>
          <w:szCs w:val="22"/>
          <w:rtl/>
          <w:lang w:bidi="fa-IR"/>
        </w:rPr>
        <w:t xml:space="preserve">الگوی سند </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sz w:val="22"/>
          <w:szCs w:val="22"/>
          <w:lang w:bidi="fa-IR"/>
        </w:rPr>
        <w:tab/>
      </w:r>
      <w:r w:rsidRPr="009E1C36">
        <w:rPr>
          <w:rFonts w:ascii="Tahoma" w:hAnsi="Tahoma" w:cs="B Nazanin" w:hint="cs"/>
          <w:sz w:val="22"/>
          <w:szCs w:val="22"/>
          <w:rtl/>
          <w:lang w:bidi="fa-IR"/>
        </w:rPr>
        <w:t xml:space="preserve">سند پیش نویس </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sz w:val="22"/>
          <w:szCs w:val="22"/>
          <w:rtl/>
          <w:lang w:bidi="fa-IR"/>
        </w:rPr>
        <w:tab/>
      </w:r>
      <w:r w:rsidRPr="009E1C36">
        <w:rPr>
          <w:rFonts w:ascii="Tahoma" w:hAnsi="Tahoma" w:cs="B Nazanin" w:hint="cs"/>
          <w:sz w:val="22"/>
          <w:szCs w:val="22"/>
          <w:rtl/>
          <w:lang w:bidi="fa-IR"/>
        </w:rPr>
        <w:t xml:space="preserve">سند بودجه </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hint="cs"/>
          <w:sz w:val="22"/>
          <w:szCs w:val="22"/>
          <w:rtl/>
          <w:lang w:bidi="fa-IR"/>
        </w:rPr>
        <w:t>---------------------------------------------------------------------------------</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hint="cs"/>
          <w:sz w:val="22"/>
          <w:szCs w:val="22"/>
          <w:rtl/>
          <w:lang w:bidi="fa-IR"/>
        </w:rPr>
        <w:t>مدیریت اسناد حسابداری ( فرم فعلی موجود در وب  لیست کلیه اسناد در این فرم وجود دارد و امکان ایجاد سند جدید                  نیز وجود دارد)</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hint="cs"/>
          <w:sz w:val="22"/>
          <w:szCs w:val="22"/>
          <w:rtl/>
          <w:lang w:bidi="fa-IR"/>
        </w:rPr>
        <w:t xml:space="preserve">ثبت و برگشت گروهی اسناد ( تحلیل این مورد بعدا ارسال خواهد شد) </w:t>
      </w:r>
    </w:p>
    <w:p w:rsidR="006D61FB" w:rsidRPr="009E1C36" w:rsidRDefault="006D61FB" w:rsidP="006D61FB">
      <w:pPr>
        <w:bidi/>
        <w:spacing w:line="240" w:lineRule="auto"/>
        <w:rPr>
          <w:rFonts w:ascii="Tahoma" w:hAnsi="Tahoma" w:cs="B Nazanin"/>
          <w:sz w:val="22"/>
          <w:szCs w:val="22"/>
          <w:rtl/>
          <w:lang w:bidi="fa-IR"/>
        </w:rPr>
      </w:pPr>
    </w:p>
    <w:p w:rsidR="006D61FB" w:rsidRPr="009E1C36" w:rsidRDefault="006D61FB" w:rsidP="006D61FB">
      <w:pPr>
        <w:pStyle w:val="Heading1"/>
        <w:bidi/>
        <w:rPr>
          <w:rFonts w:cs="B Nazanin"/>
          <w:sz w:val="22"/>
          <w:szCs w:val="22"/>
          <w:rtl/>
          <w:lang w:bidi="fa-IR"/>
        </w:rPr>
      </w:pPr>
      <w:bookmarkStart w:id="8" w:name="_Toc10272785"/>
      <w:r w:rsidRPr="009E1C36">
        <w:rPr>
          <w:rFonts w:cs="B Nazanin" w:hint="cs"/>
          <w:sz w:val="22"/>
          <w:szCs w:val="22"/>
          <w:rtl/>
        </w:rPr>
        <w:lastRenderedPageBreak/>
        <w:t>طراحی جدول دیتابیس</w:t>
      </w:r>
      <w:bookmarkEnd w:id="8"/>
      <w:r w:rsidRPr="009E1C36">
        <w:rPr>
          <w:rFonts w:cs="B Nazanin" w:hint="cs"/>
          <w:sz w:val="22"/>
          <w:szCs w:val="22"/>
          <w:rtl/>
        </w:rPr>
        <w:t xml:space="preserve"> </w:t>
      </w:r>
    </w:p>
    <w:p w:rsidR="006D61FB" w:rsidRPr="009E1C36" w:rsidRDefault="006D61FB" w:rsidP="006D61FB">
      <w:pPr>
        <w:bidi/>
        <w:rPr>
          <w:rFonts w:cs="B Nazanin"/>
          <w:sz w:val="22"/>
          <w:szCs w:val="22"/>
          <w:lang w:bidi="fa-IR"/>
        </w:rPr>
      </w:pPr>
      <w:r w:rsidRPr="009E1C36">
        <w:rPr>
          <w:rFonts w:cs="B Nazanin" w:hint="cs"/>
          <w:sz w:val="22"/>
          <w:szCs w:val="22"/>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tbl>
      <w:tblPr>
        <w:tblStyle w:val="TableGridLight1"/>
        <w:tblW w:w="0" w:type="auto"/>
        <w:tblLook w:val="04A0" w:firstRow="1" w:lastRow="0" w:firstColumn="1" w:lastColumn="0" w:noHBand="0" w:noVBand="1"/>
      </w:tblPr>
      <w:tblGrid>
        <w:gridCol w:w="3657"/>
        <w:gridCol w:w="2356"/>
        <w:gridCol w:w="987"/>
        <w:gridCol w:w="1623"/>
      </w:tblGrid>
      <w:tr w:rsidR="006D61FB" w:rsidRPr="009E1C36" w:rsidTr="009E1C36">
        <w:tc>
          <w:tcPr>
            <w:tcW w:w="3657" w:type="dxa"/>
          </w:tcPr>
          <w:p w:rsidR="006D61FB" w:rsidRPr="009E1C36" w:rsidRDefault="006D61FB" w:rsidP="009E1C36">
            <w:pPr>
              <w:pStyle w:val="Normal4FarsiText"/>
              <w:bidi/>
              <w:jc w:val="center"/>
              <w:rPr>
                <w:sz w:val="22"/>
              </w:rPr>
            </w:pPr>
            <w:r w:rsidRPr="009E1C36">
              <w:rPr>
                <w:sz w:val="22"/>
                <w:rtl/>
              </w:rPr>
              <w:t>شرح</w:t>
            </w:r>
          </w:p>
        </w:tc>
        <w:tc>
          <w:tcPr>
            <w:tcW w:w="2356" w:type="dxa"/>
          </w:tcPr>
          <w:p w:rsidR="006D61FB" w:rsidRPr="009E1C36" w:rsidRDefault="006D61FB" w:rsidP="009E1C36">
            <w:pPr>
              <w:pStyle w:val="Normal4FarsiText"/>
              <w:bidi/>
              <w:jc w:val="center"/>
              <w:rPr>
                <w:sz w:val="22"/>
              </w:rPr>
            </w:pPr>
            <w:r w:rsidRPr="009E1C36">
              <w:rPr>
                <w:sz w:val="22"/>
                <w:rtl/>
              </w:rPr>
              <w:t>عنوان</w:t>
            </w:r>
          </w:p>
        </w:tc>
        <w:tc>
          <w:tcPr>
            <w:tcW w:w="963" w:type="dxa"/>
          </w:tcPr>
          <w:p w:rsidR="006D61FB" w:rsidRPr="009E1C36" w:rsidRDefault="006D61FB" w:rsidP="009E1C36">
            <w:pPr>
              <w:pStyle w:val="Normal4FarsiText"/>
              <w:bidi/>
              <w:jc w:val="center"/>
              <w:rPr>
                <w:sz w:val="22"/>
              </w:rPr>
            </w:pPr>
            <w:r w:rsidRPr="009E1C36">
              <w:rPr>
                <w:rFonts w:hint="cs"/>
                <w:sz w:val="22"/>
                <w:rtl/>
              </w:rPr>
              <w:t xml:space="preserve">نوع </w:t>
            </w:r>
          </w:p>
        </w:tc>
        <w:tc>
          <w:tcPr>
            <w:tcW w:w="1220" w:type="dxa"/>
          </w:tcPr>
          <w:p w:rsidR="006D61FB" w:rsidRPr="009E1C36" w:rsidRDefault="006D61FB" w:rsidP="009E1C36">
            <w:pPr>
              <w:pStyle w:val="Normal4FarsiText"/>
              <w:bidi/>
              <w:jc w:val="center"/>
              <w:rPr>
                <w:sz w:val="22"/>
              </w:rPr>
            </w:pPr>
            <w:r w:rsidRPr="009E1C36">
              <w:rPr>
                <w:sz w:val="22"/>
                <w:rtl/>
              </w:rPr>
              <w:t>نام فیلد</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شناسه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rPr>
            </w:pPr>
            <w:r w:rsidRPr="009E1C36">
              <w:rPr>
                <w:sz w:val="22"/>
                <w:rtl/>
              </w:rPr>
              <w:t>دوره مالی</w:t>
            </w:r>
          </w:p>
        </w:tc>
        <w:tc>
          <w:tcPr>
            <w:tcW w:w="963" w:type="dxa"/>
          </w:tcPr>
          <w:p w:rsidR="006D61FB" w:rsidRPr="009E1C36" w:rsidRDefault="006D61FB" w:rsidP="009E1C36">
            <w:pPr>
              <w:pStyle w:val="Normal4FarsiText"/>
              <w:bidi/>
              <w:jc w:val="center"/>
              <w:rPr>
                <w:sz w:val="22"/>
                <w:rtl/>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FiscalperiodID</w:t>
            </w:r>
          </w:p>
        </w:tc>
      </w:tr>
      <w:tr w:rsidR="006D61FB" w:rsidRPr="009E1C36" w:rsidTr="009E1C36">
        <w:trPr>
          <w:trHeight w:val="554"/>
        </w:trPr>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شعبه</w:t>
            </w:r>
          </w:p>
        </w:tc>
        <w:tc>
          <w:tcPr>
            <w:tcW w:w="963" w:type="dxa"/>
          </w:tcPr>
          <w:p w:rsidR="006D61FB" w:rsidRPr="009E1C36" w:rsidRDefault="006D61FB" w:rsidP="009E1C36">
            <w:pPr>
              <w:pStyle w:val="Normal4FarsiText"/>
              <w:bidi/>
              <w:jc w:val="center"/>
              <w:rPr>
                <w:sz w:val="22"/>
                <w:rtl/>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BranchID</w:t>
            </w:r>
          </w:p>
        </w:tc>
      </w:tr>
      <w:tr w:rsidR="006D61FB" w:rsidRPr="009E1C36" w:rsidTr="009E1C36">
        <w:tc>
          <w:tcPr>
            <w:tcW w:w="3657" w:type="dxa"/>
          </w:tcPr>
          <w:p w:rsidR="006D61FB" w:rsidRPr="009E1C36" w:rsidRDefault="006D61FB" w:rsidP="009E1C36">
            <w:pPr>
              <w:pStyle w:val="Normal4FarsiText"/>
              <w:bidi/>
              <w:jc w:val="center"/>
              <w:rPr>
                <w:color w:val="FF0000"/>
                <w:sz w:val="22"/>
              </w:rPr>
            </w:pPr>
            <w:r w:rsidRPr="009E1C36">
              <w:rPr>
                <w:rFonts w:hint="cs"/>
                <w:sz w:val="22"/>
                <w:rtl/>
              </w:rPr>
              <w:t xml:space="preserve">پیشنهاد شماره بر اساس </w:t>
            </w:r>
            <w:r w:rsidRPr="009E1C36">
              <w:rPr>
                <w:color w:val="FF0000"/>
                <w:sz w:val="22"/>
              </w:rPr>
              <w:t xml:space="preserve">Type </w:t>
            </w:r>
            <w:r w:rsidRPr="009E1C36">
              <w:rPr>
                <w:rFonts w:hint="cs"/>
                <w:color w:val="FF0000"/>
                <w:sz w:val="22"/>
                <w:rtl/>
              </w:rPr>
              <w:t xml:space="preserve">2 و </w:t>
            </w:r>
            <w:r w:rsidRPr="009E1C36">
              <w:rPr>
                <w:color w:val="FF0000"/>
                <w:sz w:val="22"/>
              </w:rPr>
              <w:t>FiscalperiodID</w:t>
            </w:r>
          </w:p>
        </w:tc>
        <w:tc>
          <w:tcPr>
            <w:tcW w:w="2356" w:type="dxa"/>
          </w:tcPr>
          <w:p w:rsidR="006D61FB" w:rsidRPr="009E1C36" w:rsidRDefault="006D61FB" w:rsidP="009E1C36">
            <w:pPr>
              <w:pStyle w:val="Normal4FarsiText"/>
              <w:bidi/>
              <w:jc w:val="center"/>
              <w:rPr>
                <w:sz w:val="22"/>
              </w:rPr>
            </w:pPr>
            <w:r w:rsidRPr="009E1C36">
              <w:rPr>
                <w:sz w:val="22"/>
                <w:rtl/>
              </w:rPr>
              <w:t>شماره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No</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شماره عطف</w:t>
            </w:r>
          </w:p>
        </w:tc>
        <w:tc>
          <w:tcPr>
            <w:tcW w:w="963" w:type="dxa"/>
          </w:tcPr>
          <w:p w:rsidR="006D61FB" w:rsidRPr="009E1C36" w:rsidRDefault="006D61FB" w:rsidP="009E1C36">
            <w:pPr>
              <w:pStyle w:val="Normal4FarsiText"/>
              <w:bidi/>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RefNo1</w:t>
            </w:r>
          </w:p>
        </w:tc>
      </w:tr>
      <w:tr w:rsidR="006D61FB" w:rsidRPr="009E1C36" w:rsidTr="009E1C36">
        <w:tc>
          <w:tcPr>
            <w:tcW w:w="3657" w:type="dxa"/>
          </w:tcPr>
          <w:p w:rsidR="006D61FB" w:rsidRPr="009E1C36" w:rsidRDefault="006D61FB" w:rsidP="009E1C36">
            <w:pPr>
              <w:pStyle w:val="Normal4FarsiText"/>
              <w:bidi/>
              <w:rPr>
                <w:sz w:val="22"/>
                <w:rtl/>
                <w:lang w:bidi="fa-IR"/>
              </w:rPr>
            </w:pPr>
            <w:r w:rsidRPr="009E1C36">
              <w:rPr>
                <w:rFonts w:hint="cs"/>
                <w:sz w:val="22"/>
                <w:rtl/>
                <w:lang w:bidi="fa-IR"/>
              </w:rPr>
              <w:t xml:space="preserve">شماره سند در هر تاریخ . </w:t>
            </w:r>
          </w:p>
          <w:p w:rsidR="006D61FB" w:rsidRPr="009E1C36" w:rsidRDefault="006D61FB" w:rsidP="009E1C36">
            <w:pPr>
              <w:pStyle w:val="Normal4FarsiText"/>
              <w:bidi/>
              <w:rPr>
                <w:sz w:val="22"/>
                <w:rtl/>
                <w:lang w:bidi="fa-IR"/>
              </w:rPr>
            </w:pPr>
            <w:r w:rsidRPr="009E1C36">
              <w:rPr>
                <w:rFonts w:hint="cs"/>
                <w:sz w:val="22"/>
                <w:rtl/>
                <w:lang w:bidi="fa-IR"/>
              </w:rPr>
              <w:t xml:space="preserve"> این شماره در هر تاریخ نمیتواند تکراری باشد. </w:t>
            </w:r>
          </w:p>
          <w:p w:rsidR="006D61FB" w:rsidRPr="009E1C36" w:rsidRDefault="006D61FB" w:rsidP="009E1C36">
            <w:pPr>
              <w:pStyle w:val="Normal4FarsiText"/>
              <w:bidi/>
              <w:rPr>
                <w:sz w:val="22"/>
                <w:rtl/>
                <w:lang w:bidi="fa-IR"/>
              </w:rPr>
            </w:pPr>
            <w:r w:rsidRPr="009E1C36">
              <w:rPr>
                <w:rFonts w:hint="cs"/>
                <w:sz w:val="22"/>
                <w:rtl/>
                <w:lang w:bidi="fa-IR"/>
              </w:rPr>
              <w:t>نحوه پیشنهاد آن بزرگترین شماره سند در هر تاریخ با توجه به نوع سند +1 میباشد.</w:t>
            </w:r>
          </w:p>
          <w:p w:rsidR="006D61FB" w:rsidRPr="009E1C36" w:rsidRDefault="006D61FB" w:rsidP="009E1C36">
            <w:pPr>
              <w:pStyle w:val="Normal4FarsiText"/>
              <w:bidi/>
              <w:rPr>
                <w:sz w:val="22"/>
                <w:rtl/>
                <w:lang w:bidi="fa-IR"/>
              </w:rPr>
            </w:pPr>
            <w:r w:rsidRPr="009E1C36">
              <w:rPr>
                <w:rFonts w:hint="cs"/>
                <w:sz w:val="22"/>
                <w:rtl/>
                <w:lang w:bidi="fa-IR"/>
              </w:rPr>
              <w:t xml:space="preserve">اجباری نیست. </w:t>
            </w:r>
            <w:r w:rsidRPr="009E1C36">
              <w:rPr>
                <w:sz w:val="22"/>
                <w:rtl/>
                <w:lang w:bidi="fa-IR"/>
              </w:rPr>
              <w:br/>
            </w: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شماره روزانه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hint="cs"/>
                <w:sz w:val="22"/>
                <w:rtl/>
              </w:rPr>
              <w:t xml:space="preserve"> </w:t>
            </w:r>
            <w:r w:rsidRPr="009E1C36">
              <w:rPr>
                <w:rFonts w:cs="B Nazanin"/>
                <w:sz w:val="22"/>
              </w:rPr>
              <w:t>DailyNo</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رفرنس</w:t>
            </w:r>
          </w:p>
        </w:tc>
        <w:tc>
          <w:tcPr>
            <w:tcW w:w="963" w:type="dxa"/>
          </w:tcPr>
          <w:p w:rsidR="006D61FB" w:rsidRPr="009E1C36" w:rsidRDefault="006D61FB" w:rsidP="009E1C36">
            <w:pPr>
              <w:pStyle w:val="Normal4FarsiText"/>
              <w:bidi/>
              <w:jc w:val="center"/>
              <w:rPr>
                <w:sz w:val="22"/>
                <w:rtl/>
                <w:lang w:bidi="fa-IR"/>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RefNo2</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rPr>
            </w:pPr>
            <w:r w:rsidRPr="009E1C36">
              <w:rPr>
                <w:sz w:val="22"/>
                <w:rtl/>
              </w:rPr>
              <w:t>تاریخ سند</w:t>
            </w:r>
          </w:p>
        </w:tc>
        <w:tc>
          <w:tcPr>
            <w:tcW w:w="963" w:type="dxa"/>
          </w:tcPr>
          <w:p w:rsidR="006D61FB" w:rsidRPr="009E1C36" w:rsidRDefault="006D61FB" w:rsidP="009E1C36">
            <w:pPr>
              <w:pStyle w:val="Normal4FarsiText"/>
              <w:bidi/>
              <w:jc w:val="center"/>
              <w:rPr>
                <w:sz w:val="22"/>
              </w:rPr>
            </w:pPr>
            <w:r w:rsidRPr="009E1C36">
              <w:rPr>
                <w:sz w:val="22"/>
              </w:rPr>
              <w:t>Date time</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Date</w:t>
            </w:r>
          </w:p>
        </w:tc>
      </w:tr>
      <w:tr w:rsidR="006D61FB" w:rsidRPr="009E1C36" w:rsidTr="009E1C36">
        <w:tc>
          <w:tcPr>
            <w:tcW w:w="3657" w:type="dxa"/>
          </w:tcPr>
          <w:p w:rsidR="006D61FB" w:rsidRPr="009E1C36" w:rsidRDefault="006D61FB" w:rsidP="006D61FB">
            <w:pPr>
              <w:pStyle w:val="Normal4FarsiText"/>
              <w:bidi/>
              <w:jc w:val="center"/>
              <w:rPr>
                <w:sz w:val="22"/>
              </w:rPr>
            </w:pPr>
            <w:r w:rsidRPr="009E1C36">
              <w:rPr>
                <w:sz w:val="22"/>
                <w:rtl/>
              </w:rPr>
              <w:t xml:space="preserve">0 = </w:t>
            </w:r>
            <w:r w:rsidRPr="009E1C36">
              <w:rPr>
                <w:rFonts w:hint="cs"/>
                <w:sz w:val="22"/>
                <w:rtl/>
                <w:lang w:bidi="fa-IR"/>
              </w:rPr>
              <w:t xml:space="preserve">ثبت نشده </w:t>
            </w:r>
            <w:r w:rsidRPr="009E1C36">
              <w:rPr>
                <w:sz w:val="22"/>
                <w:rtl/>
              </w:rPr>
              <w:t>1 = ثبت شده</w:t>
            </w:r>
            <w:r w:rsidRPr="009E1C36">
              <w:rPr>
                <w:rFonts w:hint="cs"/>
                <w:sz w:val="22"/>
                <w:rtl/>
              </w:rPr>
              <w:t xml:space="preserve"> </w:t>
            </w:r>
            <w:r w:rsidRPr="009E1C36">
              <w:rPr>
                <w:sz w:val="22"/>
                <w:rtl/>
              </w:rPr>
              <w:t>2 = ثبت قطعی</w:t>
            </w:r>
          </w:p>
        </w:tc>
        <w:tc>
          <w:tcPr>
            <w:tcW w:w="2356" w:type="dxa"/>
          </w:tcPr>
          <w:p w:rsidR="006D61FB" w:rsidRPr="009E1C36" w:rsidRDefault="006D61FB" w:rsidP="009E1C36">
            <w:pPr>
              <w:pStyle w:val="Normal4FarsiText"/>
              <w:bidi/>
              <w:jc w:val="center"/>
              <w:rPr>
                <w:sz w:val="22"/>
              </w:rPr>
            </w:pPr>
            <w:r w:rsidRPr="009E1C36">
              <w:rPr>
                <w:rFonts w:hint="cs"/>
                <w:sz w:val="22"/>
                <w:rtl/>
              </w:rPr>
              <w:t xml:space="preserve">وضعیت </w:t>
            </w:r>
            <w:r w:rsidRPr="009E1C36">
              <w:rPr>
                <w:sz w:val="22"/>
                <w:rtl/>
              </w:rPr>
              <w:t>ثبت</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Status</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تراز</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Balanced</w:t>
            </w:r>
          </w:p>
        </w:tc>
      </w:tr>
      <w:tr w:rsidR="006D61FB" w:rsidRPr="009E1C36" w:rsidTr="009E1C36">
        <w:trPr>
          <w:trHeight w:val="696"/>
        </w:trPr>
        <w:tc>
          <w:tcPr>
            <w:tcW w:w="3657" w:type="dxa"/>
          </w:tcPr>
          <w:p w:rsidR="006D61FB" w:rsidRPr="009E1C36" w:rsidRDefault="006D61FB" w:rsidP="009E1C36">
            <w:pPr>
              <w:pStyle w:val="Normal4FarsiText"/>
              <w:bidi/>
              <w:jc w:val="center"/>
              <w:rPr>
                <w:sz w:val="22"/>
                <w:rtl/>
              </w:rPr>
            </w:pPr>
          </w:p>
          <w:p w:rsidR="006D61FB" w:rsidRPr="009E1C36" w:rsidRDefault="006D61FB" w:rsidP="006D61FB">
            <w:pPr>
              <w:pStyle w:val="Normal4FarsiText"/>
              <w:numPr>
                <w:ilvl w:val="0"/>
                <w:numId w:val="35"/>
              </w:numPr>
              <w:bidi/>
              <w:jc w:val="center"/>
              <w:rPr>
                <w:sz w:val="22"/>
                <w:rtl/>
                <w:lang w:bidi="fa-IR"/>
              </w:rPr>
            </w:pPr>
            <w:r w:rsidRPr="009E1C36">
              <w:rPr>
                <w:rFonts w:hint="cs"/>
                <w:sz w:val="22"/>
                <w:rtl/>
              </w:rPr>
              <w:t>(</w:t>
            </w:r>
            <w:r w:rsidRPr="009E1C36">
              <w:rPr>
                <w:rFonts w:hint="cs"/>
                <w:sz w:val="22"/>
                <w:rtl/>
                <w:lang w:bidi="fa-IR"/>
              </w:rPr>
              <w:t>سند عادی)</w:t>
            </w:r>
            <w:r w:rsidRPr="009E1C36">
              <w:rPr>
                <w:sz w:val="22"/>
                <w:lang w:bidi="fa-IR"/>
              </w:rPr>
              <w:t>_</w:t>
            </w:r>
            <w:r w:rsidRPr="009E1C36">
              <w:rPr>
                <w:rFonts w:hint="cs"/>
                <w:sz w:val="22"/>
                <w:rtl/>
              </w:rPr>
              <w:t xml:space="preserve"> 2</w:t>
            </w:r>
            <w:r w:rsidRPr="009E1C36">
              <w:rPr>
                <w:sz w:val="22"/>
                <w:rtl/>
              </w:rPr>
              <w:t xml:space="preserve"> (افتتاحیه)</w:t>
            </w:r>
            <w:r w:rsidRPr="009E1C36">
              <w:rPr>
                <w:sz w:val="22"/>
              </w:rPr>
              <w:t>_</w:t>
            </w:r>
            <w:r w:rsidRPr="009E1C36">
              <w:rPr>
                <w:rFonts w:hint="cs"/>
                <w:sz w:val="22"/>
                <w:rtl/>
              </w:rPr>
              <w:t xml:space="preserve"> 3</w:t>
            </w:r>
            <w:r w:rsidRPr="009E1C36">
              <w:rPr>
                <w:sz w:val="22"/>
                <w:rtl/>
              </w:rPr>
              <w:t xml:space="preserve"> (اختتامیه)</w:t>
            </w:r>
            <w:r w:rsidRPr="009E1C36">
              <w:rPr>
                <w:sz w:val="22"/>
              </w:rPr>
              <w:t>_</w:t>
            </w:r>
            <w:r w:rsidRPr="009E1C36">
              <w:rPr>
                <w:rFonts w:hint="cs"/>
                <w:sz w:val="22"/>
                <w:rtl/>
              </w:rPr>
              <w:t xml:space="preserve"> 4</w:t>
            </w:r>
            <w:r w:rsidRPr="009E1C36">
              <w:rPr>
                <w:sz w:val="22"/>
                <w:rtl/>
              </w:rPr>
              <w:t xml:space="preserve"> (بستن حسابهای موقت)</w:t>
            </w:r>
            <w:r w:rsidRPr="009E1C36">
              <w:rPr>
                <w:rFonts w:hint="cs"/>
                <w:sz w:val="22"/>
                <w:rtl/>
                <w:lang w:bidi="fa-IR"/>
              </w:rPr>
              <w:t xml:space="preserve"> و....</w:t>
            </w:r>
          </w:p>
          <w:p w:rsidR="006D61FB" w:rsidRPr="009E1C36" w:rsidRDefault="006D61FB" w:rsidP="009E1C36">
            <w:pPr>
              <w:pStyle w:val="Normal4FarsiText"/>
              <w:bidi/>
              <w:ind w:left="720"/>
              <w:rPr>
                <w:sz w:val="22"/>
                <w:lang w:bidi="fa-IR"/>
              </w:rPr>
            </w:pPr>
            <w:r w:rsidRPr="009E1C36">
              <w:rPr>
                <w:rFonts w:hint="cs"/>
                <w:sz w:val="22"/>
                <w:rtl/>
                <w:lang w:bidi="fa-IR"/>
              </w:rPr>
              <w:lastRenderedPageBreak/>
              <w:t xml:space="preserve">اجباریست و حتما باید یک مورد انتخاب شود. ر کننده </w:t>
            </w:r>
          </w:p>
        </w:tc>
        <w:tc>
          <w:tcPr>
            <w:tcW w:w="2356" w:type="dxa"/>
          </w:tcPr>
          <w:p w:rsidR="006D61FB" w:rsidRPr="009E1C36" w:rsidRDefault="006D61FB" w:rsidP="009E1C36">
            <w:pPr>
              <w:pStyle w:val="Normal4FarsiText"/>
              <w:bidi/>
              <w:jc w:val="center"/>
              <w:rPr>
                <w:sz w:val="22"/>
              </w:rPr>
            </w:pPr>
            <w:r w:rsidRPr="009E1C36">
              <w:rPr>
                <w:sz w:val="22"/>
                <w:rtl/>
              </w:rPr>
              <w:lastRenderedPageBreak/>
              <w:t>نوع (سیستمی)</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Type</w:t>
            </w:r>
          </w:p>
        </w:tc>
      </w:tr>
      <w:tr w:rsidR="006D61FB" w:rsidRPr="009E1C36" w:rsidTr="009E1C36">
        <w:tc>
          <w:tcPr>
            <w:tcW w:w="3657" w:type="dxa"/>
          </w:tcPr>
          <w:p w:rsidR="006D61FB" w:rsidRPr="009E1C36" w:rsidRDefault="006D61FB" w:rsidP="009E1C36">
            <w:pPr>
              <w:pStyle w:val="Normal4FarsiText"/>
              <w:bidi/>
              <w:jc w:val="center"/>
              <w:rPr>
                <w:sz w:val="22"/>
                <w:rtl/>
              </w:rPr>
            </w:pPr>
            <w:r w:rsidRPr="009E1C36">
              <w:rPr>
                <w:rFonts w:hint="cs"/>
                <w:sz w:val="22"/>
                <w:rtl/>
              </w:rPr>
              <w:lastRenderedPageBreak/>
              <w:t>0 (سند حسابداری)</w:t>
            </w:r>
            <w:r w:rsidRPr="009E1C36">
              <w:rPr>
                <w:sz w:val="22"/>
              </w:rPr>
              <w:t xml:space="preserve">_ </w:t>
            </w:r>
            <w:r w:rsidRPr="009E1C36">
              <w:rPr>
                <w:rFonts w:hint="cs"/>
                <w:sz w:val="22"/>
                <w:rtl/>
              </w:rPr>
              <w:t>1(سند پیش نویس)</w:t>
            </w:r>
            <w:r w:rsidRPr="009E1C36">
              <w:rPr>
                <w:sz w:val="22"/>
              </w:rPr>
              <w:t>2 _</w:t>
            </w:r>
            <w:r w:rsidRPr="009E1C36">
              <w:rPr>
                <w:rFonts w:hint="cs"/>
                <w:sz w:val="22"/>
                <w:rtl/>
              </w:rPr>
              <w:t>( سند بودجه )</w:t>
            </w:r>
            <w:r w:rsidRPr="009E1C36">
              <w:rPr>
                <w:sz w:val="22"/>
              </w:rPr>
              <w:t xml:space="preserve">_ </w:t>
            </w:r>
            <w:r w:rsidRPr="009E1C36">
              <w:rPr>
                <w:rFonts w:hint="cs"/>
                <w:sz w:val="22"/>
                <w:rtl/>
              </w:rPr>
              <w:t xml:space="preserve">3(الگوی سند) </w:t>
            </w:r>
          </w:p>
        </w:tc>
        <w:tc>
          <w:tcPr>
            <w:tcW w:w="2356" w:type="dxa"/>
          </w:tcPr>
          <w:p w:rsidR="006D61FB" w:rsidRPr="009E1C36" w:rsidRDefault="006D61FB" w:rsidP="009E1C36">
            <w:pPr>
              <w:pStyle w:val="Normal4FarsiText"/>
              <w:bidi/>
              <w:jc w:val="center"/>
              <w:rPr>
                <w:sz w:val="22"/>
                <w:rtl/>
                <w:lang w:bidi="fa-IR"/>
              </w:rPr>
            </w:pPr>
            <w:r w:rsidRPr="009E1C36">
              <w:rPr>
                <w:sz w:val="22"/>
                <w:rtl/>
                <w:lang w:bidi="fa-IR"/>
              </w:rPr>
              <w:t>نوع (مفهومی)</w:t>
            </w:r>
            <w:r w:rsidRPr="009E1C36">
              <w:rPr>
                <w:rFonts w:hint="cs"/>
                <w:sz w:val="22"/>
                <w:rtl/>
                <w:lang w:bidi="fa-IR"/>
              </w:rPr>
              <w:t xml:space="preserve"> </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SubjectType</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شرح سند</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Description</w:t>
            </w:r>
          </w:p>
        </w:tc>
      </w:tr>
      <w:tr w:rsidR="006D61FB" w:rsidRPr="009E1C36" w:rsidTr="009E1C36">
        <w:tc>
          <w:tcPr>
            <w:tcW w:w="3657" w:type="dxa"/>
          </w:tcPr>
          <w:p w:rsidR="006D61FB" w:rsidRPr="009E1C36" w:rsidRDefault="006D61FB" w:rsidP="009E1C36">
            <w:pPr>
              <w:pStyle w:val="Normal4FarsiText"/>
              <w:bidi/>
              <w:jc w:val="center"/>
              <w:rPr>
                <w:sz w:val="22"/>
              </w:rPr>
            </w:pPr>
            <w:r w:rsidRPr="009E1C36">
              <w:rPr>
                <w:rFonts w:hint="cs"/>
                <w:sz w:val="22"/>
                <w:rtl/>
              </w:rPr>
              <w:t>به ازای هر بار ثبت سند یه شماره به نسخه اضافه میشود.</w:t>
            </w:r>
          </w:p>
        </w:tc>
        <w:tc>
          <w:tcPr>
            <w:tcW w:w="2356" w:type="dxa"/>
          </w:tcPr>
          <w:p w:rsidR="006D61FB" w:rsidRPr="009E1C36" w:rsidRDefault="006D61FB" w:rsidP="009E1C36">
            <w:pPr>
              <w:pStyle w:val="Normal4FarsiText"/>
              <w:bidi/>
              <w:jc w:val="center"/>
              <w:rPr>
                <w:sz w:val="22"/>
              </w:rPr>
            </w:pPr>
            <w:r w:rsidRPr="009E1C36">
              <w:rPr>
                <w:sz w:val="22"/>
                <w:rtl/>
              </w:rPr>
              <w:t>نسخه</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SabtCount</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rPr>
                <w:sz w:val="22"/>
                <w:rtl/>
                <w:lang w:bidi="fa-IR"/>
              </w:rPr>
            </w:pPr>
            <w:r w:rsidRPr="009E1C36">
              <w:rPr>
                <w:rFonts w:hint="cs"/>
                <w:sz w:val="22"/>
                <w:rtl/>
                <w:lang w:bidi="fa-IR"/>
              </w:rPr>
              <w:t>نام آخرین تغییر دهنده سند</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modifiedBy</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rPr>
            </w:pPr>
            <w:r w:rsidRPr="009E1C36">
              <w:rPr>
                <w:rFonts w:hint="cs"/>
                <w:sz w:val="22"/>
                <w:rtl/>
              </w:rPr>
              <w:t>تاریخ آخرین تغییر سند</w:t>
            </w:r>
          </w:p>
        </w:tc>
        <w:tc>
          <w:tcPr>
            <w:tcW w:w="963" w:type="dxa"/>
          </w:tcPr>
          <w:p w:rsidR="006D61FB" w:rsidRPr="009E1C36" w:rsidRDefault="006D61FB" w:rsidP="009E1C36">
            <w:pPr>
              <w:pStyle w:val="Normal4FarsiText"/>
              <w:bidi/>
              <w:jc w:val="center"/>
              <w:rPr>
                <w:sz w:val="22"/>
              </w:rPr>
            </w:pPr>
            <w:r w:rsidRPr="009E1C36">
              <w:rPr>
                <w:sz w:val="22"/>
              </w:rPr>
              <w:t>Date time</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modifiedDate</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کاربر</w:t>
            </w:r>
            <w:r w:rsidRPr="009E1C36">
              <w:rPr>
                <w:rFonts w:hint="cs"/>
                <w:sz w:val="22"/>
                <w:rtl/>
              </w:rPr>
              <w:t xml:space="preserve"> صادر کننده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User 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نام کاربر</w:t>
            </w:r>
            <w:r w:rsidRPr="009E1C36">
              <w:rPr>
                <w:rFonts w:hint="cs"/>
                <w:sz w:val="22"/>
                <w:rtl/>
              </w:rPr>
              <w:t xml:space="preserve"> صادر کننده</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User Name</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تایید کننده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Verifier 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rFonts w:hint="cs"/>
                <w:sz w:val="22"/>
                <w:rtl/>
              </w:rPr>
              <w:t xml:space="preserve">نام </w:t>
            </w:r>
            <w:r w:rsidRPr="009E1C36">
              <w:rPr>
                <w:sz w:val="22"/>
                <w:rtl/>
              </w:rPr>
              <w:t>تایید کننده</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Verifier Name</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تصویب کننده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Approver 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rFonts w:hint="cs"/>
                <w:sz w:val="22"/>
                <w:rtl/>
              </w:rPr>
              <w:t xml:space="preserve">نام </w:t>
            </w:r>
            <w:r w:rsidRPr="009E1C36">
              <w:rPr>
                <w:sz w:val="22"/>
                <w:rtl/>
              </w:rPr>
              <w:t>تصویب کننده</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Approver Name</w:t>
            </w:r>
          </w:p>
        </w:tc>
      </w:tr>
    </w:tbl>
    <w:p w:rsidR="006D61FB" w:rsidRPr="009E1C36" w:rsidRDefault="006D61FB" w:rsidP="006D61FB">
      <w:pPr>
        <w:rPr>
          <w:rFonts w:cs="B Nazanin"/>
          <w:sz w:val="22"/>
          <w:szCs w:val="22"/>
        </w:rPr>
      </w:pPr>
    </w:p>
    <w:p w:rsidR="006D61FB" w:rsidRPr="009E1C36" w:rsidRDefault="006D61FB" w:rsidP="006D61FB">
      <w:pPr>
        <w:bidi/>
        <w:ind w:left="360"/>
        <w:rPr>
          <w:rFonts w:ascii="Tahoma" w:hAnsi="Tahoma" w:cs="B Nazanin"/>
          <w:color w:val="000000"/>
          <w:sz w:val="22"/>
          <w:szCs w:val="22"/>
          <w:shd w:val="clear" w:color="auto" w:fill="FFFFFF"/>
          <w:rtl/>
        </w:rPr>
      </w:pPr>
      <w:r w:rsidRPr="009E1C36">
        <w:rPr>
          <w:rFonts w:ascii="Tahoma" w:hAnsi="Tahoma" w:cs="B Nazanin" w:hint="cs"/>
          <w:color w:val="000000"/>
          <w:sz w:val="22"/>
          <w:szCs w:val="22"/>
          <w:shd w:val="clear" w:color="auto" w:fill="FFFFFF"/>
          <w:rtl/>
        </w:rPr>
        <w:t>توضیح تکمیلی برای نگهداری نام در سند :</w:t>
      </w:r>
    </w:p>
    <w:p w:rsidR="006D61FB" w:rsidRPr="009E1C36" w:rsidRDefault="006D61FB" w:rsidP="006D61FB">
      <w:pPr>
        <w:bidi/>
        <w:ind w:left="360"/>
        <w:rPr>
          <w:rFonts w:ascii="Tahoma" w:hAnsi="Tahoma" w:cs="B Nazanin"/>
          <w:color w:val="000000"/>
          <w:sz w:val="22"/>
          <w:szCs w:val="22"/>
          <w:shd w:val="clear" w:color="auto" w:fill="FFFFFF"/>
          <w:rtl/>
        </w:rPr>
      </w:pPr>
      <w:r w:rsidRPr="009E1C36">
        <w:rPr>
          <w:rFonts w:ascii="Tahoma" w:hAnsi="Tahoma" w:cs="B Nazanin"/>
          <w:color w:val="000000"/>
          <w:sz w:val="22"/>
          <w:szCs w:val="22"/>
          <w:shd w:val="clear" w:color="auto" w:fill="FFFFFF"/>
          <w:rtl/>
        </w:rPr>
        <w:t>در مورد نگهداری نام کاربران در فرم سند، علت اصلی این بود که جدول کاربران در پایگاه داده‌ای جدای از دیتابیس مالی نگهداری می‌شد و با جابجایی پایگاه داده شرکت، ممکن بود اسامی صادرکننده و تایید کننده سند از دست برود یا به</w:t>
      </w:r>
      <w:r w:rsidRPr="009E1C36">
        <w:rPr>
          <w:rFonts w:ascii="Tahoma" w:hAnsi="Tahoma" w:cs="B Nazanin"/>
          <w:color w:val="000000"/>
          <w:sz w:val="22"/>
          <w:szCs w:val="22"/>
          <w:shd w:val="clear" w:color="auto" w:fill="FFFFFF"/>
        </w:rPr>
        <w:t xml:space="preserve"> id </w:t>
      </w:r>
      <w:r w:rsidRPr="009E1C36">
        <w:rPr>
          <w:rFonts w:ascii="Tahoma" w:hAnsi="Tahoma" w:cs="B Nazanin"/>
          <w:color w:val="000000"/>
          <w:sz w:val="22"/>
          <w:szCs w:val="22"/>
          <w:shd w:val="clear" w:color="auto" w:fill="FFFFFF"/>
          <w:rtl/>
        </w:rPr>
        <w:t>کاربر دیگری وصل شود</w:t>
      </w:r>
      <w:r w:rsidRPr="009E1C36">
        <w:rPr>
          <w:rFonts w:ascii="Tahoma" w:hAnsi="Tahoma" w:cs="B Nazanin"/>
          <w:color w:val="000000"/>
          <w:sz w:val="22"/>
          <w:szCs w:val="22"/>
          <w:shd w:val="clear" w:color="auto" w:fill="FFFFFF"/>
        </w:rPr>
        <w:t>.</w:t>
      </w:r>
      <w:r w:rsidRPr="009E1C36">
        <w:rPr>
          <w:rFonts w:ascii="Tahoma" w:hAnsi="Tahoma" w:cs="B Nazanin"/>
          <w:color w:val="000000"/>
          <w:sz w:val="22"/>
          <w:szCs w:val="22"/>
        </w:rPr>
        <w:br/>
      </w:r>
      <w:r w:rsidRPr="009E1C36">
        <w:rPr>
          <w:rFonts w:ascii="Tahoma" w:hAnsi="Tahoma" w:cs="B Nazanin"/>
          <w:color w:val="000000"/>
          <w:sz w:val="22"/>
          <w:szCs w:val="22"/>
          <w:shd w:val="clear" w:color="auto" w:fill="FFFFFF"/>
          <w:rtl/>
        </w:rPr>
        <w:t>اگر در سیستم جدید، جدول کاربران همواره درون دیتابیس شرکت باشد، دیگر نیاز جدی به این کار نخواهیم داشت، هر چند در مواقع ایمپورت و اکسپورت اطلاعات باز هم ممکن است با مشکلاتی برخورد کنیم</w:t>
      </w:r>
      <w:r w:rsidRPr="009E1C36">
        <w:rPr>
          <w:rFonts w:ascii="Tahoma" w:hAnsi="Tahoma" w:cs="B Nazanin"/>
          <w:color w:val="000000"/>
          <w:sz w:val="22"/>
          <w:szCs w:val="22"/>
          <w:shd w:val="clear" w:color="auto" w:fill="FFFFFF"/>
        </w:rPr>
        <w:t>.</w:t>
      </w:r>
    </w:p>
    <w:p w:rsidR="006D61FB" w:rsidRPr="009E1C36" w:rsidRDefault="006D61FB" w:rsidP="006D61FB">
      <w:pPr>
        <w:bidi/>
        <w:ind w:left="360"/>
        <w:rPr>
          <w:rFonts w:ascii="Cambria" w:hAnsi="Cambria" w:cs="B Nazanin"/>
          <w:sz w:val="22"/>
          <w:szCs w:val="22"/>
          <w:rtl/>
          <w:lang w:bidi="fa-IR"/>
        </w:rPr>
      </w:pPr>
    </w:p>
    <w:p w:rsidR="006D61FB" w:rsidRPr="009E1C36" w:rsidRDefault="006D61FB" w:rsidP="006D61FB">
      <w:pPr>
        <w:bidi/>
        <w:ind w:left="360"/>
        <w:rPr>
          <w:rFonts w:ascii="Cambria" w:hAnsi="Cambria" w:cs="B Nazanin"/>
          <w:sz w:val="22"/>
          <w:szCs w:val="22"/>
          <w:rtl/>
          <w:lang w:bidi="fa-IR"/>
        </w:rPr>
      </w:pPr>
      <w:r w:rsidRPr="009E1C36">
        <w:rPr>
          <w:rFonts w:ascii="Cambria" w:hAnsi="Cambria" w:cs="B Nazanin"/>
          <w:sz w:val="22"/>
          <w:szCs w:val="22"/>
          <w:rtl/>
          <w:lang w:bidi="fa-IR"/>
        </w:rPr>
        <w:t>سند مفهومی</w:t>
      </w:r>
    </w:p>
    <w:p w:rsidR="006D61FB" w:rsidRPr="009E1C36" w:rsidRDefault="006D61FB" w:rsidP="006D61FB">
      <w:pPr>
        <w:bidi/>
        <w:ind w:left="360"/>
        <w:rPr>
          <w:rFonts w:ascii="Cambria" w:hAnsi="Cambria" w:cs="B Nazanin"/>
          <w:sz w:val="22"/>
          <w:szCs w:val="22"/>
          <w:rtl/>
          <w:lang w:bidi="fa-IR"/>
        </w:rPr>
      </w:pPr>
      <w:r w:rsidRPr="009E1C36">
        <w:rPr>
          <w:rFonts w:ascii="Cambria" w:hAnsi="Cambria" w:cs="B Nazanin"/>
          <w:sz w:val="22"/>
          <w:szCs w:val="22"/>
          <w:rtl/>
          <w:lang w:bidi="fa-IR"/>
        </w:rPr>
        <w:t xml:space="preserve">سندی است که در دفاتر، ترازها و گزارشهای عادی حسابداری تاثیر نمی‌گذارد و فقط ارزش گزارشگیری دارد، مانند سند بودجه، سند پیش‌نویس، سند الگو و ... . کاربر در آینده امکان تعریف انواع جدید از اسناد مفهومی را خواهد داشت. با انتخاب آیتم سند مفهومی از منوی برنامه، نخست انواع سند مفهومی تعریف شده (سیستمی یا تعریف‌شده توسط کاربر) را به کاربر نمایش می‌دهیم تا نوع مورد نظرش </w:t>
      </w:r>
      <w:r w:rsidRPr="009E1C36">
        <w:rPr>
          <w:rFonts w:ascii="Cambria" w:hAnsi="Cambria" w:cs="B Nazanin"/>
          <w:sz w:val="22"/>
          <w:szCs w:val="22"/>
          <w:rtl/>
          <w:lang w:bidi="fa-IR"/>
        </w:rPr>
        <w:lastRenderedPageBreak/>
        <w:t>را انتخاب کند و سپس فرم سند مرتبط با آن مفهوم را باز می‌کنیم. پیشنهاد شماره برای هر نوع سند مفهومی به صورت جداگانه انجام میشود(با شروع از عدد ۱).</w:t>
      </w:r>
    </w:p>
    <w:p w:rsidR="006D61FB" w:rsidRPr="009E1C36" w:rsidRDefault="006D61FB" w:rsidP="006D61FB">
      <w:pPr>
        <w:bidi/>
        <w:ind w:left="360"/>
        <w:rPr>
          <w:rFonts w:ascii="Cambria" w:hAnsi="Cambria" w:cs="B Nazanin"/>
          <w:sz w:val="22"/>
          <w:szCs w:val="22"/>
          <w:rtl/>
          <w:lang w:bidi="fa-IR"/>
        </w:rPr>
      </w:pPr>
      <w:r w:rsidRPr="009E1C36">
        <w:rPr>
          <w:rFonts w:ascii="Cambria" w:hAnsi="Cambria" w:cs="B Nazanin" w:hint="cs"/>
          <w:sz w:val="22"/>
          <w:szCs w:val="22"/>
          <w:rtl/>
          <w:lang w:bidi="fa-IR"/>
        </w:rPr>
        <w:t xml:space="preserve">توضیحات سند پیش نویس : سندیست که اصولا به صورت موقت ایجاد میشود و امکان تبدیل شدن به سند حسابداری را دارد. اما باید سند های پیش نویسی که به سند حسابداری تبدیل شده از پیش نویس های تبدیل نشده قابل تشخیص باشد. همچنین امکان دارد چندین سند پیش </w:t>
      </w:r>
      <w:r w:rsidRPr="009E1C36">
        <w:rPr>
          <w:rFonts w:ascii="Cambria" w:hAnsi="Cambria" w:cs="B Nazanin"/>
          <w:sz w:val="22"/>
          <w:szCs w:val="22"/>
          <w:rtl/>
          <w:lang w:bidi="fa-IR"/>
        </w:rPr>
        <w:t>نویس</w:t>
      </w:r>
      <w:r w:rsidRPr="009E1C36">
        <w:rPr>
          <w:rFonts w:ascii="Cambria" w:hAnsi="Cambria" w:cs="B Nazanin" w:hint="cs"/>
          <w:sz w:val="22"/>
          <w:szCs w:val="22"/>
          <w:rtl/>
          <w:lang w:bidi="fa-IR"/>
        </w:rPr>
        <w:t xml:space="preserve"> به یک سند حسابداری انتقال داده شود.  وضعیت های ثبت و تایید همانند سند حسابداری</w:t>
      </w:r>
      <w:r w:rsidRPr="009E1C36">
        <w:rPr>
          <w:rFonts w:ascii="Cambria" w:hAnsi="Cambria" w:cs="B Nazanin"/>
          <w:sz w:val="22"/>
          <w:szCs w:val="22"/>
          <w:rtl/>
          <w:lang w:bidi="fa-IR"/>
        </w:rPr>
        <w:t xml:space="preserve"> عادی</w:t>
      </w:r>
      <w:r w:rsidRPr="009E1C36">
        <w:rPr>
          <w:rFonts w:ascii="Cambria" w:hAnsi="Cambria" w:cs="B Nazanin" w:hint="cs"/>
          <w:sz w:val="22"/>
          <w:szCs w:val="22"/>
          <w:rtl/>
          <w:lang w:bidi="fa-IR"/>
        </w:rPr>
        <w:t xml:space="preserve"> میباشد</w:t>
      </w:r>
      <w:r w:rsidRPr="009E1C36">
        <w:rPr>
          <w:rFonts w:ascii="Cambria" w:hAnsi="Cambria" w:cs="B Nazanin"/>
          <w:sz w:val="22"/>
          <w:szCs w:val="22"/>
          <w:rtl/>
          <w:lang w:bidi="fa-IR"/>
        </w:rPr>
        <w:t>(البته ثبت قطعی برای سند پیش‌نویس فاقد معنی است)</w:t>
      </w:r>
      <w:r w:rsidRPr="009E1C36">
        <w:rPr>
          <w:rFonts w:ascii="Cambria" w:hAnsi="Cambria" w:cs="B Nazanin" w:hint="cs"/>
          <w:sz w:val="22"/>
          <w:szCs w:val="22"/>
          <w:rtl/>
          <w:lang w:bidi="fa-IR"/>
        </w:rPr>
        <w:t>. اما دسترسی این سند با سند عادی متفاوت است. در گزارشات نیز باید امکان مشاهده این اسناد نیز وجود داشته باشد که در هر گزارش به صورت جداگانه توضیح داده خ</w:t>
      </w:r>
      <w:r w:rsidRPr="009E1C36">
        <w:rPr>
          <w:rFonts w:ascii="Cambria" w:hAnsi="Cambria" w:cs="B Nazanin"/>
          <w:sz w:val="22"/>
          <w:szCs w:val="22"/>
          <w:rtl/>
          <w:lang w:bidi="fa-IR"/>
        </w:rPr>
        <w:t>و</w:t>
      </w:r>
      <w:r w:rsidRPr="009E1C36">
        <w:rPr>
          <w:rFonts w:ascii="Cambria" w:hAnsi="Cambria" w:cs="B Nazanin" w:hint="cs"/>
          <w:sz w:val="22"/>
          <w:szCs w:val="22"/>
          <w:rtl/>
          <w:lang w:bidi="fa-IR"/>
        </w:rPr>
        <w:t>اهد شد.</w:t>
      </w:r>
    </w:p>
    <w:p w:rsidR="006D61FB" w:rsidRPr="009E1C36" w:rsidRDefault="006D61FB" w:rsidP="006D61FB">
      <w:pPr>
        <w:bidi/>
        <w:rPr>
          <w:rFonts w:ascii="Cambria" w:hAnsi="Cambria" w:cs="B Nazanin"/>
          <w:sz w:val="22"/>
          <w:szCs w:val="22"/>
          <w:rtl/>
          <w:lang w:bidi="fa-IR"/>
        </w:rPr>
      </w:pPr>
    </w:p>
    <w:p w:rsidR="006D61FB" w:rsidRPr="009E1C36" w:rsidRDefault="006D61FB" w:rsidP="006D61FB">
      <w:pPr>
        <w:bidi/>
        <w:ind w:left="360"/>
        <w:rPr>
          <w:rFonts w:ascii="Cambria" w:hAnsi="Cambria" w:cs="B Nazanin"/>
          <w:sz w:val="22"/>
          <w:szCs w:val="22"/>
          <w:rtl/>
          <w:lang w:bidi="fa-IR"/>
        </w:rPr>
      </w:pPr>
    </w:p>
    <w:p w:rsidR="006D61FB" w:rsidRPr="009E1C36" w:rsidRDefault="006D61FB" w:rsidP="006D61FB">
      <w:pPr>
        <w:bidi/>
        <w:ind w:left="168"/>
        <w:rPr>
          <w:rFonts w:ascii="Cambria" w:hAnsi="Cambria" w:cs="B Nazanin"/>
          <w:sz w:val="22"/>
          <w:szCs w:val="22"/>
          <w:rtl/>
          <w:lang w:bidi="fa-IR"/>
        </w:rPr>
      </w:pPr>
      <w:r w:rsidRPr="009E1C36">
        <w:rPr>
          <w:rFonts w:ascii="Cambria" w:hAnsi="Cambria" w:cs="B Nazanin" w:hint="cs"/>
          <w:sz w:val="22"/>
          <w:szCs w:val="22"/>
          <w:rtl/>
          <w:lang w:bidi="fa-IR"/>
        </w:rPr>
        <w:t xml:space="preserve">     الگوی سند حسابداری :</w:t>
      </w:r>
    </w:p>
    <w:p w:rsidR="006D61FB" w:rsidRPr="009E1C36" w:rsidRDefault="006D61FB" w:rsidP="006D61FB">
      <w:pPr>
        <w:bidi/>
        <w:ind w:left="451"/>
        <w:rPr>
          <w:rFonts w:ascii="Cambria" w:hAnsi="Cambria" w:cs="B Nazanin"/>
          <w:sz w:val="22"/>
          <w:szCs w:val="22"/>
          <w:rtl/>
        </w:rPr>
      </w:pPr>
      <w:r w:rsidRPr="009E1C36">
        <w:rPr>
          <w:rFonts w:ascii="Cambria" w:hAnsi="Cambria" w:cs="Cambria" w:hint="cs"/>
          <w:sz w:val="22"/>
          <w:szCs w:val="22"/>
          <w:rtl/>
        </w:rPr>
        <w:t> </w:t>
      </w:r>
      <w:r w:rsidRPr="009E1C36">
        <w:rPr>
          <w:rFonts w:ascii="Cambria" w:hAnsi="Cambria" w:cs="B Nazanin" w:hint="cs"/>
          <w:sz w:val="22"/>
          <w:szCs w:val="22"/>
          <w:rtl/>
        </w:rPr>
        <w:t>این فرم جهت الگویی برای سند عادی یا پیش نویس  و یا هر نوع سند دیگر قابل استفاده میباشد. در این نوع از سند ورود مقادیر بدهکار و بستانکار اجباری نیست و صرفا میتواند در حد انتخاب حساب و شرح باشد. ارتباطی بین الگو و سند لازم نیست نگهداری شود. احتمالا با ایجاد دوره مالی باید این الگو ها به سال مالی بعد منتقل شود یا الگو در کلیه دوره های مالی مشاهده شود . اسنادی که از روی سند الگو ایجاد میشوند غیر از شماره و تاریخ</w:t>
      </w:r>
      <w:r w:rsidRPr="009E1C36">
        <w:rPr>
          <w:rFonts w:ascii="Cambria" w:hAnsi="Cambria" w:cs="B Nazanin"/>
          <w:sz w:val="22"/>
          <w:szCs w:val="22"/>
          <w:rtl/>
        </w:rPr>
        <w:t xml:space="preserve"> و اطلاعات سیستمی</w:t>
      </w:r>
      <w:r w:rsidRPr="009E1C36">
        <w:rPr>
          <w:rFonts w:ascii="Cambria" w:hAnsi="Cambria" w:cs="B Nazanin" w:hint="cs"/>
          <w:sz w:val="22"/>
          <w:szCs w:val="22"/>
          <w:rtl/>
        </w:rPr>
        <w:t xml:space="preserve"> </w:t>
      </w:r>
      <w:r w:rsidRPr="009E1C36">
        <w:rPr>
          <w:rFonts w:ascii="Cambria" w:hAnsi="Cambria" w:cs="B Nazanin"/>
          <w:sz w:val="22"/>
          <w:szCs w:val="22"/>
          <w:rtl/>
        </w:rPr>
        <w:t>(مانند تاریخ ایجاد و ایجادکننده و شناسه و ...)</w:t>
      </w:r>
      <w:r w:rsidRPr="009E1C36">
        <w:rPr>
          <w:rFonts w:ascii="Cambria" w:hAnsi="Cambria" w:cs="B Nazanin" w:hint="cs"/>
          <w:sz w:val="22"/>
          <w:szCs w:val="22"/>
          <w:rtl/>
        </w:rPr>
        <w:t xml:space="preserve">  کلیه اطلاعات</w:t>
      </w:r>
      <w:r w:rsidRPr="009E1C36">
        <w:rPr>
          <w:rFonts w:ascii="Cambria" w:hAnsi="Cambria" w:cs="B Nazanin"/>
          <w:sz w:val="22"/>
          <w:szCs w:val="22"/>
          <w:rtl/>
        </w:rPr>
        <w:t xml:space="preserve"> سند و</w:t>
      </w:r>
      <w:r w:rsidRPr="009E1C36">
        <w:rPr>
          <w:rFonts w:ascii="Cambria" w:hAnsi="Cambria" w:cs="B Nazanin" w:hint="cs"/>
          <w:sz w:val="22"/>
          <w:szCs w:val="22"/>
          <w:rtl/>
        </w:rPr>
        <w:t xml:space="preserve"> آرتیکل ها</w:t>
      </w:r>
      <w:r w:rsidRPr="009E1C36">
        <w:rPr>
          <w:rFonts w:ascii="Cambria" w:hAnsi="Cambria" w:cs="B Nazanin"/>
          <w:sz w:val="22"/>
          <w:szCs w:val="22"/>
          <w:rtl/>
        </w:rPr>
        <w:t>ی آن را</w:t>
      </w:r>
      <w:r w:rsidRPr="009E1C36">
        <w:rPr>
          <w:rFonts w:ascii="Cambria" w:hAnsi="Cambria" w:cs="B Nazanin" w:hint="cs"/>
          <w:sz w:val="22"/>
          <w:szCs w:val="22"/>
          <w:rtl/>
        </w:rPr>
        <w:t xml:space="preserve"> از الگو کپی خواه</w:t>
      </w:r>
      <w:r w:rsidRPr="009E1C36">
        <w:rPr>
          <w:rFonts w:ascii="Cambria" w:hAnsi="Cambria" w:cs="B Nazanin"/>
          <w:sz w:val="22"/>
          <w:szCs w:val="22"/>
          <w:rtl/>
        </w:rPr>
        <w:t>ن</w:t>
      </w:r>
      <w:r w:rsidRPr="009E1C36">
        <w:rPr>
          <w:rFonts w:ascii="Cambria" w:hAnsi="Cambria" w:cs="B Nazanin" w:hint="cs"/>
          <w:sz w:val="22"/>
          <w:szCs w:val="22"/>
          <w:rtl/>
        </w:rPr>
        <w:t>د کرد.</w:t>
      </w:r>
    </w:p>
    <w:p w:rsidR="006D61FB" w:rsidRPr="009E1C36" w:rsidRDefault="006D61FB" w:rsidP="006D61FB">
      <w:pPr>
        <w:bidi/>
        <w:ind w:left="451"/>
        <w:rPr>
          <w:rFonts w:ascii="Cambria" w:hAnsi="Cambria" w:cs="B Nazanin"/>
          <w:sz w:val="22"/>
          <w:szCs w:val="22"/>
          <w:rtl/>
        </w:rPr>
      </w:pPr>
    </w:p>
    <w:p w:rsidR="006D61FB" w:rsidRPr="009E1C36" w:rsidRDefault="006D61FB" w:rsidP="006D61FB">
      <w:pPr>
        <w:bidi/>
        <w:ind w:left="451"/>
        <w:rPr>
          <w:rFonts w:ascii="Cambria" w:hAnsi="Cambria" w:cs="B Nazanin"/>
          <w:sz w:val="22"/>
          <w:szCs w:val="22"/>
          <w:rtl/>
        </w:rPr>
      </w:pPr>
      <w:r w:rsidRPr="009E1C36">
        <w:rPr>
          <w:rFonts w:ascii="Cambria" w:hAnsi="Cambria" w:cs="B Nazanin" w:hint="cs"/>
          <w:sz w:val="22"/>
          <w:szCs w:val="22"/>
          <w:rtl/>
        </w:rPr>
        <w:t>سایر امکانات سند :</w:t>
      </w:r>
    </w:p>
    <w:p w:rsidR="006D61FB" w:rsidRPr="009E1C36" w:rsidRDefault="006D61FB" w:rsidP="006D61FB">
      <w:pPr>
        <w:bidi/>
        <w:ind w:left="451"/>
        <w:rPr>
          <w:rFonts w:ascii="Cambria" w:hAnsi="Cambria" w:cs="B Nazanin"/>
          <w:sz w:val="22"/>
          <w:szCs w:val="22"/>
          <w:rtl/>
        </w:rPr>
      </w:pPr>
      <w:r w:rsidRPr="009E1C36">
        <w:rPr>
          <w:rFonts w:ascii="Cambria" w:hAnsi="Cambria" w:cs="B Nazanin" w:hint="cs"/>
          <w:sz w:val="22"/>
          <w:szCs w:val="22"/>
          <w:rtl/>
        </w:rPr>
        <w:t>امکان ثبت سند و برگشت از ثبت سند. ( سند ثبت شده غیر قابل تغییر است (فقط قابل تایید و تصویب شدن و حرکت روی اسناد قابل استفاده میباشد) و برای اصلاح آرتیکل و اطلاعات سند باید این فرم برگشت داده شود . )</w:t>
      </w:r>
    </w:p>
    <w:p w:rsidR="006D61FB" w:rsidRPr="009E1C36" w:rsidRDefault="006D61FB" w:rsidP="006D61FB">
      <w:pPr>
        <w:bidi/>
        <w:ind w:left="451"/>
        <w:rPr>
          <w:rFonts w:ascii="Cambria" w:hAnsi="Cambria" w:cs="B Nazanin"/>
          <w:sz w:val="22"/>
          <w:szCs w:val="22"/>
          <w:rtl/>
        </w:rPr>
      </w:pPr>
      <w:r w:rsidRPr="009E1C36">
        <w:rPr>
          <w:rFonts w:ascii="Cambria" w:hAnsi="Cambria" w:cs="B Nazanin" w:hint="cs"/>
          <w:sz w:val="22"/>
          <w:szCs w:val="22"/>
          <w:rtl/>
        </w:rPr>
        <w:t>تایید سند ( فقط سند ثبت شده امکان تایید دارد و در صورت تایید امکان برگشت از ثبت نیز نباید وجود داشته باشد) پیغام خطا : برای برگشت اسناد لازم است سند را از حالت تایید خارج نمایید.</w:t>
      </w:r>
    </w:p>
    <w:p w:rsidR="006D61FB" w:rsidRPr="009E1C36" w:rsidRDefault="006D61FB" w:rsidP="006D61FB">
      <w:pPr>
        <w:bidi/>
        <w:ind w:left="451"/>
        <w:rPr>
          <w:rFonts w:ascii="Cambria" w:hAnsi="Cambria" w:cs="B Nazanin"/>
          <w:sz w:val="22"/>
          <w:szCs w:val="22"/>
          <w:rtl/>
        </w:rPr>
      </w:pPr>
      <w:r w:rsidRPr="009E1C36">
        <w:rPr>
          <w:rFonts w:ascii="Cambria" w:hAnsi="Cambria" w:cs="B Nazanin" w:hint="cs"/>
          <w:sz w:val="22"/>
          <w:szCs w:val="22"/>
          <w:rtl/>
        </w:rPr>
        <w:t xml:space="preserve"> تصویب سند( فقط اسناد تایید شده امکان تصویب شدن دارند و سند تصویب شده نمیتواند رفع تایید شود) پیغام خطا : برای برگشتاز تایید  اسناد لازم است سند را از حالت تصویب خارج نمایید.</w:t>
      </w:r>
    </w:p>
    <w:p w:rsidR="006D61FB" w:rsidRPr="009E1C36" w:rsidRDefault="006D61FB" w:rsidP="006D61FB">
      <w:pPr>
        <w:bidi/>
        <w:ind w:left="451"/>
        <w:rPr>
          <w:rFonts w:ascii="Cambria" w:hAnsi="Cambria" w:cs="B Nazanin"/>
          <w:sz w:val="22"/>
          <w:szCs w:val="22"/>
          <w:rtl/>
        </w:rPr>
      </w:pPr>
      <w:r w:rsidRPr="009E1C36">
        <w:rPr>
          <w:rFonts w:ascii="Cambria" w:hAnsi="Cambria" w:cs="B Nazanin" w:hint="cs"/>
          <w:sz w:val="22"/>
          <w:szCs w:val="22"/>
          <w:rtl/>
        </w:rPr>
        <w:t>امکان حرکت روی اسناد  ( سند قبلی _ بعدی_ اولین سند و آخرین سند) با ورود شماره در فیلد شماره و انتخاب اینتر نیز باید سند همان شماره نمایش داده شود . همچنین امکان جستجو یر اساس همه فیلد های موجود در سند نیز وجود داشته باشد. همواره نمایش سند با توجه به دسترسی میباشد. در واقع اولین یا آخرین سند قابل مشاهده برای کاربر باید با جستجو از هر روش نمایش داده شود.</w:t>
      </w:r>
    </w:p>
    <w:p w:rsidR="006D61FB" w:rsidRPr="009E1C36" w:rsidRDefault="006D61FB" w:rsidP="006D61FB">
      <w:pPr>
        <w:bidi/>
        <w:rPr>
          <w:rFonts w:cs="B Nazanin"/>
          <w:sz w:val="22"/>
          <w:szCs w:val="22"/>
          <w:rtl/>
          <w:lang w:bidi="fa-IR"/>
        </w:rPr>
      </w:pPr>
    </w:p>
    <w:p w:rsidR="006D61FB" w:rsidRPr="009E1C36" w:rsidRDefault="006D61FB" w:rsidP="006D61FB">
      <w:pPr>
        <w:pStyle w:val="Heading2"/>
        <w:numPr>
          <w:ilvl w:val="0"/>
          <w:numId w:val="0"/>
        </w:numPr>
        <w:bidi/>
        <w:ind w:left="360"/>
        <w:rPr>
          <w:rFonts w:cs="B Nazanin"/>
          <w:sz w:val="22"/>
          <w:szCs w:val="22"/>
          <w:lang w:bidi="fa-IR"/>
        </w:rPr>
      </w:pPr>
      <w:bookmarkStart w:id="9" w:name="_Toc10272786"/>
      <w:r w:rsidRPr="009E1C36">
        <w:rPr>
          <w:rFonts w:cs="B Nazanin" w:hint="cs"/>
          <w:sz w:val="22"/>
          <w:szCs w:val="22"/>
          <w:rtl/>
          <w:lang w:bidi="fa-IR"/>
        </w:rPr>
        <w:lastRenderedPageBreak/>
        <w:t>آرتیکل سند</w:t>
      </w:r>
      <w:bookmarkEnd w:id="9"/>
      <w:r w:rsidRPr="009E1C36">
        <w:rPr>
          <w:rFonts w:cs="B Nazanin" w:hint="cs"/>
          <w:sz w:val="22"/>
          <w:szCs w:val="22"/>
          <w:rtl/>
          <w:lang w:bidi="fa-IR"/>
        </w:rPr>
        <w:t xml:space="preserve"> </w:t>
      </w:r>
    </w:p>
    <w:p w:rsidR="006D61FB" w:rsidRPr="009E1C36" w:rsidRDefault="006D61FB" w:rsidP="006D61FB">
      <w:pPr>
        <w:bidi/>
        <w:spacing w:line="240" w:lineRule="auto"/>
        <w:rPr>
          <w:rFonts w:ascii="Tahoma" w:hAnsi="Tahoma" w:cs="B Nazanin"/>
          <w:sz w:val="22"/>
          <w:szCs w:val="22"/>
          <w:rtl/>
        </w:rPr>
      </w:pPr>
      <w:r w:rsidRPr="009E1C36">
        <w:rPr>
          <w:rFonts w:cs="B Nazanin" w:hint="cs"/>
          <w:sz w:val="22"/>
          <w:szCs w:val="22"/>
          <w:rtl/>
        </w:rPr>
        <w:t>از منوی حسابداری</w:t>
      </w:r>
      <w:r w:rsidRPr="009E1C36">
        <w:rPr>
          <w:rFonts w:cs="B Nazanin"/>
          <w:sz w:val="22"/>
          <w:szCs w:val="22"/>
        </w:rPr>
        <w:t> </w:t>
      </w:r>
      <w:r w:rsidRPr="009E1C36">
        <w:rPr>
          <w:rFonts w:ascii="Tahoma" w:hAnsi="Tahoma" w:cs="B Nazanin"/>
          <w:sz w:val="22"/>
          <w:szCs w:val="22"/>
          <w:rtl/>
        </w:rPr>
        <w:t>با كليك روى گزينه</w:t>
      </w:r>
      <w:r w:rsidRPr="009E1C36">
        <w:rPr>
          <w:rFonts w:ascii="Tahoma" w:hAnsi="Tahoma" w:cs="B Nazanin"/>
          <w:color w:val="008888"/>
          <w:sz w:val="22"/>
          <w:szCs w:val="22"/>
          <w:rtl/>
        </w:rPr>
        <w:t xml:space="preserve"> سند جديد</w:t>
      </w:r>
      <w:r w:rsidRPr="009E1C36">
        <w:rPr>
          <w:rFonts w:ascii="Tahoma" w:hAnsi="Tahoma" w:cs="B Nazanin"/>
          <w:sz w:val="22"/>
          <w:szCs w:val="22"/>
          <w:rtl/>
        </w:rPr>
        <w:t xml:space="preserve"> فرم </w:t>
      </w:r>
      <w:r w:rsidRPr="009E1C36">
        <w:rPr>
          <w:rFonts w:ascii="Tahoma" w:hAnsi="Tahoma" w:cs="B Nazanin"/>
          <w:color w:val="008080"/>
          <w:sz w:val="22"/>
          <w:szCs w:val="22"/>
          <w:rtl/>
        </w:rPr>
        <w:t>ايجاد/اصلاح سند</w:t>
      </w:r>
      <w:r w:rsidRPr="009E1C36">
        <w:rPr>
          <w:rFonts w:ascii="Tahoma" w:hAnsi="Tahoma" w:cs="B Nazanin"/>
          <w:sz w:val="22"/>
          <w:szCs w:val="22"/>
          <w:rtl/>
        </w:rPr>
        <w:t xml:space="preserve"> نمایش داده </w:t>
      </w:r>
      <w:r w:rsidRPr="009E1C36">
        <w:rPr>
          <w:rFonts w:ascii="Tahoma" w:hAnsi="Tahoma" w:cs="B Nazanin" w:hint="cs"/>
          <w:sz w:val="22"/>
          <w:szCs w:val="22"/>
          <w:rtl/>
        </w:rPr>
        <w:t xml:space="preserve">شود. با انتخاب دکمه جدید فرم </w:t>
      </w:r>
      <w:r w:rsidRPr="009E1C36">
        <w:rPr>
          <w:rFonts w:ascii="Tahoma" w:hAnsi="Tahoma" w:cs="B Nazanin" w:hint="cs"/>
          <w:color w:val="008080"/>
          <w:sz w:val="22"/>
          <w:szCs w:val="22"/>
          <w:rtl/>
        </w:rPr>
        <w:t>ایجاد اصلاح آرتیکل سند</w:t>
      </w:r>
      <w:r w:rsidRPr="009E1C36">
        <w:rPr>
          <w:rFonts w:ascii="Tahoma" w:hAnsi="Tahoma" w:cs="B Nazanin" w:hint="cs"/>
          <w:sz w:val="22"/>
          <w:szCs w:val="22"/>
          <w:rtl/>
        </w:rPr>
        <w:t xml:space="preserve">  نمایش داده میشود .</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 xml:space="preserve">این فرم به صورت پیش فرض خالی نمایش داده میشود. </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در فرم باید امکان انتخاب بردار حساب _ مبلغ _ ماهیت (بدهکار و بستانکار)  وجود داشته باشد و انتخاب آنها اجباری باشد.  و در صورت عدم وجود اطلاعات برای هر کدام پیغام خطا نمایش داده شود " حساب یا مبلغ معتبر نمیباشد.</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در سند ثبت شده نباید امکان ایجاد ، اصلاح و حذف آرتیکل وجود داشته باشد.</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 xml:space="preserve"> </w:t>
      </w:r>
    </w:p>
    <w:p w:rsidR="006D61FB" w:rsidRPr="009E1C36" w:rsidRDefault="006D61FB" w:rsidP="006D61FB">
      <w:pPr>
        <w:bidi/>
        <w:spacing w:line="240" w:lineRule="auto"/>
        <w:rPr>
          <w:rFonts w:ascii="Tahoma" w:hAnsi="Tahoma" w:cs="B Nazanin"/>
          <w:sz w:val="22"/>
          <w:szCs w:val="22"/>
          <w:rtl/>
        </w:rPr>
      </w:pPr>
    </w:p>
    <w:p w:rsidR="006D61FB" w:rsidRPr="009E1C36" w:rsidRDefault="006D61FB" w:rsidP="006D61FB">
      <w:pPr>
        <w:pStyle w:val="Heading1"/>
        <w:bidi/>
        <w:rPr>
          <w:rFonts w:cs="B Nazanin"/>
          <w:sz w:val="22"/>
          <w:szCs w:val="22"/>
          <w:rtl/>
          <w:lang w:bidi="fa-IR"/>
        </w:rPr>
      </w:pPr>
      <w:bookmarkStart w:id="10" w:name="_Toc10272787"/>
      <w:r w:rsidRPr="009E1C36">
        <w:rPr>
          <w:rFonts w:cs="B Nazanin" w:hint="cs"/>
          <w:sz w:val="22"/>
          <w:szCs w:val="22"/>
          <w:rtl/>
        </w:rPr>
        <w:t>طراحی جدول دیتابیس</w:t>
      </w:r>
      <w:bookmarkEnd w:id="10"/>
      <w:r w:rsidRPr="009E1C36">
        <w:rPr>
          <w:rFonts w:cs="B Nazanin" w:hint="cs"/>
          <w:sz w:val="22"/>
          <w:szCs w:val="22"/>
          <w:rtl/>
        </w:rPr>
        <w:t xml:space="preserve"> </w:t>
      </w:r>
    </w:p>
    <w:p w:rsidR="006D61FB" w:rsidRPr="009E1C36" w:rsidRDefault="006D61FB" w:rsidP="006D61FB">
      <w:pPr>
        <w:bidi/>
        <w:rPr>
          <w:rFonts w:cs="B Nazanin"/>
          <w:sz w:val="22"/>
          <w:szCs w:val="22"/>
          <w:lang w:bidi="fa-IR"/>
        </w:rPr>
      </w:pPr>
      <w:r w:rsidRPr="009E1C36">
        <w:rPr>
          <w:rFonts w:cs="B Nazanin" w:hint="cs"/>
          <w:sz w:val="22"/>
          <w:szCs w:val="22"/>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tbl>
      <w:tblPr>
        <w:tblStyle w:val="TableGridLight1"/>
        <w:tblW w:w="0" w:type="auto"/>
        <w:tblLook w:val="04A0" w:firstRow="1" w:lastRow="0" w:firstColumn="1" w:lastColumn="0" w:noHBand="0" w:noVBand="1"/>
      </w:tblPr>
      <w:tblGrid>
        <w:gridCol w:w="3657"/>
        <w:gridCol w:w="2356"/>
        <w:gridCol w:w="963"/>
        <w:gridCol w:w="1623"/>
      </w:tblGrid>
      <w:tr w:rsidR="006D61FB" w:rsidRPr="009E1C36" w:rsidTr="009E1C36">
        <w:tc>
          <w:tcPr>
            <w:tcW w:w="3657" w:type="dxa"/>
          </w:tcPr>
          <w:p w:rsidR="006D61FB" w:rsidRPr="009E1C36" w:rsidRDefault="006D61FB" w:rsidP="009E1C36">
            <w:pPr>
              <w:pStyle w:val="Normal4FarsiText"/>
              <w:bidi/>
              <w:jc w:val="center"/>
              <w:rPr>
                <w:sz w:val="22"/>
              </w:rPr>
            </w:pPr>
            <w:r w:rsidRPr="009E1C36">
              <w:rPr>
                <w:sz w:val="22"/>
                <w:rtl/>
              </w:rPr>
              <w:t>شرح</w:t>
            </w:r>
          </w:p>
        </w:tc>
        <w:tc>
          <w:tcPr>
            <w:tcW w:w="2356" w:type="dxa"/>
          </w:tcPr>
          <w:p w:rsidR="006D61FB" w:rsidRPr="009E1C36" w:rsidRDefault="006D61FB" w:rsidP="009E1C36">
            <w:pPr>
              <w:pStyle w:val="Normal4FarsiText"/>
              <w:bidi/>
              <w:jc w:val="center"/>
              <w:rPr>
                <w:sz w:val="22"/>
              </w:rPr>
            </w:pPr>
            <w:r w:rsidRPr="009E1C36">
              <w:rPr>
                <w:sz w:val="22"/>
                <w:rtl/>
              </w:rPr>
              <w:t>عنوان</w:t>
            </w:r>
          </w:p>
        </w:tc>
        <w:tc>
          <w:tcPr>
            <w:tcW w:w="963" w:type="dxa"/>
          </w:tcPr>
          <w:p w:rsidR="006D61FB" w:rsidRPr="009E1C36" w:rsidRDefault="006D61FB" w:rsidP="009E1C36">
            <w:pPr>
              <w:pStyle w:val="Normal4FarsiText"/>
              <w:bidi/>
              <w:jc w:val="center"/>
              <w:rPr>
                <w:sz w:val="22"/>
              </w:rPr>
            </w:pPr>
            <w:r w:rsidRPr="009E1C36">
              <w:rPr>
                <w:rFonts w:hint="cs"/>
                <w:sz w:val="22"/>
                <w:rtl/>
              </w:rPr>
              <w:t xml:space="preserve">نوع </w:t>
            </w:r>
          </w:p>
        </w:tc>
        <w:tc>
          <w:tcPr>
            <w:tcW w:w="1257" w:type="dxa"/>
          </w:tcPr>
          <w:p w:rsidR="006D61FB" w:rsidRPr="009E1C36" w:rsidRDefault="006D61FB" w:rsidP="009E1C36">
            <w:pPr>
              <w:pStyle w:val="Normal4FarsiText"/>
              <w:bidi/>
              <w:jc w:val="center"/>
              <w:rPr>
                <w:sz w:val="22"/>
              </w:rPr>
            </w:pPr>
            <w:r w:rsidRPr="009E1C36">
              <w:rPr>
                <w:sz w:val="22"/>
                <w:rtl/>
              </w:rPr>
              <w:t>نام فیلد</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شناسه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rPr>
            </w:pPr>
            <w:r w:rsidRPr="009E1C36">
              <w:rPr>
                <w:sz w:val="22"/>
                <w:rtl/>
              </w:rPr>
              <w:t>دوره مالی</w:t>
            </w:r>
          </w:p>
        </w:tc>
        <w:tc>
          <w:tcPr>
            <w:tcW w:w="963" w:type="dxa"/>
          </w:tcPr>
          <w:p w:rsidR="006D61FB" w:rsidRPr="009E1C36" w:rsidRDefault="006D61FB" w:rsidP="009E1C36">
            <w:pPr>
              <w:pStyle w:val="Normal4FarsiText"/>
              <w:bidi/>
              <w:jc w:val="center"/>
              <w:rPr>
                <w:sz w:val="22"/>
                <w:rtl/>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FiscalperiodID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شعبه</w:t>
            </w:r>
          </w:p>
        </w:tc>
        <w:tc>
          <w:tcPr>
            <w:tcW w:w="963" w:type="dxa"/>
          </w:tcPr>
          <w:p w:rsidR="006D61FB" w:rsidRPr="009E1C36" w:rsidRDefault="006D61FB" w:rsidP="009E1C36">
            <w:pPr>
              <w:pStyle w:val="Normal4FarsiText"/>
              <w:bidi/>
              <w:jc w:val="center"/>
              <w:rPr>
                <w:sz w:val="22"/>
                <w:rtl/>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BranchID</w:t>
            </w:r>
          </w:p>
        </w:tc>
      </w:tr>
      <w:tr w:rsidR="006D61FB" w:rsidRPr="009E1C36" w:rsidTr="009E1C36">
        <w:trPr>
          <w:trHeight w:val="516"/>
        </w:trPr>
        <w:tc>
          <w:tcPr>
            <w:tcW w:w="3657" w:type="dxa"/>
          </w:tcPr>
          <w:p w:rsidR="006D61FB" w:rsidRPr="009E1C36" w:rsidRDefault="006D61FB" w:rsidP="009E1C36">
            <w:pPr>
              <w:pStyle w:val="Normal4FarsiText"/>
              <w:bidi/>
              <w:jc w:val="center"/>
              <w:rPr>
                <w:color w:val="FF0000"/>
                <w:sz w:val="22"/>
              </w:rPr>
            </w:pPr>
          </w:p>
        </w:tc>
        <w:tc>
          <w:tcPr>
            <w:tcW w:w="2356" w:type="dxa"/>
          </w:tcPr>
          <w:p w:rsidR="006D61FB" w:rsidRPr="009E1C36" w:rsidRDefault="006D61FB" w:rsidP="009E1C36">
            <w:pPr>
              <w:pStyle w:val="Normal4FarsiText"/>
              <w:bidi/>
              <w:jc w:val="center"/>
              <w:rPr>
                <w:sz w:val="22"/>
                <w:rtl/>
                <w:lang w:bidi="fa-IR"/>
              </w:rPr>
            </w:pPr>
            <w:r w:rsidRPr="009E1C36">
              <w:rPr>
                <w:sz w:val="22"/>
              </w:rPr>
              <w:t>Id</w:t>
            </w:r>
            <w:r w:rsidRPr="009E1C36">
              <w:rPr>
                <w:sz w:val="22"/>
                <w:lang w:bidi="fa-IR"/>
              </w:rPr>
              <w:t xml:space="preserve"> </w:t>
            </w:r>
            <w:r w:rsidRPr="009E1C36">
              <w:rPr>
                <w:rFonts w:hint="cs"/>
                <w:sz w:val="22"/>
                <w:rtl/>
                <w:lang w:bidi="fa-IR"/>
              </w:rPr>
              <w:t>سند</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TransId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شماره ردیف</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ANo</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بدهکار</w:t>
            </w:r>
          </w:p>
        </w:tc>
        <w:tc>
          <w:tcPr>
            <w:tcW w:w="963" w:type="dxa"/>
          </w:tcPr>
          <w:p w:rsidR="006D61FB" w:rsidRPr="009E1C36" w:rsidRDefault="006D61FB" w:rsidP="009E1C36">
            <w:pPr>
              <w:pStyle w:val="Normal4FarsiText"/>
              <w:bidi/>
              <w:jc w:val="center"/>
              <w:rPr>
                <w:sz w:val="22"/>
                <w:rtl/>
                <w:lang w:bidi="fa-IR"/>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Debit</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rPr>
            </w:pPr>
            <w:r w:rsidRPr="009E1C36">
              <w:rPr>
                <w:sz w:val="22"/>
                <w:rtl/>
              </w:rPr>
              <w:t>بستانکار</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Credit</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کد حساب</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AccountId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شناسه تفصیلی شناور</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FAccId</w:t>
            </w:r>
          </w:p>
        </w:tc>
      </w:tr>
      <w:tr w:rsidR="006D61FB" w:rsidRPr="009E1C36" w:rsidTr="009E1C36">
        <w:trPr>
          <w:trHeight w:val="696"/>
        </w:trPr>
        <w:tc>
          <w:tcPr>
            <w:tcW w:w="3657" w:type="dxa"/>
          </w:tcPr>
          <w:p w:rsidR="006D61FB" w:rsidRPr="009E1C36" w:rsidRDefault="006D61FB" w:rsidP="009E1C36">
            <w:pPr>
              <w:pStyle w:val="Normal4FarsiText"/>
              <w:bidi/>
              <w:jc w:val="center"/>
              <w:rPr>
                <w:sz w:val="22"/>
                <w:lang w:bidi="fa-IR"/>
              </w:rPr>
            </w:pPr>
          </w:p>
        </w:tc>
        <w:tc>
          <w:tcPr>
            <w:tcW w:w="2356" w:type="dxa"/>
          </w:tcPr>
          <w:p w:rsidR="006D61FB" w:rsidRPr="009E1C36" w:rsidRDefault="006D61FB" w:rsidP="009E1C36">
            <w:pPr>
              <w:pStyle w:val="Normal4FarsiText"/>
              <w:bidi/>
              <w:jc w:val="center"/>
              <w:rPr>
                <w:sz w:val="22"/>
              </w:rPr>
            </w:pPr>
            <w:r w:rsidRPr="009E1C36">
              <w:rPr>
                <w:sz w:val="22"/>
                <w:rtl/>
              </w:rPr>
              <w:t>شناسه مرکز هزینه</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CostCenter</w:t>
            </w:r>
          </w:p>
        </w:tc>
      </w:tr>
      <w:tr w:rsidR="006D61FB" w:rsidRPr="009E1C36" w:rsidTr="009E1C36">
        <w:tc>
          <w:tcPr>
            <w:tcW w:w="3657" w:type="dxa"/>
          </w:tcPr>
          <w:p w:rsidR="006D61FB" w:rsidRPr="009E1C36" w:rsidRDefault="006D61FB" w:rsidP="009E1C36">
            <w:pPr>
              <w:pStyle w:val="Normal4FarsiText"/>
              <w:bidi/>
              <w:jc w:val="center"/>
              <w:rPr>
                <w:sz w:val="22"/>
                <w:rtl/>
              </w:rPr>
            </w:pPr>
          </w:p>
        </w:tc>
        <w:tc>
          <w:tcPr>
            <w:tcW w:w="2356" w:type="dxa"/>
          </w:tcPr>
          <w:p w:rsidR="006D61FB" w:rsidRPr="009E1C36" w:rsidRDefault="006D61FB" w:rsidP="009E1C36">
            <w:pPr>
              <w:pStyle w:val="Normal4FarsiText"/>
              <w:bidi/>
              <w:jc w:val="center"/>
              <w:rPr>
                <w:sz w:val="22"/>
              </w:rPr>
            </w:pPr>
            <w:r w:rsidRPr="009E1C36">
              <w:rPr>
                <w:sz w:val="22"/>
                <w:rtl/>
              </w:rPr>
              <w:t>شناسه پروژه</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Project</w:t>
            </w:r>
          </w:p>
        </w:tc>
      </w:tr>
      <w:tr w:rsidR="006D61FB" w:rsidRPr="009E1C36" w:rsidTr="009E1C36">
        <w:tc>
          <w:tcPr>
            <w:tcW w:w="3657" w:type="dxa"/>
          </w:tcPr>
          <w:p w:rsidR="006D61FB" w:rsidRPr="009E1C36" w:rsidRDefault="006D61FB" w:rsidP="009E1C36">
            <w:pPr>
              <w:pStyle w:val="Normal4FarsiText"/>
              <w:bidi/>
              <w:jc w:val="center"/>
              <w:rPr>
                <w:sz w:val="22"/>
                <w:rtl/>
              </w:rPr>
            </w:pPr>
            <w:r w:rsidRPr="009E1C36">
              <w:rPr>
                <w:rFonts w:hint="cs"/>
                <w:sz w:val="22"/>
                <w:rtl/>
              </w:rPr>
              <w:t xml:space="preserve">آرتیکل عادی _ مالیات و عوارض _ </w:t>
            </w:r>
          </w:p>
          <w:p w:rsidR="006D61FB" w:rsidRPr="009E1C36" w:rsidRDefault="006D61FB" w:rsidP="009E1C36">
            <w:pPr>
              <w:pStyle w:val="Normal4FarsiText"/>
              <w:bidi/>
              <w:jc w:val="center"/>
              <w:rPr>
                <w:sz w:val="22"/>
              </w:rPr>
            </w:pPr>
            <w:r w:rsidRPr="009E1C36">
              <w:rPr>
                <w:rFonts w:hint="cs"/>
                <w:color w:val="FF0000"/>
                <w:sz w:val="22"/>
                <w:rtl/>
              </w:rPr>
              <w:t>اجباریست و حتما باید یک مورد انتخاب شود</w:t>
            </w:r>
          </w:p>
        </w:tc>
        <w:tc>
          <w:tcPr>
            <w:tcW w:w="2356" w:type="dxa"/>
          </w:tcPr>
          <w:p w:rsidR="006D61FB" w:rsidRPr="009E1C36" w:rsidRDefault="006D61FB" w:rsidP="009E1C36">
            <w:pPr>
              <w:pStyle w:val="Normal4FarsiText"/>
              <w:bidi/>
              <w:jc w:val="center"/>
              <w:rPr>
                <w:sz w:val="22"/>
              </w:rPr>
            </w:pPr>
            <w:r w:rsidRPr="009E1C36">
              <w:rPr>
                <w:sz w:val="22"/>
                <w:rtl/>
              </w:rPr>
              <w:t>نوع عملیات</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Type</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rFonts w:hint="cs"/>
                <w:sz w:val="22"/>
                <w:rtl/>
              </w:rPr>
              <w:t xml:space="preserve">علامتگذاری </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mark</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مقدار</w:t>
            </w:r>
          </w:p>
        </w:tc>
        <w:tc>
          <w:tcPr>
            <w:tcW w:w="963" w:type="dxa"/>
          </w:tcPr>
          <w:p w:rsidR="006D61FB" w:rsidRPr="009E1C36" w:rsidRDefault="006D61FB" w:rsidP="009E1C36">
            <w:pPr>
              <w:pStyle w:val="Normal4FarsiText"/>
              <w:bidi/>
              <w:jc w:val="center"/>
              <w:rPr>
                <w:sz w:val="22"/>
              </w:rPr>
            </w:pPr>
            <w:r w:rsidRPr="009E1C36">
              <w:rPr>
                <w:sz w:val="22"/>
              </w:rPr>
              <w:t>float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amount</w:t>
            </w:r>
          </w:p>
        </w:tc>
      </w:tr>
      <w:tr w:rsidR="006D61FB" w:rsidRPr="009E1C36" w:rsidTr="009E1C36">
        <w:tc>
          <w:tcPr>
            <w:tcW w:w="3657" w:type="dxa"/>
          </w:tcPr>
          <w:p w:rsidR="006D61FB" w:rsidRPr="009E1C36" w:rsidRDefault="006D61FB" w:rsidP="009E1C36">
            <w:pPr>
              <w:pStyle w:val="Normal4FarsiText"/>
              <w:bidi/>
              <w:jc w:val="center"/>
              <w:rPr>
                <w:sz w:val="22"/>
              </w:rPr>
            </w:pPr>
            <w:r w:rsidRPr="009E1C36">
              <w:rPr>
                <w:rFonts w:hint="cs"/>
                <w:sz w:val="22"/>
                <w:rtl/>
              </w:rPr>
              <w:t>در صورت وجود منبع یا مصرف تعریف شده و فعال برای حساب هایی که در مجموعه حساب های صندوق و بانک هستند اجباریست.</w:t>
            </w: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منابع و مصارف</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SAId</w:t>
            </w:r>
          </w:p>
        </w:tc>
      </w:tr>
      <w:tr w:rsidR="006D61FB" w:rsidRPr="009E1C36" w:rsidTr="009E1C36">
        <w:tc>
          <w:tcPr>
            <w:tcW w:w="3657" w:type="dxa"/>
          </w:tcPr>
          <w:p w:rsidR="006D61FB" w:rsidRPr="009E1C36" w:rsidRDefault="006D61FB" w:rsidP="009E1C36">
            <w:pPr>
              <w:pStyle w:val="Normal4FarsiText"/>
              <w:bidi/>
              <w:rPr>
                <w:sz w:val="22"/>
                <w:rtl/>
                <w:lang w:bidi="fa-IR"/>
              </w:rPr>
            </w:pPr>
            <w:r w:rsidRPr="009E1C36">
              <w:rPr>
                <w:rFonts w:hint="cs"/>
                <w:sz w:val="22"/>
                <w:rtl/>
                <w:lang w:bidi="fa-IR"/>
              </w:rPr>
              <w:t xml:space="preserve">شماره حواله برای پیگیری مغایرت های بانکی </w:t>
            </w: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 xml:space="preserve">شماره پیگیری </w:t>
            </w:r>
          </w:p>
        </w:tc>
        <w:tc>
          <w:tcPr>
            <w:tcW w:w="963" w:type="dxa"/>
          </w:tcPr>
          <w:p w:rsidR="006D61FB" w:rsidRPr="009E1C36" w:rsidRDefault="006D61FB" w:rsidP="009E1C36">
            <w:pPr>
              <w:pStyle w:val="Normal4FarsiText"/>
              <w:bidi/>
              <w:jc w:val="center"/>
              <w:rPr>
                <w:sz w:val="22"/>
              </w:rPr>
            </w:pPr>
          </w:p>
        </w:tc>
        <w:tc>
          <w:tcPr>
            <w:tcW w:w="1257" w:type="dxa"/>
          </w:tcPr>
          <w:p w:rsidR="006D61FB" w:rsidRPr="009E1C36" w:rsidRDefault="006D61FB" w:rsidP="009E1C36">
            <w:pPr>
              <w:pStyle w:val="Normal4LatinText"/>
              <w:jc w:val="center"/>
              <w:rPr>
                <w:rFonts w:cs="B Nazanin"/>
                <w:sz w:val="22"/>
              </w:rPr>
            </w:pPr>
            <w:r w:rsidRPr="009E1C36">
              <w:rPr>
                <w:rFonts w:cs="B Nazanin"/>
                <w:sz w:val="22"/>
              </w:rPr>
              <w:t>Ref code</w:t>
            </w:r>
          </w:p>
        </w:tc>
      </w:tr>
      <w:tr w:rsidR="006D61FB" w:rsidRPr="009E1C36" w:rsidTr="009E1C36">
        <w:tc>
          <w:tcPr>
            <w:tcW w:w="3657" w:type="dxa"/>
          </w:tcPr>
          <w:p w:rsidR="006D61FB" w:rsidRPr="009E1C36" w:rsidRDefault="006D61FB" w:rsidP="009E1C36">
            <w:pPr>
              <w:pStyle w:val="Normal4FarsiText"/>
              <w:bidi/>
              <w:rPr>
                <w:sz w:val="22"/>
                <w:rtl/>
                <w:lang w:bidi="fa-IR"/>
              </w:rPr>
            </w:pPr>
            <w:r w:rsidRPr="009E1C36">
              <w:rPr>
                <w:rFonts w:hint="cs"/>
                <w:sz w:val="22"/>
                <w:rtl/>
                <w:lang w:bidi="fa-IR"/>
              </w:rPr>
              <w:t>برای برقراری ارتباط با یک سطر در سند دیگر به منظور تهیه گزارشات تحلیلی و گزارش تجزیه سنی این آیتم برای این است که این سطر از آرتیکل به یک سطر مشخص دیگر (ممکن است در این سند یا سند شماره دیگر با همین تایپ) ارتباط داشته باشد.</w:t>
            </w: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 xml:space="preserve">مرجع آرتیکل </w:t>
            </w:r>
          </w:p>
        </w:tc>
        <w:tc>
          <w:tcPr>
            <w:tcW w:w="963" w:type="dxa"/>
          </w:tcPr>
          <w:p w:rsidR="006D61FB" w:rsidRPr="009E1C36" w:rsidRDefault="006D61FB" w:rsidP="009E1C36">
            <w:pPr>
              <w:pStyle w:val="Normal4FarsiText"/>
              <w:bidi/>
              <w:jc w:val="center"/>
              <w:rPr>
                <w:sz w:val="22"/>
              </w:rPr>
            </w:pPr>
          </w:p>
        </w:tc>
        <w:tc>
          <w:tcPr>
            <w:tcW w:w="1257" w:type="dxa"/>
          </w:tcPr>
          <w:p w:rsidR="006D61FB" w:rsidRPr="009E1C36" w:rsidRDefault="006D61FB" w:rsidP="009E1C36">
            <w:pPr>
              <w:pStyle w:val="Normal4LatinText"/>
              <w:jc w:val="center"/>
              <w:rPr>
                <w:rFonts w:cs="B Nazanin"/>
                <w:sz w:val="22"/>
              </w:rPr>
            </w:pPr>
            <w:r w:rsidRPr="009E1C36">
              <w:rPr>
                <w:rFonts w:cs="B Nazanin"/>
                <w:sz w:val="22"/>
              </w:rPr>
              <w:t xml:space="preserve">Refrence </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 xml:space="preserve">مبلغ ارز </w:t>
            </w:r>
          </w:p>
        </w:tc>
        <w:tc>
          <w:tcPr>
            <w:tcW w:w="963" w:type="dxa"/>
          </w:tcPr>
          <w:p w:rsidR="006D61FB" w:rsidRPr="009E1C36" w:rsidRDefault="006D61FB" w:rsidP="009E1C36">
            <w:pPr>
              <w:pStyle w:val="Normal4FarsiText"/>
              <w:bidi/>
              <w:jc w:val="center"/>
              <w:rPr>
                <w:sz w:val="22"/>
              </w:rPr>
            </w:pPr>
            <w:r w:rsidRPr="009E1C36">
              <w:rPr>
                <w:sz w:val="22"/>
              </w:rPr>
              <w:t>float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currencyVal</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 xml:space="preserve">ارز </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currencyId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sz w:val="22"/>
                <w:rtl/>
              </w:rPr>
              <w:t>کاربر</w:t>
            </w:r>
            <w:r w:rsidRPr="009E1C36">
              <w:rPr>
                <w:sz w:val="22"/>
              </w:rPr>
              <w:t xml:space="preserve"> </w:t>
            </w:r>
            <w:r w:rsidRPr="009E1C36">
              <w:rPr>
                <w:rFonts w:hint="cs"/>
                <w:sz w:val="22"/>
                <w:rtl/>
                <w:lang w:bidi="fa-IR"/>
              </w:rPr>
              <w:t xml:space="preserve"> ایجاد کننده </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UserId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شرح آرتیکل</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57" w:type="dxa"/>
          </w:tcPr>
          <w:p w:rsidR="006D61FB" w:rsidRPr="009E1C36" w:rsidRDefault="006D61FB" w:rsidP="009E1C36">
            <w:pPr>
              <w:pStyle w:val="Normal4LatinText"/>
              <w:rPr>
                <w:rFonts w:cs="B Nazanin"/>
                <w:sz w:val="22"/>
              </w:rPr>
            </w:pPr>
            <w:r w:rsidRPr="009E1C36">
              <w:rPr>
                <w:rFonts w:cs="B Nazanin"/>
                <w:sz w:val="22"/>
              </w:rPr>
              <w:t>Description</w:t>
            </w:r>
          </w:p>
        </w:tc>
      </w:tr>
      <w:tr w:rsidR="006D61FB" w:rsidRPr="009E1C36" w:rsidTr="009E1C36">
        <w:tc>
          <w:tcPr>
            <w:tcW w:w="3657" w:type="dxa"/>
          </w:tcPr>
          <w:p w:rsidR="006D61FB" w:rsidRPr="009E1C36" w:rsidRDefault="006D61FB" w:rsidP="009E1C36">
            <w:pPr>
              <w:pStyle w:val="Normal4FarsiText"/>
              <w:bidi/>
              <w:jc w:val="center"/>
              <w:rPr>
                <w:sz w:val="22"/>
              </w:rPr>
            </w:pPr>
            <w:r w:rsidRPr="009E1C36">
              <w:rPr>
                <w:rFonts w:hint="cs"/>
                <w:sz w:val="22"/>
                <w:rtl/>
              </w:rPr>
              <w:t xml:space="preserve">برای تهیه گزارشات فصلی به این اطلاعات نیاز داریم </w:t>
            </w:r>
          </w:p>
        </w:tc>
        <w:tc>
          <w:tcPr>
            <w:tcW w:w="2356" w:type="dxa"/>
          </w:tcPr>
          <w:p w:rsidR="006D61FB" w:rsidRPr="009E1C36" w:rsidRDefault="006D61FB" w:rsidP="009E1C36">
            <w:pPr>
              <w:pStyle w:val="Normal4FarsiText"/>
              <w:bidi/>
              <w:jc w:val="center"/>
              <w:rPr>
                <w:sz w:val="22"/>
                <w:rtl/>
              </w:rPr>
            </w:pPr>
            <w:r w:rsidRPr="009E1C36">
              <w:rPr>
                <w:rFonts w:hint="cs"/>
                <w:sz w:val="22"/>
                <w:rtl/>
              </w:rPr>
              <w:t xml:space="preserve">ارتباط با جدول  اطلاعات مالیاتی </w:t>
            </w:r>
          </w:p>
        </w:tc>
        <w:tc>
          <w:tcPr>
            <w:tcW w:w="963" w:type="dxa"/>
          </w:tcPr>
          <w:p w:rsidR="006D61FB" w:rsidRPr="009E1C36" w:rsidRDefault="006D61FB" w:rsidP="009E1C36">
            <w:pPr>
              <w:pStyle w:val="Normal4FarsiText"/>
              <w:bidi/>
              <w:jc w:val="center"/>
              <w:rPr>
                <w:sz w:val="22"/>
              </w:rPr>
            </w:pPr>
          </w:p>
        </w:tc>
        <w:tc>
          <w:tcPr>
            <w:tcW w:w="1257" w:type="dxa"/>
          </w:tcPr>
          <w:p w:rsidR="006D61FB" w:rsidRPr="009E1C36" w:rsidRDefault="006D61FB" w:rsidP="009E1C36">
            <w:pPr>
              <w:pStyle w:val="Normal4LatinText"/>
              <w:rPr>
                <w:rFonts w:cs="B Nazanin"/>
                <w:sz w:val="22"/>
              </w:rPr>
            </w:pPr>
            <w:r w:rsidRPr="009E1C36">
              <w:rPr>
                <w:rFonts w:cs="B Nazanin" w:hint="cs"/>
                <w:sz w:val="22"/>
                <w:rtl/>
              </w:rPr>
              <w:t>......</w:t>
            </w:r>
          </w:p>
        </w:tc>
      </w:tr>
    </w:tbl>
    <w:p w:rsidR="006D61FB" w:rsidRPr="009E1C36" w:rsidRDefault="006D61FB" w:rsidP="006D61FB">
      <w:pPr>
        <w:rPr>
          <w:rFonts w:cs="B Nazanin"/>
          <w:sz w:val="22"/>
          <w:szCs w:val="22"/>
        </w:rPr>
      </w:pPr>
    </w:p>
    <w:p w:rsidR="006D61FB" w:rsidRPr="009E1C36" w:rsidRDefault="006D61FB" w:rsidP="006D61FB">
      <w:pPr>
        <w:bidi/>
        <w:spacing w:line="240" w:lineRule="auto"/>
        <w:rPr>
          <w:rFonts w:cs="B Nazanin"/>
          <w:sz w:val="22"/>
          <w:szCs w:val="22"/>
          <w:rtl/>
        </w:rPr>
      </w:pPr>
    </w:p>
    <w:p w:rsidR="006D61FB" w:rsidRPr="009E1C36" w:rsidRDefault="006D61FB" w:rsidP="006D61FB">
      <w:pPr>
        <w:bidi/>
        <w:ind w:left="360"/>
        <w:rPr>
          <w:rFonts w:ascii="Cambria" w:hAnsi="Cambria" w:cs="B Nazanin"/>
          <w:sz w:val="22"/>
          <w:szCs w:val="22"/>
          <w:rtl/>
          <w:lang w:bidi="fa-IR"/>
        </w:rPr>
      </w:pPr>
    </w:p>
    <w:p w:rsidR="006D61FB" w:rsidRPr="009E1C36" w:rsidRDefault="006D61FB" w:rsidP="006D61FB">
      <w:pPr>
        <w:bidi/>
        <w:ind w:left="360"/>
        <w:rPr>
          <w:rFonts w:ascii="Cambria" w:hAnsi="Cambria" w:cs="B Nazanin"/>
          <w:sz w:val="22"/>
          <w:szCs w:val="22"/>
          <w:rtl/>
          <w:lang w:bidi="fa-IR"/>
        </w:rPr>
      </w:pPr>
    </w:p>
    <w:p w:rsidR="006D61FB" w:rsidRPr="009E1C36" w:rsidRDefault="006D61FB" w:rsidP="006D61FB">
      <w:pPr>
        <w:bidi/>
        <w:spacing w:line="240" w:lineRule="auto"/>
        <w:rPr>
          <w:rFonts w:ascii="Tahoma" w:hAnsi="Tahoma" w:cs="B Nazanin"/>
          <w:b/>
          <w:bCs/>
          <w:sz w:val="22"/>
          <w:szCs w:val="22"/>
          <w:rtl/>
        </w:rPr>
      </w:pPr>
      <w:r w:rsidRPr="009E1C36">
        <w:rPr>
          <w:rFonts w:ascii="Tahoma" w:hAnsi="Tahoma" w:cs="B Nazanin" w:hint="cs"/>
          <w:b/>
          <w:bCs/>
          <w:sz w:val="22"/>
          <w:szCs w:val="22"/>
          <w:rtl/>
        </w:rPr>
        <w:t>سایر امکانات سند</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امکان کپی آرتیکل </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جابجایی ردیف ها </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lastRenderedPageBreak/>
        <w:t xml:space="preserve">جابجایی مقادیر بدهکار و بستانکار </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درج آرتیکل قبل از آرتیکل جاری </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امکان تعریف و انتخاب الگوی شرح برای سند ( برای این فرم لازم است تحلیل جدا ارسال شود )  </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امکان مشاهده رویداد ها (نمایش لاگ فقط برای سند جاری) </w:t>
      </w:r>
    </w:p>
    <w:p w:rsidR="006D61FB" w:rsidRPr="009E1C36" w:rsidRDefault="006D61FB" w:rsidP="006D61FB">
      <w:pPr>
        <w:pStyle w:val="ListParagraph"/>
        <w:numPr>
          <w:ilvl w:val="0"/>
          <w:numId w:val="33"/>
        </w:numPr>
        <w:bidi/>
        <w:spacing w:line="240" w:lineRule="auto"/>
        <w:rPr>
          <w:rFonts w:ascii="Tahoma" w:hAnsi="Tahoma" w:cs="B Nazanin"/>
          <w:b/>
          <w:bCs/>
          <w:sz w:val="22"/>
          <w:szCs w:val="22"/>
          <w:rtl/>
        </w:rPr>
      </w:pPr>
      <w:r w:rsidRPr="009E1C36">
        <w:rPr>
          <w:rFonts w:ascii="Tahoma" w:hAnsi="Tahoma" w:cs="B Nazanin" w:hint="cs"/>
          <w:b/>
          <w:bCs/>
          <w:sz w:val="22"/>
          <w:szCs w:val="22"/>
          <w:rtl/>
        </w:rPr>
        <w:t xml:space="preserve">ایجاد سطر به میزان مبلغ اختلاف سند </w:t>
      </w:r>
    </w:p>
    <w:p w:rsidR="006D61FB" w:rsidRPr="009E1C36" w:rsidRDefault="006D61FB" w:rsidP="006D61FB">
      <w:pPr>
        <w:pStyle w:val="ListParagraph"/>
        <w:numPr>
          <w:ilvl w:val="0"/>
          <w:numId w:val="33"/>
        </w:numPr>
        <w:bidi/>
        <w:spacing w:line="240" w:lineRule="auto"/>
        <w:rPr>
          <w:rFonts w:ascii="Tahoma" w:hAnsi="Tahoma" w:cs="B Nazanin"/>
          <w:b/>
          <w:bCs/>
          <w:sz w:val="22"/>
          <w:szCs w:val="22"/>
          <w:rtl/>
        </w:rPr>
      </w:pPr>
      <w:r w:rsidRPr="009E1C36">
        <w:rPr>
          <w:rFonts w:ascii="Tahoma" w:hAnsi="Tahoma" w:cs="B Nazanin" w:hint="cs"/>
          <w:b/>
          <w:bCs/>
          <w:sz w:val="22"/>
          <w:szCs w:val="22"/>
          <w:rtl/>
        </w:rPr>
        <w:t>شماره گذاری مجدد آرتیکل</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بر اساس بدهکار و بستانکار بودن آرتیکل و کد حساب</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بر اساس بدهکار و بستانکار بودن آرتیکل و مبلغ</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بر اساس شرح آرتیکل </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بر اساس بدهکار و بستانکار بودن آرتیکل و کد تفصیلی</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بر اساس بدهکار و بستانکار بودن آرتیکل و کد حساب و کد تفصیلی</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بر اساس بدهکار و بستانکار بودن آرتیکل و کد حساب و کد تفصیلی، کد مرکز هزینه ، کد پروژه</w:t>
      </w:r>
    </w:p>
    <w:p w:rsidR="006D61FB" w:rsidRPr="009E1C36" w:rsidRDefault="006D61FB" w:rsidP="006D61FB">
      <w:pPr>
        <w:pStyle w:val="ListParagraph"/>
        <w:numPr>
          <w:ilvl w:val="0"/>
          <w:numId w:val="34"/>
        </w:numPr>
        <w:bidi/>
        <w:spacing w:line="240" w:lineRule="auto"/>
        <w:rPr>
          <w:rFonts w:ascii="Tahoma" w:hAnsi="Tahoma" w:cs="B Nazanin"/>
          <w:b/>
          <w:bCs/>
          <w:sz w:val="22"/>
          <w:szCs w:val="22"/>
          <w:rtl/>
        </w:rPr>
      </w:pPr>
      <w:r w:rsidRPr="009E1C36">
        <w:rPr>
          <w:rFonts w:ascii="Tahoma" w:hAnsi="Tahoma" w:cs="B Nazanin" w:hint="cs"/>
          <w:b/>
          <w:bCs/>
          <w:sz w:val="22"/>
          <w:szCs w:val="22"/>
          <w:rtl/>
        </w:rPr>
        <w:t>نمایش اطلاعات مالیاتی :</w:t>
      </w:r>
    </w:p>
    <w:p w:rsidR="006D61FB" w:rsidRPr="009E1C36" w:rsidRDefault="006D61FB" w:rsidP="006D61FB">
      <w:pPr>
        <w:pStyle w:val="ListParagraph"/>
        <w:bidi/>
        <w:spacing w:line="240" w:lineRule="auto"/>
        <w:rPr>
          <w:rFonts w:ascii="Tahoma" w:hAnsi="Tahoma" w:cs="B Nazanin"/>
          <w:b/>
          <w:bCs/>
          <w:sz w:val="22"/>
          <w:szCs w:val="22"/>
          <w:rtl/>
        </w:rPr>
      </w:pPr>
      <w:r w:rsidRPr="009E1C36">
        <w:rPr>
          <w:rFonts w:ascii="Tahoma" w:hAnsi="Tahoma" w:cs="B Nazanin" w:hint="cs"/>
          <w:b/>
          <w:bCs/>
          <w:sz w:val="22"/>
          <w:szCs w:val="22"/>
          <w:rtl/>
        </w:rPr>
        <w:t xml:space="preserve">برای سطر هایی از نوع مالیات باید اطلاعات مالیاتی نگهداری شود که این اطلاعات در جدول دیگری نگهداری میشود. تحلیل کاملتر بعدا ارسال خواهد شد. </w:t>
      </w:r>
    </w:p>
    <w:p w:rsidR="006D61FB" w:rsidRPr="009E1C36" w:rsidRDefault="006D61FB" w:rsidP="006D61FB">
      <w:pPr>
        <w:pStyle w:val="ListParagraph"/>
        <w:bidi/>
        <w:spacing w:line="240" w:lineRule="auto"/>
        <w:rPr>
          <w:rFonts w:ascii="Tahoma" w:hAnsi="Tahoma" w:cs="B Nazanin"/>
          <w:b/>
          <w:bCs/>
          <w:sz w:val="22"/>
          <w:szCs w:val="22"/>
          <w:rtl/>
        </w:rPr>
      </w:pPr>
      <w:r w:rsidRPr="009E1C36">
        <w:rPr>
          <w:rFonts w:ascii="Tahoma" w:hAnsi="Tahoma" w:cs="B Nazanin" w:hint="cs"/>
          <w:b/>
          <w:bCs/>
          <w:sz w:val="22"/>
          <w:szCs w:val="22"/>
          <w:rtl/>
        </w:rPr>
        <w:t>این اطلاعات مالیات شامل :</w:t>
      </w:r>
      <w:r w:rsidRPr="009E1C36">
        <w:rPr>
          <w:rFonts w:ascii="Tahoma" w:hAnsi="Tahoma" w:cs="B Nazanin"/>
          <w:b/>
          <w:bCs/>
          <w:sz w:val="22"/>
          <w:szCs w:val="22"/>
          <w:rtl/>
        </w:rPr>
        <w:br/>
      </w:r>
      <w:r w:rsidRPr="009E1C36">
        <w:rPr>
          <w:rFonts w:ascii="Tahoma" w:hAnsi="Tahoma" w:cs="B Nazanin" w:hint="cs"/>
          <w:b/>
          <w:bCs/>
          <w:sz w:val="22"/>
          <w:szCs w:val="22"/>
          <w:rtl/>
        </w:rPr>
        <w:t>نوع کالا یا خدمات ، داخلی یا خارجی بودن ، استان و شهر ، یا کشور . و....</w:t>
      </w:r>
      <w:r w:rsidRPr="009E1C36">
        <w:rPr>
          <w:rFonts w:ascii="Tahoma" w:hAnsi="Tahoma" w:cs="B Nazanin"/>
          <w:b/>
          <w:bCs/>
          <w:sz w:val="22"/>
          <w:szCs w:val="22"/>
          <w:rtl/>
        </w:rPr>
        <w:br/>
      </w:r>
      <w:r w:rsidRPr="009E1C36">
        <w:rPr>
          <w:rFonts w:ascii="Tahoma" w:hAnsi="Tahoma" w:cs="B Nazanin" w:hint="cs"/>
          <w:b/>
          <w:bCs/>
          <w:sz w:val="22"/>
          <w:szCs w:val="22"/>
          <w:rtl/>
        </w:rPr>
        <w:t xml:space="preserve">انواع مالیات برای حساب های از نوع مالیاتی: مالیات بر ارزش افزوده پرداختنی ، عوارض پرداختنی ، پیش پرداخت مالیات بر ارزش افزوده ، پیش پرداخت عوارض ، مالیات تکلیفی . </w:t>
      </w:r>
    </w:p>
    <w:p w:rsidR="006D61FB" w:rsidRPr="009E1C36" w:rsidRDefault="006D61FB" w:rsidP="006D61FB">
      <w:pPr>
        <w:bidi/>
        <w:ind w:left="360"/>
        <w:rPr>
          <w:rFonts w:ascii="Cambria" w:hAnsi="Cambria" w:cs="B Nazanin"/>
          <w:sz w:val="22"/>
          <w:szCs w:val="22"/>
          <w:rtl/>
          <w:lang w:bidi="fa-IR"/>
        </w:rPr>
      </w:pPr>
    </w:p>
    <w:p w:rsidR="006D61FB" w:rsidRPr="009E1C36" w:rsidRDefault="006D61FB" w:rsidP="006D61FB">
      <w:pPr>
        <w:bidi/>
        <w:ind w:left="360"/>
        <w:rPr>
          <w:rFonts w:ascii="Cambria" w:hAnsi="Cambria" w:cs="B Nazanin"/>
          <w:sz w:val="22"/>
          <w:szCs w:val="22"/>
          <w:rtl/>
          <w:lang w:bidi="fa-IR"/>
        </w:rPr>
      </w:pPr>
    </w:p>
    <w:tbl>
      <w:tblPr>
        <w:tblStyle w:val="PlainTable41"/>
        <w:tblpPr w:leftFromText="180" w:rightFromText="180" w:vertAnchor="text" w:horzAnchor="margin" w:tblpY="296"/>
        <w:tblW w:w="4998" w:type="pct"/>
        <w:tblLook w:val="04A0" w:firstRow="1" w:lastRow="0" w:firstColumn="1" w:lastColumn="0" w:noHBand="0" w:noVBand="1"/>
        <w:tblDescription w:val="Table to enter Approved by names and Date"/>
      </w:tblPr>
      <w:tblGrid>
        <w:gridCol w:w="1163"/>
        <w:gridCol w:w="1890"/>
        <w:gridCol w:w="170"/>
        <w:gridCol w:w="1048"/>
        <w:gridCol w:w="558"/>
        <w:gridCol w:w="1166"/>
        <w:gridCol w:w="21"/>
        <w:gridCol w:w="19"/>
        <w:gridCol w:w="3321"/>
      </w:tblGrid>
      <w:tr w:rsidR="006D61FB" w:rsidRPr="009E1C36" w:rsidTr="009E1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 w:type="pct"/>
          </w:tcPr>
          <w:p w:rsidR="006D61FB" w:rsidRPr="009E1C36" w:rsidRDefault="006D61FB" w:rsidP="009E1C36">
            <w:pPr>
              <w:rPr>
                <w:rFonts w:cs="B Nazanin"/>
                <w:sz w:val="22"/>
                <w:szCs w:val="22"/>
              </w:rPr>
            </w:pPr>
          </w:p>
        </w:tc>
        <w:tc>
          <w:tcPr>
            <w:tcW w:w="1010" w:type="pct"/>
          </w:tcPr>
          <w:p w:rsidR="006D61FB" w:rsidRPr="009E1C36"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91" w:type="pct"/>
          </w:tcPr>
          <w:p w:rsidR="006D61FB" w:rsidRPr="009E1C36"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560" w:type="pct"/>
          </w:tcPr>
          <w:p w:rsidR="006D61FB" w:rsidRPr="009E1C36"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298" w:type="pct"/>
          </w:tcPr>
          <w:p w:rsidR="006D61FB" w:rsidRPr="009E1C36"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623" w:type="pct"/>
          </w:tcPr>
          <w:p w:rsidR="006D61FB" w:rsidRPr="009E1C36"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6D61FB" w:rsidRPr="009E1C36"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0" w:type="pct"/>
          </w:tcPr>
          <w:p w:rsidR="006D61FB" w:rsidRPr="009E1C36"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775" w:type="pct"/>
          </w:tcPr>
          <w:p w:rsidR="006D61FB" w:rsidRPr="009E1C36"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 xml:space="preserve">تهیه کننده :  جلسه تحلیل  </w:t>
            </w:r>
            <w:r w:rsidRPr="009E1C36">
              <w:rPr>
                <w:rFonts w:cs="B Nazanin"/>
                <w:sz w:val="22"/>
                <w:szCs w:val="22"/>
              </w:rPr>
              <w:t>98/02/23</w:t>
            </w:r>
          </w:p>
        </w:tc>
      </w:tr>
    </w:tbl>
    <w:p w:rsidR="006D61FB" w:rsidRPr="009E1C36" w:rsidRDefault="006D61FB" w:rsidP="006D61FB">
      <w:pPr>
        <w:bidi/>
        <w:spacing w:line="240" w:lineRule="auto"/>
        <w:rPr>
          <w:rFonts w:cs="B Nazanin"/>
          <w:sz w:val="22"/>
          <w:szCs w:val="22"/>
        </w:rPr>
      </w:pPr>
    </w:p>
    <w:p w:rsidR="006D61FB" w:rsidRPr="009E1C36" w:rsidRDefault="006D61FB" w:rsidP="006D61FB">
      <w:pPr>
        <w:bidi/>
        <w:spacing w:line="240" w:lineRule="auto"/>
        <w:rPr>
          <w:rFonts w:cs="B Nazanin"/>
          <w:sz w:val="22"/>
          <w:szCs w:val="22"/>
        </w:rPr>
      </w:pPr>
    </w:p>
    <w:p w:rsidR="00D77548" w:rsidRPr="009E1C36" w:rsidRDefault="00D77548" w:rsidP="00D77548">
      <w:pPr>
        <w:pStyle w:val="Heading1"/>
        <w:tabs>
          <w:tab w:val="right" w:pos="8389"/>
        </w:tabs>
        <w:bidi/>
        <w:rPr>
          <w:rFonts w:cs="B Nazanin"/>
          <w:sz w:val="22"/>
          <w:szCs w:val="22"/>
          <w:rtl/>
          <w:lang w:bidi="fa-IR"/>
        </w:rPr>
      </w:pPr>
      <w:bookmarkStart w:id="11" w:name="_Toc10272788"/>
      <w:r w:rsidRPr="009E1C36">
        <w:rPr>
          <w:rFonts w:cs="B Nazanin" w:hint="cs"/>
          <w:sz w:val="22"/>
          <w:szCs w:val="22"/>
          <w:rtl/>
          <w:lang w:bidi="fa-IR"/>
        </w:rPr>
        <w:t>دفتر روزنامه</w:t>
      </w:r>
      <w:bookmarkEnd w:id="11"/>
      <w:r w:rsidRPr="009E1C36">
        <w:rPr>
          <w:rFonts w:cs="B Nazanin" w:hint="cs"/>
          <w:sz w:val="22"/>
          <w:szCs w:val="22"/>
          <w:rtl/>
          <w:lang w:bidi="fa-IR"/>
        </w:rPr>
        <w:t xml:space="preserve"> </w:t>
      </w:r>
    </w:p>
    <w:p w:rsidR="00D77548" w:rsidRPr="009E1C36" w:rsidRDefault="00D77548" w:rsidP="00D77548">
      <w:pPr>
        <w:pStyle w:val="Heading2"/>
        <w:numPr>
          <w:ilvl w:val="0"/>
          <w:numId w:val="0"/>
        </w:numPr>
        <w:bidi/>
        <w:ind w:left="360"/>
        <w:rPr>
          <w:rFonts w:cs="B Nazanin"/>
          <w:sz w:val="22"/>
          <w:szCs w:val="22"/>
          <w:lang w:bidi="fa-IR"/>
        </w:rPr>
      </w:pPr>
      <w:bookmarkStart w:id="12" w:name="_Toc10272789"/>
      <w:r w:rsidRPr="009E1C36">
        <w:rPr>
          <w:rFonts w:cs="B Nazanin" w:hint="cs"/>
          <w:sz w:val="22"/>
          <w:szCs w:val="22"/>
          <w:rtl/>
          <w:lang w:bidi="fa-IR"/>
        </w:rPr>
        <w:t>تعریف دفاتر روزنامه</w:t>
      </w:r>
      <w:bookmarkEnd w:id="12"/>
      <w:r w:rsidRPr="009E1C36">
        <w:rPr>
          <w:rFonts w:cs="B Nazanin" w:hint="cs"/>
          <w:sz w:val="22"/>
          <w:szCs w:val="22"/>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D77548" w:rsidRPr="009E1C36" w:rsidTr="005A6504">
        <w:tc>
          <w:tcPr>
            <w:cnfStyle w:val="001000000000" w:firstRow="0" w:lastRow="0" w:firstColumn="1" w:lastColumn="0" w:oddVBand="0" w:evenVBand="0" w:oddHBand="0" w:evenHBand="0" w:firstRowFirstColumn="0" w:firstRowLastColumn="0" w:lastRowFirstColumn="0" w:lastRowLastColumn="0"/>
            <w:tcW w:w="308" w:type="pct"/>
          </w:tcPr>
          <w:p w:rsidR="00D77548" w:rsidRPr="009E1C36" w:rsidRDefault="00D77548" w:rsidP="005A6504">
            <w:pPr>
              <w:bidi/>
              <w:rPr>
                <w:rFonts w:cs="B Nazanin"/>
                <w:i/>
                <w:iCs/>
                <w:color w:val="595959" w:themeColor="text1" w:themeTint="A6"/>
                <w:sz w:val="22"/>
                <w:szCs w:val="22"/>
                <w:lang w:bidi="fa-IR"/>
              </w:rPr>
            </w:pPr>
            <w:r w:rsidRPr="009E1C36">
              <w:rPr>
                <w:rFonts w:cs="B Nazanin"/>
                <w:i/>
                <w:iCs/>
                <w:color w:val="595959" w:themeColor="text1" w:themeTint="A6"/>
                <w:sz w:val="22"/>
                <w:szCs w:val="22"/>
                <w:lang w:bidi="fa-IR"/>
              </w:rPr>
              <w:t xml:space="preserve"> </w:t>
            </w:r>
            <w:r w:rsidRPr="009E1C36">
              <w:rPr>
                <w:rFonts w:cs="B Nazanin"/>
                <w:i/>
                <w:iCs/>
                <w:noProof/>
                <w:color w:val="595959" w:themeColor="text1" w:themeTint="A6"/>
                <w:sz w:val="22"/>
                <w:szCs w:val="22"/>
                <w:lang w:eastAsia="en-US"/>
              </w:rPr>
              <mc:AlternateContent>
                <mc:Choice Requires="wpg">
                  <w:drawing>
                    <wp:inline distT="0" distB="0" distL="0" distR="0" wp14:anchorId="3F341366" wp14:editId="4BD8FA88">
                      <wp:extent cx="141605" cy="141605"/>
                      <wp:effectExtent l="0" t="0" r="0" b="0"/>
                      <wp:docPr id="23"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6" name="Rectangle 2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7" name="Freeform 2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4730ED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yL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fuA6dXZGjNSwTuQ6+6LPodVD&#10;2Tpl3tQk1qU9bvGbz137a/ulM18c9Sfi/3LozvQKZs6LkvnrJHPxMjg5vvRCL17DfI5L5r0KQ35C&#10;rL75VX76OPu71TjoinybXLm0SKj+qln/xzT79ZS1hQpFT/xHzeJRs1+QaVl9rArHx3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HEj8i68IAACVKAAADgAAAAAAAAAAAAAA&#10;AAAuAgAAZHJzL2Uyb0RvYy54bWxQSwECLQAUAAYACAAAACEABeIMPdkAAAADAQAADwAAAAAAAAAA&#10;AAAAAAAJCwAAZHJzL2Rvd25yZXYueG1sUEsFBgAAAAAEAAQA8wAAAA8MAAAAAA==&#10;">
                      <v:rect id="Rectangle 26"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M3CMIA&#10;AADbAAAADwAAAGRycy9kb3ducmV2LnhtbESPT4vCMBTE7wt+h/AEb2tqES3VKCIIC4Ls+ufg7dE8&#10;22LzEppsrd/eLCx4HGbmN8xy3ZtGdNT62rKCyTgBQVxYXXOp4HzafWYgfEDW2FgmBU/ysF4NPpaY&#10;a/vgH+qOoRQRwj5HBVUILpfSFxUZ9GPriKN3s63BEGVbSt3iI8JNI9MkmUmDNceFCh1tKyrux1+j&#10;YI8HPmN3q2U2/04TR8116i5KjYb9ZgEiUB/e4f/2l1aQzu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EzcIwgAAANsAAAAPAAAAAAAAAAAAAAAAAJgCAABkcnMvZG93&#10;bnJldi54bWxQSwUGAAAAAAQABAD1AAAAhwMAAAAA&#10;" fillcolor="#2e74b5 [2404]" stroked="f" strokeweight="0"/>
                      <v:shape id="Freeform 27"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6+nsUA&#10;AADbAAAADwAAAGRycy9kb3ducmV2LnhtbESPT2vCQBTE74LfYXmCN7PRg5E0qxSh0B6k8U/vr9ln&#10;Ept9m2ZXk/bTdwWhx2FmfsNkm8E04kadqy0rmEcxCOLC6ppLBafjy2wFwnlkjY1lUvBDDjbr8SjD&#10;VNue93Q7+FIECLsUFVTet6mUrqjIoItsSxy8s+0M+iC7UuoO+wA3jVzE8VIarDksVNjStqLi63A1&#10;Ct4/7eX3+J2Xzcdbe7J6VyR5slJqOhmen0B4Gvx/+NF+1QoWCdy/h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r6e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D77548" w:rsidRPr="009E1C36" w:rsidRDefault="00D77548" w:rsidP="005A6504">
            <w:pPr>
              <w:pStyle w:val="TipText"/>
              <w:bidi/>
              <w:spacing w:line="240" w:lineRule="auto"/>
              <w:ind w:right="0"/>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یکی از گزارشات رسمی سیستم حسابداری گزارش دفتر روزنامه میباشد. این گزارش بر مینای آرتیکل اسناد حسابداری میباشد. </w:t>
            </w:r>
          </w:p>
          <w:p w:rsidR="00D77548" w:rsidRPr="009E1C36"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 این گزارش با توجه به محدوده تاریخی و یا محدوده شماره اسناد انتخابی نمایش داده میشود.</w:t>
            </w:r>
          </w:p>
          <w:p w:rsidR="00D77548" w:rsidRPr="009E1C36"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لازم است با چندین گروه بندی منطقی این گزارش نمایش داده شود که</w:t>
            </w:r>
            <w:r w:rsidR="00253F38" w:rsidRPr="009E1C36">
              <w:rPr>
                <w:rFonts w:cs="B Nazanin" w:hint="cs"/>
                <w:sz w:val="22"/>
                <w:szCs w:val="22"/>
                <w:rtl/>
                <w:lang w:bidi="fa-IR"/>
              </w:rPr>
              <w:t xml:space="preserve"> در همه این وضعیت ها جمع گزارش یک عدد را نمایش میدهد.</w:t>
            </w:r>
            <w:r w:rsidRPr="009E1C36">
              <w:rPr>
                <w:rFonts w:cs="B Nazanin" w:hint="cs"/>
                <w:sz w:val="22"/>
                <w:szCs w:val="22"/>
                <w:rtl/>
                <w:lang w:bidi="fa-IR"/>
              </w:rPr>
              <w:t xml:space="preserve"> در ادامه همه حالت های نمایش این گزارش توضیح داده خواهد شد:</w:t>
            </w:r>
          </w:p>
          <w:p w:rsidR="00D77548" w:rsidRPr="009E1C36"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p>
        </w:tc>
      </w:tr>
    </w:tbl>
    <w:p w:rsidR="00D77548" w:rsidRPr="009E1C36" w:rsidRDefault="00D77548" w:rsidP="00D77548">
      <w:pPr>
        <w:bidi/>
        <w:spacing w:line="240" w:lineRule="auto"/>
        <w:rPr>
          <w:rFonts w:cs="B Nazanin"/>
          <w:sz w:val="22"/>
          <w:szCs w:val="22"/>
          <w:rtl/>
        </w:rPr>
      </w:pPr>
    </w:p>
    <w:p w:rsidR="00D77548" w:rsidRPr="009E1C36" w:rsidRDefault="00D77548" w:rsidP="00D77548">
      <w:pPr>
        <w:bidi/>
        <w:spacing w:line="240" w:lineRule="auto"/>
        <w:rPr>
          <w:rFonts w:cs="B Nazanin"/>
          <w:b/>
          <w:bCs/>
          <w:sz w:val="22"/>
          <w:szCs w:val="22"/>
          <w:rtl/>
        </w:rPr>
      </w:pPr>
      <w:r w:rsidRPr="009E1C36">
        <w:rPr>
          <w:rFonts w:cs="B Nazanin" w:hint="cs"/>
          <w:b/>
          <w:bCs/>
          <w:sz w:val="22"/>
          <w:szCs w:val="22"/>
          <w:rtl/>
        </w:rPr>
        <w:t xml:space="preserve">نکته های کلی در دفتر روزنامه: </w:t>
      </w:r>
    </w:p>
    <w:p w:rsidR="00253F38" w:rsidRPr="009E1C36" w:rsidRDefault="00D77548" w:rsidP="00253F3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b/>
          <w:bCs/>
          <w:color w:val="000000"/>
          <w:sz w:val="22"/>
          <w:szCs w:val="22"/>
          <w:rtl/>
          <w:lang w:eastAsia="en-US" w:bidi="fa-IR"/>
        </w:rPr>
        <w:t>نحوه سورت</w:t>
      </w:r>
      <w:r w:rsidRPr="009E1C36">
        <w:rPr>
          <w:rFonts w:ascii="Tahoma" w:eastAsia="Times New Roman" w:hAnsi="Tahoma" w:cs="B Nazanin" w:hint="cs"/>
          <w:color w:val="000000"/>
          <w:sz w:val="22"/>
          <w:szCs w:val="22"/>
          <w:rtl/>
          <w:lang w:eastAsia="en-US" w:bidi="fa-IR"/>
        </w:rPr>
        <w:t xml:space="preserve"> گزارش در گزارش مطابق ردیف های سند مطابق سطر های ایجاد شده در هر سند میباشد. اما در سایر گزارشات همواره بر اساس کد حساب و بدهکار ، کد حساب و بستانکار میباشد. یعنی اول همه آرتیکل های بدهکار به ترتیب کد حساب نمایش داده شود و بعد ستون بستانکار به ترتیب کد حساب .</w:t>
      </w:r>
      <w:r w:rsidR="00253F38" w:rsidRPr="009E1C36">
        <w:rPr>
          <w:rFonts w:ascii="Tahoma" w:eastAsia="Times New Roman" w:hAnsi="Tahoma" w:cs="B Nazanin" w:hint="cs"/>
          <w:color w:val="000000"/>
          <w:sz w:val="22"/>
          <w:szCs w:val="22"/>
          <w:rtl/>
          <w:lang w:eastAsia="en-US" w:bidi="fa-IR"/>
        </w:rPr>
        <w:t xml:space="preserve"> </w:t>
      </w:r>
    </w:p>
    <w:p w:rsidR="005A6504" w:rsidRPr="009E1C36" w:rsidRDefault="005A6504" w:rsidP="00253F3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سورت در گزارش گزینش بر اساس تاریخ اولویت اول با تاریخ است _ شماره سند_ بدهکار _ کد حساب _ بستانکار _ کد حساب</w:t>
      </w:r>
    </w:p>
    <w:p w:rsidR="005A6504" w:rsidRPr="009E1C36" w:rsidRDefault="005A6504" w:rsidP="005A6504">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سورت در گزارش گزینش بر اساس سند اولویت اول با شماره است_ بدهکار _ کد حساب _ بستانکار _ کد حساب</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فیلتر نوع سند (</w:t>
      </w:r>
      <w:r w:rsidRPr="009E1C36">
        <w:rPr>
          <w:rFonts w:ascii="Tahoma" w:eastAsia="Times New Roman" w:hAnsi="Tahoma" w:cs="B Nazanin" w:hint="cs"/>
          <w:b/>
          <w:bCs/>
          <w:color w:val="000000"/>
          <w:sz w:val="22"/>
          <w:szCs w:val="22"/>
          <w:rtl/>
          <w:lang w:eastAsia="en-US" w:bidi="fa-IR"/>
        </w:rPr>
        <w:t>کلیه اسناد، ثبت شده، ثبت قطعی ، تایید شده، تصویب شده</w:t>
      </w:r>
      <w:r w:rsidRPr="009E1C36">
        <w:rPr>
          <w:rFonts w:ascii="Tahoma" w:eastAsia="Times New Roman" w:hAnsi="Tahoma" w:cs="B Nazanin" w:hint="cs"/>
          <w:color w:val="000000"/>
          <w:sz w:val="22"/>
          <w:szCs w:val="22"/>
          <w:rtl/>
          <w:lang w:eastAsia="en-US" w:bidi="fa-IR"/>
        </w:rPr>
        <w:t xml:space="preserve">) </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شعبه ( </w:t>
      </w:r>
      <w:r w:rsidRPr="009E1C36">
        <w:rPr>
          <w:rFonts w:ascii="Tahoma" w:eastAsia="Times New Roman" w:hAnsi="Tahoma" w:cs="B Nazanin" w:hint="cs"/>
          <w:b/>
          <w:bCs/>
          <w:color w:val="000000"/>
          <w:sz w:val="22"/>
          <w:szCs w:val="22"/>
          <w:rtl/>
          <w:lang w:eastAsia="en-US" w:bidi="fa-IR"/>
        </w:rPr>
        <w:t>شعبه جاری ، شعبه جاری و زیر مجموعه</w:t>
      </w:r>
      <w:r w:rsidRPr="009E1C36">
        <w:rPr>
          <w:rFonts w:ascii="Tahoma" w:eastAsia="Times New Roman" w:hAnsi="Tahoma" w:cs="B Nazanin" w:hint="cs"/>
          <w:color w:val="000000"/>
          <w:sz w:val="22"/>
          <w:szCs w:val="22"/>
          <w:rtl/>
          <w:lang w:eastAsia="en-US" w:bidi="fa-IR"/>
        </w:rPr>
        <w:t xml:space="preserve"> )  </w:t>
      </w:r>
    </w:p>
    <w:p w:rsidR="00D77548" w:rsidRPr="009E1C36" w:rsidRDefault="00D77548" w:rsidP="00D77548">
      <w:pPr>
        <w:bidi/>
        <w:spacing w:line="240" w:lineRule="auto"/>
        <w:rPr>
          <w:rFonts w:ascii="Tahoma" w:eastAsia="Times New Roman" w:hAnsi="Tahoma" w:cs="B Nazanin"/>
          <w:color w:val="000000"/>
          <w:sz w:val="22"/>
          <w:szCs w:val="22"/>
          <w:lang w:eastAsia="en-US" w:bidi="fa-IR"/>
        </w:rPr>
      </w:pPr>
      <w:r w:rsidRPr="009E1C36">
        <w:rPr>
          <w:rFonts w:ascii="Tahoma" w:eastAsia="Times New Roman" w:hAnsi="Tahoma" w:cs="B Nazanin" w:hint="cs"/>
          <w:color w:val="000000"/>
          <w:sz w:val="22"/>
          <w:szCs w:val="22"/>
          <w:rtl/>
          <w:lang w:eastAsia="en-US" w:bidi="fa-IR"/>
        </w:rPr>
        <w:t xml:space="preserve">نحوه گزینش ( </w:t>
      </w:r>
      <w:r w:rsidRPr="009E1C36">
        <w:rPr>
          <w:rFonts w:ascii="Tahoma" w:eastAsia="Times New Roman" w:hAnsi="Tahoma" w:cs="B Nazanin" w:hint="cs"/>
          <w:b/>
          <w:bCs/>
          <w:color w:val="000000"/>
          <w:sz w:val="22"/>
          <w:szCs w:val="22"/>
          <w:rtl/>
          <w:lang w:eastAsia="en-US" w:bidi="fa-IR"/>
        </w:rPr>
        <w:t>بر اساس تاریخ و شماره سند</w:t>
      </w:r>
      <w:r w:rsidRPr="009E1C36">
        <w:rPr>
          <w:rFonts w:ascii="Tahoma" w:eastAsia="Times New Roman" w:hAnsi="Tahoma" w:cs="B Nazanin" w:hint="cs"/>
          <w:color w:val="000000"/>
          <w:sz w:val="22"/>
          <w:szCs w:val="22"/>
          <w:rtl/>
          <w:lang w:eastAsia="en-US" w:bidi="fa-IR"/>
        </w:rPr>
        <w:t>)</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چک باکس :   </w:t>
      </w:r>
      <w:r w:rsidRPr="009E1C36">
        <w:rPr>
          <w:rFonts w:ascii="Tahoma" w:eastAsia="Times New Roman" w:hAnsi="Tahoma" w:cs="B Nazanin" w:hint="cs"/>
          <w:b/>
          <w:bCs/>
          <w:color w:val="000000"/>
          <w:sz w:val="22"/>
          <w:szCs w:val="22"/>
          <w:rtl/>
          <w:lang w:eastAsia="en-US" w:bidi="fa-IR"/>
        </w:rPr>
        <w:t>به تفکیک شعبه</w:t>
      </w:r>
      <w:r w:rsidRPr="009E1C36">
        <w:rPr>
          <w:rFonts w:ascii="Tahoma" w:eastAsia="Times New Roman" w:hAnsi="Tahoma" w:cs="B Nazanin" w:hint="cs"/>
          <w:color w:val="000000"/>
          <w:sz w:val="22"/>
          <w:szCs w:val="22"/>
          <w:rtl/>
          <w:lang w:eastAsia="en-US" w:bidi="fa-IR"/>
        </w:rPr>
        <w:t xml:space="preserve"> ( در صورت فعال بودن این گزینه ستون شعبه در گزارش نمایش داده شود) در صورتی که گزارش تجمیع شده بود به تفکیک شعبه نمایش داده شود. این گزینه همواره در همه حالت های گزارش معنی دار میباشد حتی اگر در یک شعبه هم این گزینه فعال بود نام شعبه در هر ردیف تکرار میشود.</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در حالت هایی که کمبو شعبه در گزارش روی </w:t>
      </w:r>
      <w:r w:rsidRPr="009E1C36">
        <w:rPr>
          <w:rFonts w:ascii="Tahoma" w:eastAsia="Times New Roman" w:hAnsi="Tahoma" w:cs="B Nazanin" w:hint="cs"/>
          <w:b/>
          <w:bCs/>
          <w:color w:val="000000"/>
          <w:sz w:val="22"/>
          <w:szCs w:val="22"/>
          <w:rtl/>
          <w:lang w:eastAsia="en-US" w:bidi="fa-IR"/>
        </w:rPr>
        <w:t>شعبه جاری و زیر مجموعه</w:t>
      </w:r>
      <w:r w:rsidRPr="009E1C36">
        <w:rPr>
          <w:rFonts w:ascii="Tahoma" w:eastAsia="Times New Roman" w:hAnsi="Tahoma" w:cs="B Nazanin" w:hint="cs"/>
          <w:color w:val="000000"/>
          <w:sz w:val="22"/>
          <w:szCs w:val="22"/>
          <w:rtl/>
          <w:lang w:eastAsia="en-US" w:bidi="fa-IR"/>
        </w:rPr>
        <w:t xml:space="preserve"> باشد. چون کاربر انتظار مشاهده گزارش تجمیعی را دارد نمایش ستون شعبه منطقی نمیباشد. ولی اگر گزینه </w:t>
      </w:r>
      <w:r w:rsidRPr="009E1C36">
        <w:rPr>
          <w:rFonts w:ascii="Tahoma" w:eastAsia="Times New Roman" w:hAnsi="Tahoma" w:cs="B Nazanin" w:hint="cs"/>
          <w:b/>
          <w:bCs/>
          <w:color w:val="000000"/>
          <w:sz w:val="22"/>
          <w:szCs w:val="22"/>
          <w:rtl/>
          <w:lang w:eastAsia="en-US" w:bidi="fa-IR"/>
        </w:rPr>
        <w:t>به تفکیک شعبه</w:t>
      </w:r>
      <w:r w:rsidRPr="009E1C36">
        <w:rPr>
          <w:rFonts w:ascii="Tahoma" w:eastAsia="Times New Roman" w:hAnsi="Tahoma" w:cs="B Nazanin" w:hint="cs"/>
          <w:color w:val="000000"/>
          <w:sz w:val="22"/>
          <w:szCs w:val="22"/>
          <w:rtl/>
          <w:lang w:eastAsia="en-US" w:bidi="fa-IR"/>
        </w:rPr>
        <w:t xml:space="preserve"> را انتخاب نماید در این صورت باید ستون شعبه نمایش داده شده و دیتا نیز به تفکیک شعبه نمایش داده شود. این مورد در کلیه حالت های گزارش معنی دار میباشد.</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برای دفتر نویسی چون همواره ستون شرح وجود دارد در گزارشات تجمیعی مثل خلاصه سند و .... ستون شرح به صورت تکراری متن </w:t>
      </w:r>
      <w:r w:rsidRPr="009E1C36">
        <w:rPr>
          <w:rFonts w:ascii="Tahoma" w:eastAsia="Times New Roman" w:hAnsi="Tahoma" w:cs="B Nazanin" w:hint="cs"/>
          <w:b/>
          <w:bCs/>
          <w:color w:val="000000"/>
          <w:sz w:val="22"/>
          <w:szCs w:val="22"/>
          <w:rtl/>
          <w:lang w:eastAsia="en-US" w:bidi="fa-IR"/>
        </w:rPr>
        <w:t>" به شرح ردیف های سند"</w:t>
      </w:r>
      <w:r w:rsidRPr="009E1C36">
        <w:rPr>
          <w:rFonts w:ascii="Tahoma" w:eastAsia="Times New Roman" w:hAnsi="Tahoma" w:cs="B Nazanin" w:hint="cs"/>
          <w:color w:val="000000"/>
          <w:sz w:val="22"/>
          <w:szCs w:val="22"/>
          <w:rtl/>
          <w:lang w:eastAsia="en-US" w:bidi="fa-IR"/>
        </w:rPr>
        <w:t xml:space="preserve"> نمایش داده شود.</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p>
    <w:p w:rsidR="00D77548" w:rsidRPr="009E1C36" w:rsidRDefault="00D77548" w:rsidP="00D77548">
      <w:pPr>
        <w:bidi/>
        <w:spacing w:before="120" w:after="100" w:afterAutospacing="1" w:line="240" w:lineRule="auto"/>
        <w:rPr>
          <w:rFonts w:ascii="Tahoma" w:eastAsia="Times New Roman" w:hAnsi="Tahoma" w:cs="B Nazanin"/>
          <w:b/>
          <w:bCs/>
          <w:color w:val="CC0066"/>
          <w:sz w:val="22"/>
          <w:szCs w:val="22"/>
          <w:rtl/>
          <w:lang w:eastAsia="en-US"/>
        </w:rPr>
      </w:pPr>
      <w:r w:rsidRPr="009E1C36">
        <w:rPr>
          <w:rFonts w:ascii="Tahoma" w:eastAsia="Times New Roman" w:hAnsi="Tahoma" w:cs="B Nazanin"/>
          <w:b/>
          <w:bCs/>
          <w:color w:val="CC0066"/>
          <w:sz w:val="22"/>
          <w:szCs w:val="22"/>
          <w:rtl/>
          <w:lang w:eastAsia="en-US"/>
        </w:rPr>
        <w:t>مطابق رديفهای سند</w:t>
      </w:r>
    </w:p>
    <w:p w:rsidR="006D61FB" w:rsidRPr="009E1C36" w:rsidRDefault="006D61FB" w:rsidP="006D61FB">
      <w:pPr>
        <w:bidi/>
        <w:spacing w:line="240" w:lineRule="auto"/>
        <w:rPr>
          <w:rFonts w:ascii="Tahoma" w:eastAsia="Times New Roman" w:hAnsi="Tahoma" w:cs="B Nazanin"/>
          <w:color w:val="000000"/>
          <w:sz w:val="22"/>
          <w:szCs w:val="22"/>
          <w:lang w:eastAsia="en-US" w:bidi="fa-IR"/>
        </w:rPr>
      </w:pPr>
      <w:r w:rsidRPr="009E1C36">
        <w:rPr>
          <w:rFonts w:ascii="Tahoma" w:eastAsia="Times New Roman" w:hAnsi="Tahoma" w:cs="B Nazanin" w:hint="cs"/>
          <w:color w:val="000000"/>
          <w:sz w:val="22"/>
          <w:szCs w:val="22"/>
          <w:rtl/>
          <w:lang w:eastAsia="en-US" w:bidi="fa-IR"/>
        </w:rPr>
        <w:t>دوبار کلیک روی سطر گزارش سند حسابداری مربوطه را نمایش میدهد .</w:t>
      </w:r>
    </w:p>
    <w:p w:rsidR="00D77548" w:rsidRPr="009E1C36" w:rsidRDefault="00D77548" w:rsidP="00D77548">
      <w:pPr>
        <w:pStyle w:val="ListParagraph"/>
        <w:numPr>
          <w:ilvl w:val="0"/>
          <w:numId w:val="31"/>
        </w:numPr>
        <w:bidi/>
        <w:spacing w:before="120" w:after="100" w:afterAutospacing="1" w:line="240" w:lineRule="auto"/>
        <w:rPr>
          <w:rFonts w:ascii="Times New Roman" w:eastAsia="Times New Roman" w:hAnsi="Times New Roman" w:cs="B Nazanin"/>
          <w:color w:val="auto"/>
          <w:sz w:val="22"/>
          <w:szCs w:val="22"/>
          <w:lang w:eastAsia="en-US"/>
        </w:rPr>
      </w:pPr>
      <w:r w:rsidRPr="009E1C36">
        <w:rPr>
          <w:rFonts w:ascii="Tahoma" w:eastAsia="Times New Roman" w:hAnsi="Tahoma" w:cs="B Nazanin"/>
          <w:color w:val="000000"/>
          <w:sz w:val="22"/>
          <w:szCs w:val="22"/>
          <w:rtl/>
          <w:lang w:eastAsia="en-US" w:bidi="fa-IR"/>
        </w:rPr>
        <w:t>با این کار دفتر روزنامه</w:t>
      </w:r>
      <w:r w:rsidRPr="009E1C36">
        <w:rPr>
          <w:rFonts w:ascii="Tahoma" w:eastAsia="Times New Roman" w:hAnsi="Tahoma" w:cs="B Nazanin"/>
          <w:color w:val="0066CC"/>
          <w:sz w:val="22"/>
          <w:szCs w:val="22"/>
          <w:rtl/>
          <w:lang w:eastAsia="en-US" w:bidi="fa-IR"/>
        </w:rPr>
        <w:t xml:space="preserve"> مطابق رديفهای سند</w:t>
      </w:r>
      <w:r w:rsidRPr="009E1C36">
        <w:rPr>
          <w:rFonts w:ascii="Tahoma" w:eastAsia="Times New Roman" w:hAnsi="Tahoma" w:cs="B Nazanin"/>
          <w:color w:val="000000"/>
          <w:sz w:val="22"/>
          <w:szCs w:val="22"/>
          <w:rtl/>
          <w:lang w:eastAsia="en-US" w:bidi="fa-IR"/>
        </w:rPr>
        <w:t xml:space="preserve"> نمایش داده می شود. </w:t>
      </w:r>
      <w:r w:rsidRPr="009E1C36">
        <w:rPr>
          <w:rFonts w:ascii="Tahoma" w:eastAsia="Times New Roman" w:hAnsi="Tahoma" w:cs="B Nazanin"/>
          <w:color w:val="auto"/>
          <w:sz w:val="22"/>
          <w:szCs w:val="22"/>
          <w:rtl/>
          <w:lang w:eastAsia="en-US"/>
        </w:rPr>
        <w:t xml:space="preserve">اطلاعات ارائه شده در ليست آرتيكل‌ها عبارت هستند از: </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 xml:space="preserve"> رديف:</w:t>
      </w:r>
      <w:r w:rsidRPr="009E1C36">
        <w:rPr>
          <w:rFonts w:ascii="Tahoma" w:eastAsia="Times New Roman" w:hAnsi="Tahoma" w:cs="B Nazanin"/>
          <w:color w:val="auto"/>
          <w:sz w:val="22"/>
          <w:szCs w:val="22"/>
          <w:rtl/>
          <w:lang w:eastAsia="en-US"/>
        </w:rPr>
        <w:t xml:space="preserve"> شماره رديف رويداد مالى</w:t>
      </w:r>
      <w:r w:rsidRPr="009E1C36">
        <w:rPr>
          <w:rFonts w:ascii="Tahoma" w:eastAsia="Times New Roman" w:hAnsi="Tahoma" w:cs="B Nazanin" w:hint="cs"/>
          <w:color w:val="auto"/>
          <w:sz w:val="22"/>
          <w:szCs w:val="22"/>
          <w:rtl/>
          <w:lang w:eastAsia="en-US"/>
        </w:rPr>
        <w:t>_به ترتیب حضور در گزارش شماره دهی میشود.</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 xml:space="preserve"> تاريخ:</w:t>
      </w:r>
      <w:r w:rsidRPr="009E1C36">
        <w:rPr>
          <w:rFonts w:ascii="Tahoma" w:eastAsia="Times New Roman" w:hAnsi="Tahoma" w:cs="B Nazanin"/>
          <w:color w:val="auto"/>
          <w:sz w:val="22"/>
          <w:szCs w:val="22"/>
          <w:rtl/>
          <w:lang w:eastAsia="en-US"/>
        </w:rPr>
        <w:t xml:space="preserve"> تاريخ رويداد مالى</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سند:</w:t>
      </w:r>
      <w:r w:rsidRPr="009E1C36">
        <w:rPr>
          <w:rFonts w:ascii="Tahoma" w:eastAsia="Times New Roman" w:hAnsi="Tahoma" w:cs="B Nazanin"/>
          <w:color w:val="auto"/>
          <w:sz w:val="22"/>
          <w:szCs w:val="22"/>
          <w:rtl/>
          <w:lang w:eastAsia="en-US"/>
        </w:rPr>
        <w:t xml:space="preserve"> شماره سندى كه اين آرتيكل مالى در آن واقع شده است.</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شماره حساب:</w:t>
      </w:r>
      <w:r w:rsidRPr="009E1C36">
        <w:rPr>
          <w:rFonts w:ascii="Tahoma" w:eastAsia="Times New Roman" w:hAnsi="Tahoma" w:cs="B Nazanin"/>
          <w:color w:val="auto"/>
          <w:sz w:val="22"/>
          <w:szCs w:val="22"/>
          <w:rtl/>
          <w:lang w:eastAsia="en-US"/>
        </w:rPr>
        <w:t xml:space="preserve"> شماره حساب شركت كننده در آرتيكل مالى مذكور</w:t>
      </w:r>
      <w:r w:rsidRPr="009E1C36">
        <w:rPr>
          <w:rFonts w:ascii="Tahoma" w:eastAsia="Times New Roman" w:hAnsi="Tahoma" w:cs="B Nazanin" w:hint="cs"/>
          <w:color w:val="auto"/>
          <w:sz w:val="22"/>
          <w:szCs w:val="22"/>
          <w:rtl/>
          <w:lang w:eastAsia="en-US"/>
        </w:rPr>
        <w:t>(بدون سطوح شناور)</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عنوان حساب:</w:t>
      </w:r>
      <w:r w:rsidRPr="009E1C36">
        <w:rPr>
          <w:rFonts w:ascii="Tahoma" w:eastAsia="Times New Roman" w:hAnsi="Tahoma" w:cs="B Nazanin"/>
          <w:color w:val="auto"/>
          <w:sz w:val="22"/>
          <w:szCs w:val="22"/>
          <w:rtl/>
          <w:lang w:eastAsia="en-US"/>
        </w:rPr>
        <w:t xml:space="preserve"> عنوان حساب شركت كننده در آرتيكل مالى مذكور</w:t>
      </w:r>
      <w:r w:rsidRPr="009E1C36">
        <w:rPr>
          <w:rFonts w:ascii="Tahoma" w:eastAsia="Times New Roman" w:hAnsi="Tahoma" w:cs="B Nazanin" w:hint="cs"/>
          <w:color w:val="auto"/>
          <w:sz w:val="22"/>
          <w:szCs w:val="22"/>
          <w:rtl/>
          <w:lang w:eastAsia="en-US"/>
        </w:rPr>
        <w:t>(بدون سطوح شناور)</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شرح:</w:t>
      </w:r>
      <w:r w:rsidRPr="009E1C36">
        <w:rPr>
          <w:rFonts w:ascii="Tahoma" w:eastAsia="Times New Roman" w:hAnsi="Tahoma" w:cs="B Nazanin"/>
          <w:color w:val="auto"/>
          <w:sz w:val="22"/>
          <w:szCs w:val="22"/>
          <w:rtl/>
          <w:lang w:eastAsia="en-US"/>
        </w:rPr>
        <w:t xml:space="preserve"> شرح رويداد مالى (مطابق با شرح آرتيكل مال) </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lastRenderedPageBreak/>
        <w:t>بدهكار:</w:t>
      </w:r>
      <w:r w:rsidRPr="009E1C36">
        <w:rPr>
          <w:rFonts w:ascii="Tahoma" w:eastAsia="Times New Roman" w:hAnsi="Tahoma" w:cs="B Nazanin"/>
          <w:color w:val="auto"/>
          <w:sz w:val="22"/>
          <w:szCs w:val="22"/>
          <w:rtl/>
          <w:lang w:eastAsia="en-US"/>
        </w:rPr>
        <w:t xml:space="preserve"> مبلغ بدهكار مربوط به رويداد مالى</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بستانكار:</w:t>
      </w:r>
      <w:r w:rsidRPr="009E1C36">
        <w:rPr>
          <w:rFonts w:ascii="Tahoma" w:eastAsia="Times New Roman" w:hAnsi="Tahoma" w:cs="B Nazanin"/>
          <w:color w:val="auto"/>
          <w:sz w:val="22"/>
          <w:szCs w:val="22"/>
          <w:rtl/>
          <w:lang w:eastAsia="en-US"/>
        </w:rPr>
        <w:t xml:space="preserve"> مبلغ بستانكارمربوط به رويداد مالى</w:t>
      </w:r>
    </w:p>
    <w:p w:rsidR="00D77548" w:rsidRPr="009E1C36" w:rsidRDefault="00D77548" w:rsidP="00D77548">
      <w:pPr>
        <w:pStyle w:val="ListParagraph"/>
        <w:bidi/>
        <w:spacing w:before="120" w:after="100" w:afterAutospacing="1" w:line="240" w:lineRule="auto"/>
        <w:ind w:left="780"/>
        <w:rPr>
          <w:rFonts w:ascii="Tahoma" w:eastAsia="Times New Roman" w:hAnsi="Tahoma" w:cs="B Nazanin"/>
          <w:color w:val="auto"/>
          <w:sz w:val="22"/>
          <w:szCs w:val="22"/>
          <w:lang w:eastAsia="en-US"/>
        </w:rPr>
      </w:pPr>
      <w:r w:rsidRPr="009E1C36">
        <w:rPr>
          <w:rFonts w:ascii="Tahoma" w:eastAsia="Times New Roman" w:hAnsi="Tahoma" w:cs="B Nazanin" w:hint="cs"/>
          <w:color w:val="0066CC"/>
          <w:sz w:val="22"/>
          <w:szCs w:val="22"/>
          <w:rtl/>
          <w:lang w:eastAsia="en-US" w:bidi="fa-IR"/>
        </w:rPr>
        <w:t>شعبه</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hint="cs"/>
          <w:color w:val="auto"/>
          <w:sz w:val="22"/>
          <w:szCs w:val="22"/>
          <w:rtl/>
          <w:lang w:eastAsia="en-US"/>
        </w:rPr>
        <w:t>نمایش شعبه هر آرتیکل ثبت شده در سند</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علامتگذاری:</w:t>
      </w:r>
      <w:r w:rsidRPr="009E1C36">
        <w:rPr>
          <w:rFonts w:ascii="Tahoma" w:eastAsia="Times New Roman" w:hAnsi="Tahoma" w:cs="B Nazanin"/>
          <w:color w:val="auto"/>
          <w:sz w:val="22"/>
          <w:szCs w:val="22"/>
          <w:rtl/>
          <w:lang w:eastAsia="en-US"/>
        </w:rPr>
        <w:t xml:space="preserve"> به منظور علامتگذاری بر روی سطرها استفاده می شود.</w:t>
      </w:r>
    </w:p>
    <w:p w:rsidR="00D77548" w:rsidRPr="009E1C36" w:rsidRDefault="00D77548" w:rsidP="00D77548">
      <w:pPr>
        <w:bidi/>
        <w:spacing w:before="120" w:after="100" w:afterAutospacing="1" w:line="240" w:lineRule="auto"/>
        <w:rPr>
          <w:rFonts w:ascii="Tahoma" w:eastAsia="Times New Roman" w:hAnsi="Tahoma" w:cs="B Nazanin"/>
          <w:b/>
          <w:bCs/>
          <w:color w:val="CC0066"/>
          <w:sz w:val="22"/>
          <w:szCs w:val="22"/>
          <w:rtl/>
          <w:lang w:eastAsia="en-US" w:bidi="fa-IR"/>
        </w:rPr>
      </w:pPr>
      <w:r w:rsidRPr="009E1C36">
        <w:rPr>
          <w:rFonts w:ascii="Tahoma" w:eastAsia="Times New Roman" w:hAnsi="Tahoma" w:cs="B Nazanin"/>
          <w:b/>
          <w:bCs/>
          <w:color w:val="CC0066"/>
          <w:sz w:val="22"/>
          <w:szCs w:val="22"/>
          <w:rtl/>
          <w:lang w:eastAsia="en-US"/>
        </w:rPr>
        <w:t>مطابق رديفهای سند</w:t>
      </w:r>
      <w:r w:rsidRPr="009E1C36">
        <w:rPr>
          <w:rFonts w:ascii="Tahoma" w:eastAsia="Times New Roman" w:hAnsi="Tahoma" w:cs="B Nazanin"/>
          <w:b/>
          <w:bCs/>
          <w:color w:val="CC0066"/>
          <w:sz w:val="22"/>
          <w:szCs w:val="22"/>
          <w:lang w:eastAsia="en-US"/>
        </w:rPr>
        <w:t xml:space="preserve"> _ </w:t>
      </w:r>
      <w:r w:rsidRPr="009E1C36">
        <w:rPr>
          <w:rFonts w:ascii="Tahoma" w:eastAsia="Times New Roman" w:hAnsi="Tahoma" w:cs="B Nazanin" w:hint="cs"/>
          <w:b/>
          <w:bCs/>
          <w:color w:val="CC0066"/>
          <w:sz w:val="22"/>
          <w:szCs w:val="22"/>
          <w:rtl/>
          <w:lang w:eastAsia="en-US" w:bidi="fa-IR"/>
        </w:rPr>
        <w:t>نمایش سطوح شناور</w:t>
      </w:r>
    </w:p>
    <w:p w:rsidR="006D61FB" w:rsidRPr="009E1C36" w:rsidRDefault="006D61FB" w:rsidP="006D61FB">
      <w:pPr>
        <w:bidi/>
        <w:spacing w:line="240" w:lineRule="auto"/>
        <w:rPr>
          <w:rFonts w:ascii="Tahoma" w:eastAsia="Times New Roman" w:hAnsi="Tahoma" w:cs="B Nazanin"/>
          <w:color w:val="000000"/>
          <w:sz w:val="22"/>
          <w:szCs w:val="22"/>
          <w:lang w:eastAsia="en-US" w:bidi="fa-IR"/>
        </w:rPr>
      </w:pPr>
      <w:r w:rsidRPr="009E1C36">
        <w:rPr>
          <w:rFonts w:ascii="Tahoma" w:eastAsia="Times New Roman" w:hAnsi="Tahoma" w:cs="B Nazanin" w:hint="cs"/>
          <w:color w:val="000000"/>
          <w:sz w:val="22"/>
          <w:szCs w:val="22"/>
          <w:rtl/>
          <w:lang w:eastAsia="en-US" w:bidi="fa-IR"/>
        </w:rPr>
        <w:t>دوبار کلیک روی سطر گزارش سند حسابداری مربوطه را نمایش میدهد .</w:t>
      </w:r>
    </w:p>
    <w:p w:rsidR="00D77548" w:rsidRPr="009E1C36" w:rsidRDefault="00D77548" w:rsidP="00D77548">
      <w:pPr>
        <w:pStyle w:val="ListParagraph"/>
        <w:bidi/>
        <w:spacing w:before="120" w:after="100" w:afterAutospacing="1" w:line="240" w:lineRule="auto"/>
        <w:ind w:left="780"/>
        <w:rPr>
          <w:rFonts w:ascii="Tahoma" w:eastAsia="Times New Roman" w:hAnsi="Tahoma" w:cs="B Nazanin"/>
          <w:color w:val="auto"/>
          <w:sz w:val="22"/>
          <w:szCs w:val="22"/>
          <w:rtl/>
          <w:lang w:eastAsia="en-US"/>
        </w:rPr>
      </w:pPr>
      <w:r w:rsidRPr="009E1C36">
        <w:rPr>
          <w:rFonts w:ascii="Tahoma" w:eastAsia="Times New Roman" w:hAnsi="Tahoma" w:cs="B Nazanin" w:hint="cs"/>
          <w:color w:val="auto"/>
          <w:sz w:val="22"/>
          <w:szCs w:val="22"/>
          <w:rtl/>
          <w:lang w:eastAsia="en-US"/>
        </w:rPr>
        <w:t>علاوه بر فیلد های ذکر شده در بالا فیلد های زیر نیز اضافه شود.</w:t>
      </w:r>
    </w:p>
    <w:p w:rsidR="00D77548" w:rsidRPr="009E1C36" w:rsidRDefault="00D77548" w:rsidP="00D77548">
      <w:pPr>
        <w:pStyle w:val="ListParagraph"/>
        <w:bidi/>
        <w:spacing w:before="120" w:after="100" w:afterAutospacing="1" w:line="240" w:lineRule="auto"/>
        <w:ind w:left="780"/>
        <w:rPr>
          <w:rFonts w:ascii="Tahoma" w:eastAsia="Times New Roman" w:hAnsi="Tahoma" w:cs="B Nazanin"/>
          <w:color w:val="auto"/>
          <w:sz w:val="22"/>
          <w:szCs w:val="22"/>
          <w:rtl/>
          <w:lang w:eastAsia="en-US"/>
        </w:rPr>
      </w:pPr>
      <w:r w:rsidRPr="009E1C36">
        <w:rPr>
          <w:rFonts w:ascii="Tahoma" w:eastAsia="Times New Roman" w:hAnsi="Tahoma" w:cs="B Nazanin"/>
          <w:color w:val="0066CC"/>
          <w:sz w:val="22"/>
          <w:szCs w:val="22"/>
          <w:rtl/>
          <w:lang w:eastAsia="en-US"/>
        </w:rPr>
        <w:t>علامتگذاری:</w:t>
      </w:r>
      <w:r w:rsidRPr="009E1C36">
        <w:rPr>
          <w:rFonts w:ascii="Tahoma" w:eastAsia="Times New Roman" w:hAnsi="Tahoma" w:cs="B Nazanin"/>
          <w:color w:val="auto"/>
          <w:sz w:val="22"/>
          <w:szCs w:val="22"/>
          <w:rtl/>
          <w:lang w:eastAsia="en-US"/>
        </w:rPr>
        <w:t xml:space="preserve"> به منظور علامتگذاری بر روی سطرها استفاده می شود.</w:t>
      </w:r>
    </w:p>
    <w:p w:rsidR="00D77548" w:rsidRPr="009E1C36" w:rsidRDefault="00D77548" w:rsidP="00D77548">
      <w:pPr>
        <w:pStyle w:val="ListParagraph"/>
        <w:bidi/>
        <w:spacing w:before="120" w:after="100" w:afterAutospacing="1" w:line="240" w:lineRule="auto"/>
        <w:ind w:left="780"/>
        <w:rPr>
          <w:rFonts w:ascii="Times New Roman" w:eastAsia="Times New Roman" w:hAnsi="Times New Roman" w:cs="B Nazanin"/>
          <w:color w:val="auto"/>
          <w:sz w:val="22"/>
          <w:szCs w:val="22"/>
          <w:rtl/>
          <w:lang w:eastAsia="en-US"/>
        </w:rPr>
      </w:pPr>
      <w:r w:rsidRPr="009E1C36">
        <w:rPr>
          <w:rFonts w:ascii="Tahoma" w:eastAsia="Times New Roman" w:hAnsi="Tahoma" w:cs="B Nazanin" w:hint="cs"/>
          <w:color w:val="0066CC"/>
          <w:sz w:val="22"/>
          <w:szCs w:val="22"/>
          <w:rtl/>
          <w:lang w:eastAsia="en-US"/>
        </w:rPr>
        <w:t>کد تفصیلی شناور</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شماره حساب شركت كننده در آرتيكل مالى مذكور</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 xml:space="preserve">عنوان </w:t>
      </w:r>
      <w:r w:rsidRPr="009E1C36">
        <w:rPr>
          <w:rFonts w:ascii="Tahoma" w:eastAsia="Times New Roman" w:hAnsi="Tahoma" w:cs="B Nazanin" w:hint="cs"/>
          <w:color w:val="0066CC"/>
          <w:sz w:val="22"/>
          <w:szCs w:val="22"/>
          <w:rtl/>
          <w:lang w:eastAsia="en-US"/>
        </w:rPr>
        <w:t>تفصیلی شناور</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عنوان حساب شركت كننده در آرتيكل مالى مذكور</w:t>
      </w:r>
    </w:p>
    <w:p w:rsidR="00D77548" w:rsidRPr="009E1C36" w:rsidRDefault="00D77548" w:rsidP="00D77548">
      <w:pPr>
        <w:pStyle w:val="ListParagraph"/>
        <w:bidi/>
        <w:spacing w:before="120" w:after="100" w:afterAutospacing="1" w:line="240" w:lineRule="auto"/>
        <w:ind w:left="780"/>
        <w:rPr>
          <w:rFonts w:ascii="Tahoma" w:eastAsia="Times New Roman" w:hAnsi="Tahoma" w:cs="B Nazanin"/>
          <w:color w:val="auto"/>
          <w:sz w:val="22"/>
          <w:szCs w:val="22"/>
          <w:rtl/>
          <w:lang w:eastAsia="en-US"/>
        </w:rPr>
      </w:pPr>
      <w:r w:rsidRPr="009E1C36">
        <w:rPr>
          <w:rFonts w:ascii="Tahoma" w:eastAsia="Times New Roman" w:hAnsi="Tahoma" w:cs="B Nazanin" w:hint="cs"/>
          <w:color w:val="0066CC"/>
          <w:sz w:val="22"/>
          <w:szCs w:val="22"/>
          <w:rtl/>
          <w:lang w:eastAsia="en-US"/>
        </w:rPr>
        <w:t>کد مرکز هزینه</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شماره حساب شركت كننده در آرتيكل مالى مذكور</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 xml:space="preserve">عنوان </w:t>
      </w:r>
      <w:r w:rsidRPr="009E1C36">
        <w:rPr>
          <w:rFonts w:ascii="Tahoma" w:eastAsia="Times New Roman" w:hAnsi="Tahoma" w:cs="B Nazanin" w:hint="cs"/>
          <w:color w:val="0066CC"/>
          <w:sz w:val="22"/>
          <w:szCs w:val="22"/>
          <w:rtl/>
          <w:lang w:eastAsia="en-US"/>
        </w:rPr>
        <w:t>مرکز هزینه</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عنوان حساب شركت كننده در آرتيكل مالى مذكور</w:t>
      </w:r>
    </w:p>
    <w:p w:rsidR="00D77548" w:rsidRPr="009E1C36" w:rsidRDefault="00D77548" w:rsidP="00D77548">
      <w:pPr>
        <w:pStyle w:val="ListParagraph"/>
        <w:bidi/>
        <w:spacing w:before="120" w:after="100" w:afterAutospacing="1" w:line="240" w:lineRule="auto"/>
        <w:ind w:left="780"/>
        <w:rPr>
          <w:rFonts w:ascii="Times New Roman" w:eastAsia="Times New Roman" w:hAnsi="Times New Roman" w:cs="B Nazanin"/>
          <w:color w:val="auto"/>
          <w:sz w:val="22"/>
          <w:szCs w:val="22"/>
          <w:lang w:eastAsia="en-US"/>
        </w:rPr>
      </w:pPr>
      <w:r w:rsidRPr="009E1C36">
        <w:rPr>
          <w:rFonts w:ascii="Tahoma" w:eastAsia="Times New Roman" w:hAnsi="Tahoma" w:cs="B Nazanin" w:hint="cs"/>
          <w:color w:val="0066CC"/>
          <w:sz w:val="22"/>
          <w:szCs w:val="22"/>
          <w:rtl/>
          <w:lang w:eastAsia="en-US"/>
        </w:rPr>
        <w:t>کد پروژه</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شماره حساب شركت كننده در آرتيكل مالى مذكور</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 xml:space="preserve">عنوان </w:t>
      </w:r>
      <w:r w:rsidRPr="009E1C36">
        <w:rPr>
          <w:rFonts w:ascii="Tahoma" w:eastAsia="Times New Roman" w:hAnsi="Tahoma" w:cs="B Nazanin" w:hint="cs"/>
          <w:color w:val="0066CC"/>
          <w:sz w:val="22"/>
          <w:szCs w:val="22"/>
          <w:rtl/>
          <w:lang w:eastAsia="en-US"/>
        </w:rPr>
        <w:t>پروژه</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عنوان حساب شركت كننده در آرتيكل مالى مذكور</w:t>
      </w:r>
    </w:p>
    <w:p w:rsidR="00D77548" w:rsidRPr="009E1C36" w:rsidRDefault="00D77548" w:rsidP="00D77548">
      <w:pPr>
        <w:bidi/>
        <w:spacing w:before="120" w:after="100" w:afterAutospacing="1" w:line="240" w:lineRule="auto"/>
        <w:ind w:left="420"/>
        <w:rPr>
          <w:rFonts w:ascii="Times New Roman" w:eastAsia="Times New Roman" w:hAnsi="Times New Roman" w:cs="B Nazanin"/>
          <w:color w:val="auto"/>
          <w:sz w:val="22"/>
          <w:szCs w:val="22"/>
          <w:rtl/>
          <w:lang w:eastAsia="en-US"/>
        </w:rPr>
      </w:pPr>
      <w:r w:rsidRPr="009E1C36">
        <w:rPr>
          <w:rFonts w:ascii="Times New Roman" w:eastAsia="Times New Roman" w:hAnsi="Times New Roman" w:cs="B Nazanin" w:hint="cs"/>
          <w:color w:val="auto"/>
          <w:sz w:val="22"/>
          <w:szCs w:val="22"/>
          <w:rtl/>
          <w:lang w:eastAsia="en-US"/>
        </w:rPr>
        <w:t>لازم به توضیح است در همه حالت ها اطلاعات ستون علامت گذاری شده حفظ شود و باتغییر گزارش این اطلاعات حذف نشود.</w:t>
      </w:r>
    </w:p>
    <w:p w:rsidR="00D77548" w:rsidRPr="009E1C36" w:rsidRDefault="00D77548" w:rsidP="00D77548">
      <w:pPr>
        <w:bidi/>
        <w:spacing w:before="120" w:after="100" w:afterAutospacing="1" w:line="240" w:lineRule="auto"/>
        <w:rPr>
          <w:rFonts w:ascii="Tahoma" w:eastAsia="Times New Roman" w:hAnsi="Tahoma" w:cs="B Nazanin"/>
          <w:b/>
          <w:bCs/>
          <w:color w:val="CC0066"/>
          <w:sz w:val="22"/>
          <w:szCs w:val="22"/>
          <w:rtl/>
          <w:lang w:eastAsia="en-US"/>
        </w:rPr>
      </w:pPr>
      <w:r w:rsidRPr="009E1C36">
        <w:rPr>
          <w:rFonts w:ascii="Tahoma" w:eastAsia="Times New Roman" w:hAnsi="Tahoma" w:cs="B Nazanin"/>
          <w:b/>
          <w:bCs/>
          <w:color w:val="CC0066"/>
          <w:sz w:val="22"/>
          <w:szCs w:val="22"/>
          <w:rtl/>
          <w:lang w:eastAsia="en-US"/>
        </w:rPr>
        <w:t>در سطح معین</w:t>
      </w:r>
    </w:p>
    <w:p w:rsidR="006D61FB" w:rsidRPr="009E1C36" w:rsidRDefault="006D61FB" w:rsidP="006D61FB">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دوبار کلیک روی سطر گزارش سند حسابداری مربوطه را نمایش میدهد .</w:t>
      </w:r>
    </w:p>
    <w:p w:rsidR="00D77548" w:rsidRPr="009E1C36" w:rsidRDefault="00D77548" w:rsidP="00D77548">
      <w:pPr>
        <w:bidi/>
        <w:spacing w:before="120" w:after="100" w:afterAutospacing="1" w:line="240" w:lineRule="auto"/>
        <w:rPr>
          <w:rFonts w:ascii="Tahoma" w:eastAsia="Times New Roman" w:hAnsi="Tahoma" w:cs="B Nazanin"/>
          <w:color w:val="auto"/>
          <w:sz w:val="22"/>
          <w:szCs w:val="22"/>
          <w:rtl/>
          <w:lang w:eastAsia="en-US"/>
        </w:rPr>
      </w:pPr>
      <w:r w:rsidRPr="009E1C36">
        <w:rPr>
          <w:rFonts w:ascii="Cambria" w:eastAsia="Times New Roman" w:hAnsi="Cambria" w:cs="Cambria" w:hint="cs"/>
          <w:color w:val="000000"/>
          <w:sz w:val="22"/>
          <w:szCs w:val="22"/>
          <w:rtl/>
          <w:lang w:eastAsia="en-US" w:bidi="fa-IR"/>
        </w:rPr>
        <w:t> </w:t>
      </w:r>
      <w:r w:rsidRPr="009E1C36">
        <w:rPr>
          <w:rFonts w:ascii="Tahoma" w:eastAsia="Times New Roman" w:hAnsi="Tahoma" w:cs="B Nazanin" w:hint="cs"/>
          <w:color w:val="000000"/>
          <w:sz w:val="22"/>
          <w:szCs w:val="22"/>
          <w:rtl/>
          <w:lang w:eastAsia="en-US" w:bidi="fa-IR"/>
        </w:rPr>
        <w:t>با</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hint="cs"/>
          <w:color w:val="000000"/>
          <w:sz w:val="22"/>
          <w:szCs w:val="22"/>
          <w:rtl/>
          <w:lang w:eastAsia="en-US" w:bidi="fa-IR"/>
        </w:rPr>
        <w:t>این</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hint="cs"/>
          <w:color w:val="000000"/>
          <w:sz w:val="22"/>
          <w:szCs w:val="22"/>
          <w:rtl/>
          <w:lang w:eastAsia="en-US" w:bidi="fa-IR"/>
        </w:rPr>
        <w:t>کار</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hint="cs"/>
          <w:color w:val="000000"/>
          <w:sz w:val="22"/>
          <w:szCs w:val="22"/>
          <w:rtl/>
          <w:lang w:eastAsia="en-US" w:bidi="fa-IR"/>
        </w:rPr>
        <w:t>دفتر</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hint="cs"/>
          <w:color w:val="000000"/>
          <w:sz w:val="22"/>
          <w:szCs w:val="22"/>
          <w:rtl/>
          <w:lang w:eastAsia="en-US" w:bidi="fa-IR"/>
        </w:rPr>
        <w:t>روزنامه</w:t>
      </w:r>
      <w:r w:rsidRPr="009E1C36">
        <w:rPr>
          <w:rFonts w:ascii="Tahoma" w:eastAsia="Times New Roman" w:hAnsi="Tahoma" w:cs="B Nazanin"/>
          <w:color w:val="0066CC"/>
          <w:sz w:val="22"/>
          <w:szCs w:val="22"/>
          <w:rtl/>
          <w:lang w:eastAsia="en-US" w:bidi="fa-IR"/>
        </w:rPr>
        <w:t xml:space="preserve"> در سطح معین </w:t>
      </w:r>
      <w:r w:rsidRPr="009E1C36">
        <w:rPr>
          <w:rFonts w:ascii="Tahoma" w:eastAsia="Times New Roman" w:hAnsi="Tahoma" w:cs="B Nazanin"/>
          <w:color w:val="000000"/>
          <w:sz w:val="22"/>
          <w:szCs w:val="22"/>
          <w:rtl/>
          <w:lang w:eastAsia="en-US" w:bidi="fa-IR"/>
        </w:rPr>
        <w:t>نمایش داده می شود.</w:t>
      </w:r>
      <w:r w:rsidRPr="009E1C36">
        <w:rPr>
          <w:rFonts w:ascii="Tahoma" w:eastAsia="Times New Roman" w:hAnsi="Tahoma" w:cs="B Nazanin"/>
          <w:color w:val="auto"/>
          <w:sz w:val="22"/>
          <w:szCs w:val="22"/>
          <w:rtl/>
          <w:lang w:eastAsia="en-US"/>
        </w:rPr>
        <w:t xml:space="preserve"> با انتخاب این گزینه اطلاعات ارائه شده در ليست آرتيكل‌ها مانند انتخاب گزینه </w:t>
      </w:r>
      <w:r w:rsidRPr="009E1C36">
        <w:rPr>
          <w:rFonts w:ascii="Tahoma" w:eastAsia="Times New Roman" w:hAnsi="Tahoma" w:cs="B Nazanin"/>
          <w:color w:val="0066CC"/>
          <w:sz w:val="22"/>
          <w:szCs w:val="22"/>
          <w:rtl/>
          <w:lang w:eastAsia="en-US"/>
        </w:rPr>
        <w:t>مطابق ردیف های سند</w:t>
      </w:r>
      <w:r w:rsidRPr="009E1C36">
        <w:rPr>
          <w:rFonts w:ascii="Tahoma" w:eastAsia="Times New Roman" w:hAnsi="Tahoma" w:cs="B Nazanin"/>
          <w:color w:val="auto"/>
          <w:sz w:val="22"/>
          <w:szCs w:val="22"/>
          <w:rtl/>
          <w:lang w:eastAsia="en-US"/>
        </w:rPr>
        <w:t xml:space="preserve"> است با این تفاوت که ستون های</w:t>
      </w:r>
      <w:r w:rsidRPr="009E1C36">
        <w:rPr>
          <w:rFonts w:ascii="Tahoma" w:eastAsia="Times New Roman" w:hAnsi="Tahoma" w:cs="B Nazanin" w:hint="cs"/>
          <w:color w:val="auto"/>
          <w:sz w:val="22"/>
          <w:szCs w:val="22"/>
          <w:rtl/>
          <w:lang w:eastAsia="en-US"/>
        </w:rPr>
        <w:t xml:space="preserve"> کد حساب و </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عنوان حساب</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hint="cs"/>
          <w:color w:val="auto"/>
          <w:sz w:val="22"/>
          <w:szCs w:val="22"/>
          <w:rtl/>
          <w:lang w:eastAsia="en-US"/>
        </w:rPr>
        <w:t xml:space="preserve"> معین نمایش داده میشود و در صورت وجود سطر دیگری در سند</w:t>
      </w:r>
      <w:r w:rsidRPr="009E1C36">
        <w:rPr>
          <w:rFonts w:ascii="Tahoma" w:eastAsia="Times New Roman" w:hAnsi="Tahoma" w:cs="B Nazanin" w:hint="cs"/>
          <w:color w:val="auto"/>
          <w:sz w:val="22"/>
          <w:szCs w:val="22"/>
          <w:rtl/>
          <w:lang w:eastAsia="en-US" w:bidi="fa-IR"/>
        </w:rPr>
        <w:t xml:space="preserve"> با</w:t>
      </w:r>
      <w:r w:rsidRPr="009E1C36">
        <w:rPr>
          <w:rFonts w:ascii="Tahoma" w:eastAsia="Times New Roman" w:hAnsi="Tahoma" w:cs="B Nazanin" w:hint="cs"/>
          <w:color w:val="auto"/>
          <w:sz w:val="22"/>
          <w:szCs w:val="22"/>
          <w:rtl/>
          <w:lang w:eastAsia="en-US"/>
        </w:rPr>
        <w:t xml:space="preserve"> همین حساب معین مبالغ این حساب ها جمع میشود. بدهکار ها با هم جمع شده و بستانکار ها با هم .  اگر سطری از سند در سطح کل انتخاب شده بود و معین نداشت در این گزارش همان سطح کل نمایش داده میشود.</w:t>
      </w:r>
    </w:p>
    <w:p w:rsidR="00D77548" w:rsidRPr="009E1C36" w:rsidRDefault="00D77548" w:rsidP="00D77548">
      <w:pPr>
        <w:bidi/>
        <w:spacing w:before="120" w:after="100" w:afterAutospacing="1" w:line="240" w:lineRule="auto"/>
        <w:rPr>
          <w:rFonts w:ascii="Tahoma" w:eastAsia="Times New Roman" w:hAnsi="Tahoma" w:cs="B Nazanin"/>
          <w:color w:val="auto"/>
          <w:sz w:val="22"/>
          <w:szCs w:val="22"/>
          <w:rtl/>
          <w:lang w:eastAsia="en-US"/>
        </w:rPr>
      </w:pPr>
      <w:r w:rsidRPr="009E1C36">
        <w:rPr>
          <w:rFonts w:ascii="Tahoma" w:eastAsia="Times New Roman" w:hAnsi="Tahoma" w:cs="B Nazanin" w:hint="cs"/>
          <w:color w:val="auto"/>
          <w:sz w:val="22"/>
          <w:szCs w:val="22"/>
          <w:rtl/>
          <w:lang w:eastAsia="en-US"/>
        </w:rPr>
        <w:t xml:space="preserve"> شرح : متن تکراری " به شرح ردیف های سند" </w:t>
      </w:r>
    </w:p>
    <w:p w:rsidR="00D77548" w:rsidRPr="009E1C36" w:rsidRDefault="00D77548" w:rsidP="00D77548">
      <w:pPr>
        <w:bidi/>
        <w:spacing w:before="120" w:after="100" w:afterAutospacing="1" w:line="240" w:lineRule="auto"/>
        <w:rPr>
          <w:rFonts w:ascii="Tahoma" w:eastAsia="Times New Roman" w:hAnsi="Tahoma" w:cs="B Nazanin"/>
          <w:color w:val="auto"/>
          <w:sz w:val="22"/>
          <w:szCs w:val="22"/>
          <w:rtl/>
          <w:lang w:eastAsia="en-US"/>
        </w:rPr>
      </w:pP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 xml:space="preserve">علامتگذاری </w:t>
      </w:r>
      <w:r w:rsidRPr="009E1C36">
        <w:rPr>
          <w:rFonts w:ascii="Tahoma" w:eastAsia="Times New Roman" w:hAnsi="Tahoma" w:cs="B Nazanin"/>
          <w:color w:val="auto"/>
          <w:sz w:val="22"/>
          <w:szCs w:val="22"/>
          <w:rtl/>
          <w:lang w:eastAsia="en-US"/>
        </w:rPr>
        <w:t>در این لیست نمایش داده نمی شوند.</w:t>
      </w:r>
    </w:p>
    <w:p w:rsidR="00D77548" w:rsidRPr="009E1C36" w:rsidRDefault="00D77548" w:rsidP="00D77548">
      <w:pPr>
        <w:bidi/>
        <w:spacing w:before="120" w:after="100" w:afterAutospacing="1" w:line="240" w:lineRule="auto"/>
        <w:rPr>
          <w:rFonts w:ascii="Tahoma" w:eastAsia="Times New Roman" w:hAnsi="Tahoma" w:cs="B Nazanin"/>
          <w:b/>
          <w:bCs/>
          <w:color w:val="CC0066"/>
          <w:sz w:val="22"/>
          <w:szCs w:val="22"/>
          <w:rtl/>
          <w:lang w:eastAsia="en-US"/>
        </w:rPr>
      </w:pPr>
      <w:r w:rsidRPr="009E1C36">
        <w:rPr>
          <w:rFonts w:ascii="Tahoma" w:eastAsia="Times New Roman" w:hAnsi="Tahoma" w:cs="B Nazanin"/>
          <w:b/>
          <w:bCs/>
          <w:color w:val="CC0066"/>
          <w:sz w:val="22"/>
          <w:szCs w:val="22"/>
          <w:rtl/>
          <w:lang w:eastAsia="en-US"/>
        </w:rPr>
        <w:t>در سطح کل</w:t>
      </w:r>
    </w:p>
    <w:p w:rsidR="006D61FB" w:rsidRPr="009E1C36" w:rsidRDefault="006D61FB" w:rsidP="006D61FB">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دوبار کلیک روی سطر گزارش سند حسابداری مربوطه را نمایش میدهد .</w:t>
      </w:r>
    </w:p>
    <w:p w:rsidR="00D77548" w:rsidRPr="009E1C36" w:rsidRDefault="00D77548" w:rsidP="00D77548">
      <w:pPr>
        <w:bidi/>
        <w:spacing w:before="120" w:after="100" w:afterAutospacing="1" w:line="240" w:lineRule="auto"/>
        <w:rPr>
          <w:rFonts w:ascii="Tahoma" w:eastAsia="Times New Roman" w:hAnsi="Tahoma" w:cs="B Nazanin"/>
          <w:color w:val="auto"/>
          <w:sz w:val="22"/>
          <w:szCs w:val="22"/>
          <w:rtl/>
          <w:lang w:eastAsia="en-US"/>
        </w:rPr>
      </w:pPr>
      <w:r w:rsidRPr="009E1C36">
        <w:rPr>
          <w:rFonts w:ascii="Cambria" w:eastAsia="Times New Roman" w:hAnsi="Cambria" w:cs="Cambria" w:hint="cs"/>
          <w:color w:val="000000"/>
          <w:sz w:val="22"/>
          <w:szCs w:val="22"/>
          <w:rtl/>
          <w:lang w:eastAsia="en-US" w:bidi="fa-IR"/>
        </w:rPr>
        <w:t> </w:t>
      </w:r>
      <w:r w:rsidRPr="009E1C36">
        <w:rPr>
          <w:rFonts w:ascii="Tahoma" w:eastAsia="Times New Roman" w:hAnsi="Tahoma" w:cs="B Nazanin"/>
          <w:color w:val="000000"/>
          <w:sz w:val="22"/>
          <w:szCs w:val="22"/>
          <w:rtl/>
          <w:lang w:eastAsia="en-US" w:bidi="fa-IR"/>
        </w:rPr>
        <w:t>با این کار دفتر روزنامه</w:t>
      </w:r>
      <w:r w:rsidRPr="009E1C36">
        <w:rPr>
          <w:rFonts w:ascii="Tahoma" w:eastAsia="Times New Roman" w:hAnsi="Tahoma" w:cs="B Nazanin"/>
          <w:color w:val="0066CC"/>
          <w:sz w:val="22"/>
          <w:szCs w:val="22"/>
          <w:rtl/>
          <w:lang w:eastAsia="en-US" w:bidi="fa-IR"/>
        </w:rPr>
        <w:t xml:space="preserve"> در سطح </w:t>
      </w:r>
      <w:r w:rsidRPr="009E1C36">
        <w:rPr>
          <w:rFonts w:ascii="Tahoma" w:eastAsia="Times New Roman" w:hAnsi="Tahoma" w:cs="B Nazanin" w:hint="cs"/>
          <w:color w:val="0066CC"/>
          <w:sz w:val="22"/>
          <w:szCs w:val="22"/>
          <w:rtl/>
          <w:lang w:eastAsia="en-US" w:bidi="fa-IR"/>
        </w:rPr>
        <w:t xml:space="preserve">کل </w:t>
      </w:r>
      <w:r w:rsidRPr="009E1C36">
        <w:rPr>
          <w:rFonts w:ascii="Tahoma" w:eastAsia="Times New Roman" w:hAnsi="Tahoma" w:cs="B Nazanin"/>
          <w:color w:val="000000"/>
          <w:sz w:val="22"/>
          <w:szCs w:val="22"/>
          <w:rtl/>
          <w:lang w:eastAsia="en-US" w:bidi="fa-IR"/>
        </w:rPr>
        <w:t>نمایش داده می شود.</w:t>
      </w:r>
      <w:r w:rsidRPr="009E1C36">
        <w:rPr>
          <w:rFonts w:ascii="Tahoma" w:eastAsia="Times New Roman" w:hAnsi="Tahoma" w:cs="B Nazanin"/>
          <w:color w:val="auto"/>
          <w:sz w:val="22"/>
          <w:szCs w:val="22"/>
          <w:rtl/>
          <w:lang w:eastAsia="en-US"/>
        </w:rPr>
        <w:t xml:space="preserve"> با انتخاب این گزینه اطلاعات ارائه شده در ليست آرتيكل‌ها مانند انتخاب گزینه </w:t>
      </w:r>
      <w:r w:rsidRPr="009E1C36">
        <w:rPr>
          <w:rFonts w:ascii="Tahoma" w:eastAsia="Times New Roman" w:hAnsi="Tahoma" w:cs="B Nazanin"/>
          <w:color w:val="0066CC"/>
          <w:sz w:val="22"/>
          <w:szCs w:val="22"/>
          <w:rtl/>
          <w:lang w:eastAsia="en-US"/>
        </w:rPr>
        <w:t>مطابق ردیف های سند</w:t>
      </w:r>
      <w:r w:rsidRPr="009E1C36">
        <w:rPr>
          <w:rFonts w:ascii="Tahoma" w:eastAsia="Times New Roman" w:hAnsi="Tahoma" w:cs="B Nazanin"/>
          <w:color w:val="auto"/>
          <w:sz w:val="22"/>
          <w:szCs w:val="22"/>
          <w:rtl/>
          <w:lang w:eastAsia="en-US"/>
        </w:rPr>
        <w:t xml:space="preserve"> است با این تفاوت که ستون های</w:t>
      </w:r>
      <w:r w:rsidRPr="009E1C36">
        <w:rPr>
          <w:rFonts w:ascii="Tahoma" w:eastAsia="Times New Roman" w:hAnsi="Tahoma" w:cs="B Nazanin" w:hint="cs"/>
          <w:color w:val="auto"/>
          <w:sz w:val="22"/>
          <w:szCs w:val="22"/>
          <w:rtl/>
          <w:lang w:eastAsia="en-US"/>
        </w:rPr>
        <w:t xml:space="preserve"> کد حساب و </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عنوان حساب</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hint="cs"/>
          <w:color w:val="auto"/>
          <w:sz w:val="22"/>
          <w:szCs w:val="22"/>
          <w:rtl/>
          <w:lang w:eastAsia="en-US"/>
        </w:rPr>
        <w:t xml:space="preserve"> کل نمایش داده میشود و در صورت وجود سطر دیگری در سند با همین حساب معین مبالغ این حساب ها جمع میشود. بدهکار ها با هم جمع شده و بستانکار ها با هم . </w:t>
      </w:r>
    </w:p>
    <w:p w:rsidR="00D77548" w:rsidRPr="009E1C36" w:rsidRDefault="00D77548" w:rsidP="0058757F">
      <w:pPr>
        <w:bidi/>
        <w:spacing w:before="120" w:after="100" w:afterAutospacing="1" w:line="240" w:lineRule="auto"/>
        <w:rPr>
          <w:rFonts w:ascii="Tahoma" w:eastAsia="Times New Roman" w:hAnsi="Tahoma" w:cs="B Nazanin"/>
          <w:color w:val="auto"/>
          <w:sz w:val="22"/>
          <w:szCs w:val="22"/>
          <w:rtl/>
          <w:lang w:eastAsia="en-US"/>
        </w:rPr>
      </w:pPr>
      <w:r w:rsidRPr="009E1C36">
        <w:rPr>
          <w:rFonts w:ascii="Tahoma" w:eastAsia="Times New Roman" w:hAnsi="Tahoma" w:cs="B Nazanin" w:hint="cs"/>
          <w:color w:val="auto"/>
          <w:sz w:val="22"/>
          <w:szCs w:val="22"/>
          <w:rtl/>
          <w:lang w:eastAsia="en-US"/>
        </w:rPr>
        <w:t xml:space="preserve"> شرح : متن تکراری " به شرح ردیف های سند" </w:t>
      </w:r>
    </w:p>
    <w:p w:rsidR="00D77548" w:rsidRPr="009E1C36" w:rsidRDefault="00D77548" w:rsidP="0058757F">
      <w:pPr>
        <w:bidi/>
        <w:spacing w:before="120" w:after="100" w:afterAutospacing="1" w:line="240" w:lineRule="auto"/>
        <w:rPr>
          <w:rFonts w:ascii="Times New Roman" w:eastAsia="Times New Roman" w:hAnsi="Times New Roman" w:cs="B Nazanin"/>
          <w:color w:val="auto"/>
          <w:sz w:val="22"/>
          <w:szCs w:val="22"/>
          <w:rtl/>
          <w:lang w:eastAsia="en-US"/>
        </w:rPr>
      </w:pPr>
      <w:r w:rsidRPr="009E1C36">
        <w:rPr>
          <w:rFonts w:ascii="Tahoma" w:eastAsia="Times New Roman" w:hAnsi="Tahoma" w:cs="B Nazanin"/>
          <w:color w:val="auto"/>
          <w:sz w:val="22"/>
          <w:szCs w:val="22"/>
          <w:rtl/>
          <w:lang w:eastAsia="en-US"/>
        </w:rPr>
        <w:lastRenderedPageBreak/>
        <w:t xml:space="preserve"> </w:t>
      </w:r>
      <w:r w:rsidRPr="009E1C36">
        <w:rPr>
          <w:rFonts w:ascii="Tahoma" w:eastAsia="Times New Roman" w:hAnsi="Tahoma" w:cs="B Nazanin"/>
          <w:color w:val="0066CC"/>
          <w:sz w:val="22"/>
          <w:szCs w:val="22"/>
          <w:rtl/>
          <w:lang w:eastAsia="en-US"/>
        </w:rPr>
        <w:t xml:space="preserve">علامتگذاری </w:t>
      </w:r>
      <w:r w:rsidRPr="009E1C36">
        <w:rPr>
          <w:rFonts w:ascii="Tahoma" w:eastAsia="Times New Roman" w:hAnsi="Tahoma" w:cs="B Nazanin"/>
          <w:color w:val="auto"/>
          <w:sz w:val="22"/>
          <w:szCs w:val="22"/>
          <w:rtl/>
          <w:lang w:eastAsia="en-US"/>
        </w:rPr>
        <w:t>در این لیست نمایش داده نمی شوند.</w:t>
      </w:r>
    </w:p>
    <w:p w:rsidR="00D77548" w:rsidRPr="009E1C36" w:rsidRDefault="00D77548" w:rsidP="00D77548">
      <w:pPr>
        <w:bidi/>
        <w:spacing w:before="100" w:beforeAutospacing="1" w:after="100" w:afterAutospacing="1" w:line="240" w:lineRule="auto"/>
        <w:rPr>
          <w:rFonts w:ascii="Times New Roman" w:eastAsia="Times New Roman" w:hAnsi="Times New Roman" w:cs="B Nazanin"/>
          <w:color w:val="auto"/>
          <w:sz w:val="22"/>
          <w:szCs w:val="22"/>
          <w:rtl/>
          <w:lang w:eastAsia="en-US"/>
        </w:rPr>
      </w:pPr>
      <w:r w:rsidRPr="009E1C36">
        <w:rPr>
          <w:rFonts w:ascii="Tahoma" w:eastAsia="Times New Roman" w:hAnsi="Tahoma" w:cs="B Nazanin"/>
          <w:b/>
          <w:bCs/>
          <w:color w:val="CC0066"/>
          <w:sz w:val="22"/>
          <w:szCs w:val="22"/>
          <w:rtl/>
          <w:lang w:eastAsia="en-US"/>
        </w:rPr>
        <w:t xml:space="preserve">سند خلاصه </w:t>
      </w:r>
    </w:p>
    <w:p w:rsidR="00D77548" w:rsidRPr="009E1C36" w:rsidRDefault="00D77548" w:rsidP="00D77548">
      <w:pPr>
        <w:bidi/>
        <w:spacing w:line="240" w:lineRule="auto"/>
        <w:rPr>
          <w:rFonts w:ascii="Tahoma" w:eastAsia="Times New Roman" w:hAnsi="Tahoma" w:cs="B Nazanin"/>
          <w:color w:val="auto"/>
          <w:sz w:val="22"/>
          <w:szCs w:val="22"/>
          <w:rtl/>
          <w:lang w:eastAsia="en-US"/>
        </w:rPr>
      </w:pPr>
      <w:r w:rsidRPr="009E1C36">
        <w:rPr>
          <w:rFonts w:ascii="Tahoma" w:eastAsia="Times New Roman" w:hAnsi="Tahoma" w:cs="B Nazanin"/>
          <w:color w:val="auto"/>
          <w:sz w:val="22"/>
          <w:szCs w:val="22"/>
          <w:rtl/>
          <w:lang w:eastAsia="en-US"/>
        </w:rPr>
        <w:t xml:space="preserve">با استفاده از این امکان کاربر می‌تواند خلاصه‌ای از </w:t>
      </w:r>
      <w:r w:rsidRPr="009E1C36">
        <w:rPr>
          <w:rFonts w:ascii="Tahoma" w:eastAsia="Times New Roman" w:hAnsi="Tahoma" w:cs="B Nazanin"/>
          <w:color w:val="0066CC"/>
          <w:sz w:val="22"/>
          <w:szCs w:val="22"/>
          <w:rtl/>
          <w:lang w:eastAsia="en-US"/>
        </w:rPr>
        <w:t xml:space="preserve">گردش مالی هر حساب </w:t>
      </w:r>
      <w:r w:rsidRPr="009E1C36">
        <w:rPr>
          <w:rFonts w:ascii="Tahoma" w:eastAsia="Times New Roman" w:hAnsi="Tahoma" w:cs="B Nazanin"/>
          <w:color w:val="auto"/>
          <w:sz w:val="22"/>
          <w:szCs w:val="22"/>
          <w:rtl/>
          <w:lang w:eastAsia="en-US"/>
        </w:rPr>
        <w:t>را در یک</w:t>
      </w:r>
      <w:r w:rsidRPr="009E1C36">
        <w:rPr>
          <w:rFonts w:ascii="Tahoma" w:eastAsia="Times New Roman" w:hAnsi="Tahoma" w:cs="B Nazanin"/>
          <w:color w:val="0066CC"/>
          <w:sz w:val="22"/>
          <w:szCs w:val="22"/>
          <w:rtl/>
          <w:lang w:eastAsia="en-US"/>
        </w:rPr>
        <w:t xml:space="preserve"> بازه </w:t>
      </w:r>
      <w:r w:rsidRPr="009E1C36">
        <w:rPr>
          <w:rFonts w:ascii="Tahoma" w:eastAsia="Times New Roman" w:hAnsi="Tahoma" w:cs="B Nazanin" w:hint="cs"/>
          <w:color w:val="0066CC"/>
          <w:sz w:val="22"/>
          <w:szCs w:val="22"/>
          <w:rtl/>
          <w:lang w:eastAsia="en-US"/>
        </w:rPr>
        <w:t>انتخابی</w:t>
      </w:r>
      <w:r w:rsidRPr="009E1C36">
        <w:rPr>
          <w:rFonts w:ascii="Tahoma" w:eastAsia="Times New Roman" w:hAnsi="Tahoma" w:cs="B Nazanin"/>
          <w:color w:val="0066CC"/>
          <w:sz w:val="22"/>
          <w:szCs w:val="22"/>
          <w:rtl/>
          <w:lang w:eastAsia="en-US"/>
        </w:rPr>
        <w:t xml:space="preserve"> مشخص </w:t>
      </w:r>
      <w:r w:rsidRPr="009E1C36">
        <w:rPr>
          <w:rFonts w:ascii="Tahoma" w:eastAsia="Times New Roman" w:hAnsi="Tahoma" w:cs="B Nazanin"/>
          <w:color w:val="auto"/>
          <w:sz w:val="22"/>
          <w:szCs w:val="22"/>
          <w:rtl/>
          <w:lang w:eastAsia="en-US"/>
        </w:rPr>
        <w:t xml:space="preserve">تهیه نماید یا به عبارت دیگر </w:t>
      </w:r>
      <w:r w:rsidRPr="009E1C36">
        <w:rPr>
          <w:rFonts w:ascii="Tahoma" w:eastAsia="Times New Roman" w:hAnsi="Tahoma" w:cs="B Nazanin"/>
          <w:color w:val="0066CC"/>
          <w:sz w:val="22"/>
          <w:szCs w:val="22"/>
          <w:rtl/>
          <w:lang w:eastAsia="en-US"/>
        </w:rPr>
        <w:t>خلاصه اسناد هر حساب</w:t>
      </w:r>
      <w:r w:rsidRPr="009E1C36">
        <w:rPr>
          <w:rFonts w:ascii="Tahoma" w:eastAsia="Times New Roman" w:hAnsi="Tahoma" w:cs="B Nazanin"/>
          <w:color w:val="auto"/>
          <w:sz w:val="22"/>
          <w:szCs w:val="22"/>
          <w:rtl/>
          <w:lang w:eastAsia="en-US"/>
        </w:rPr>
        <w:t xml:space="preserve"> در </w:t>
      </w:r>
      <w:r w:rsidRPr="009E1C36">
        <w:rPr>
          <w:rFonts w:ascii="Tahoma" w:eastAsia="Times New Roman" w:hAnsi="Tahoma" w:cs="B Nazanin"/>
          <w:color w:val="0066CC"/>
          <w:sz w:val="22"/>
          <w:szCs w:val="22"/>
          <w:rtl/>
          <w:lang w:eastAsia="en-US"/>
        </w:rPr>
        <w:t>یک سطر حساب کل</w:t>
      </w:r>
      <w:r w:rsidRPr="009E1C36">
        <w:rPr>
          <w:rFonts w:ascii="Tahoma" w:eastAsia="Times New Roman" w:hAnsi="Tahoma" w:cs="B Nazanin"/>
          <w:color w:val="auto"/>
          <w:sz w:val="22"/>
          <w:szCs w:val="22"/>
          <w:rtl/>
          <w:lang w:eastAsia="en-US"/>
        </w:rPr>
        <w:t xml:space="preserve"> مربوط به آن حساب نمایش داده می شود. ستون های این گزارش شامل فیلدهای </w:t>
      </w:r>
      <w:r w:rsidRPr="009E1C36">
        <w:rPr>
          <w:rFonts w:ascii="Tahoma" w:eastAsia="Times New Roman" w:hAnsi="Tahoma" w:cs="B Nazanin"/>
          <w:color w:val="0066CC"/>
          <w:sz w:val="22"/>
          <w:szCs w:val="22"/>
          <w:rtl/>
          <w:lang w:eastAsia="en-US"/>
        </w:rPr>
        <w:t>ردیف</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0066CC"/>
          <w:sz w:val="22"/>
          <w:szCs w:val="22"/>
          <w:rtl/>
          <w:lang w:eastAsia="en-US"/>
        </w:rPr>
        <w:t xml:space="preserve"> شماره حساب</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شرح</w:t>
      </w:r>
      <w:r w:rsidRPr="009E1C36">
        <w:rPr>
          <w:rFonts w:ascii="Tahoma" w:eastAsia="Times New Roman" w:hAnsi="Tahoma" w:cs="B Nazanin"/>
          <w:color w:val="auto"/>
          <w:sz w:val="22"/>
          <w:szCs w:val="22"/>
          <w:rtl/>
          <w:lang w:eastAsia="en-US"/>
        </w:rPr>
        <w:t xml:space="preserve">، مانده </w:t>
      </w:r>
      <w:r w:rsidRPr="009E1C36">
        <w:rPr>
          <w:rFonts w:ascii="Tahoma" w:eastAsia="Times New Roman" w:hAnsi="Tahoma" w:cs="B Nazanin"/>
          <w:color w:val="0066CC"/>
          <w:sz w:val="22"/>
          <w:szCs w:val="22"/>
          <w:rtl/>
          <w:lang w:eastAsia="en-US"/>
        </w:rPr>
        <w:t>بدهکار</w:t>
      </w:r>
      <w:r w:rsidRPr="009E1C36">
        <w:rPr>
          <w:rFonts w:ascii="Tahoma" w:eastAsia="Times New Roman" w:hAnsi="Tahoma" w:cs="B Nazanin"/>
          <w:color w:val="auto"/>
          <w:sz w:val="22"/>
          <w:szCs w:val="22"/>
          <w:rtl/>
          <w:lang w:eastAsia="en-US"/>
        </w:rPr>
        <w:t xml:space="preserve"> و مانده </w:t>
      </w:r>
      <w:r w:rsidRPr="009E1C36">
        <w:rPr>
          <w:rFonts w:ascii="Tahoma" w:eastAsia="Times New Roman" w:hAnsi="Tahoma" w:cs="B Nazanin"/>
          <w:color w:val="0066CC"/>
          <w:sz w:val="22"/>
          <w:szCs w:val="22"/>
          <w:rtl/>
          <w:lang w:eastAsia="en-US"/>
        </w:rPr>
        <w:t>بستانکار</w:t>
      </w:r>
      <w:r w:rsidRPr="009E1C36">
        <w:rPr>
          <w:rFonts w:ascii="Tahoma" w:eastAsia="Times New Roman" w:hAnsi="Tahoma" w:cs="B Nazanin"/>
          <w:color w:val="auto"/>
          <w:sz w:val="22"/>
          <w:szCs w:val="22"/>
          <w:rtl/>
          <w:lang w:eastAsia="en-US"/>
        </w:rPr>
        <w:t xml:space="preserve"> می‌باشد.</w:t>
      </w:r>
    </w:p>
    <w:p w:rsidR="00D77548" w:rsidRPr="009E1C36" w:rsidRDefault="00D77548" w:rsidP="00D77548">
      <w:pPr>
        <w:bidi/>
        <w:spacing w:before="100" w:beforeAutospacing="1" w:after="120" w:line="240" w:lineRule="auto"/>
        <w:rPr>
          <w:rFonts w:ascii="Tahoma" w:eastAsia="Times New Roman" w:hAnsi="Tahoma" w:cs="B Nazanin"/>
          <w:color w:val="000000"/>
          <w:sz w:val="22"/>
          <w:szCs w:val="22"/>
          <w:lang w:eastAsia="en-US" w:bidi="fa-IR"/>
        </w:rPr>
      </w:pPr>
      <w:r w:rsidRPr="009E1C36">
        <w:rPr>
          <w:rFonts w:ascii="Tahoma" w:eastAsia="Times New Roman" w:hAnsi="Tahoma" w:cs="B Nazanin"/>
          <w:b/>
          <w:bCs/>
          <w:color w:val="0066CC"/>
          <w:sz w:val="22"/>
          <w:szCs w:val="22"/>
          <w:rtl/>
          <w:lang w:eastAsia="en-US"/>
        </w:rPr>
        <w:t>نکته:</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0000"/>
          <w:sz w:val="22"/>
          <w:szCs w:val="22"/>
          <w:rtl/>
          <w:lang w:eastAsia="en-US" w:bidi="fa-IR"/>
        </w:rPr>
        <w:t xml:space="preserve">این امکان در هر دو حالت </w:t>
      </w:r>
      <w:r w:rsidRPr="009E1C36">
        <w:rPr>
          <w:rFonts w:ascii="Tahoma" w:eastAsia="Times New Roman" w:hAnsi="Tahoma" w:cs="B Nazanin"/>
          <w:color w:val="0066CC"/>
          <w:sz w:val="22"/>
          <w:szCs w:val="22"/>
          <w:rtl/>
          <w:lang w:eastAsia="en-US" w:bidi="fa-IR"/>
        </w:rPr>
        <w:t>گزینش</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color w:val="CC0066"/>
          <w:sz w:val="22"/>
          <w:szCs w:val="22"/>
          <w:rtl/>
          <w:lang w:eastAsia="en-US" w:bidi="fa-IR"/>
        </w:rPr>
        <w:t>بر اساس تاریخ</w:t>
      </w:r>
      <w:r w:rsidRPr="009E1C36">
        <w:rPr>
          <w:rFonts w:ascii="Tahoma" w:eastAsia="Times New Roman" w:hAnsi="Tahoma" w:cs="B Nazanin"/>
          <w:color w:val="000000"/>
          <w:sz w:val="22"/>
          <w:szCs w:val="22"/>
          <w:rtl/>
          <w:lang w:eastAsia="en-US" w:bidi="fa-IR"/>
        </w:rPr>
        <w:t xml:space="preserve"> و</w:t>
      </w:r>
      <w:r w:rsidRPr="009E1C36">
        <w:rPr>
          <w:rFonts w:ascii="Tahoma" w:eastAsia="Times New Roman" w:hAnsi="Tahoma" w:cs="B Nazanin"/>
          <w:color w:val="CC0066"/>
          <w:sz w:val="22"/>
          <w:szCs w:val="22"/>
          <w:rtl/>
          <w:lang w:eastAsia="en-US" w:bidi="fa-IR"/>
        </w:rPr>
        <w:t xml:space="preserve"> بر اساس شماره سند </w:t>
      </w:r>
      <w:r w:rsidRPr="009E1C36">
        <w:rPr>
          <w:rFonts w:ascii="Tahoma" w:eastAsia="Times New Roman" w:hAnsi="Tahoma" w:cs="B Nazanin"/>
          <w:color w:val="000000"/>
          <w:sz w:val="22"/>
          <w:szCs w:val="22"/>
          <w:rtl/>
          <w:lang w:eastAsia="en-US" w:bidi="fa-IR"/>
        </w:rPr>
        <w:t>وجود دارد.</w:t>
      </w:r>
    </w:p>
    <w:p w:rsidR="00E9726A" w:rsidRPr="009E1C36" w:rsidRDefault="00E9726A" w:rsidP="00E9726A">
      <w:pPr>
        <w:bidi/>
        <w:spacing w:before="100" w:beforeAutospacing="1" w:after="120" w:line="240" w:lineRule="auto"/>
        <w:rPr>
          <w:rFonts w:ascii="Times New Roman" w:eastAsia="Times New Roman" w:hAnsi="Times New Roman" w:cs="B Nazanin"/>
          <w:color w:val="auto"/>
          <w:sz w:val="22"/>
          <w:szCs w:val="22"/>
          <w:rtl/>
          <w:lang w:eastAsia="en-US" w:bidi="fa-IR"/>
        </w:rPr>
      </w:pPr>
      <w:r w:rsidRPr="009E1C36">
        <w:rPr>
          <w:rFonts w:ascii="Cambria" w:eastAsia="Times New Roman" w:hAnsi="Cambria" w:cs="Cambria" w:hint="cs"/>
          <w:color w:val="auto"/>
          <w:sz w:val="22"/>
          <w:szCs w:val="22"/>
          <w:rtl/>
          <w:lang w:eastAsia="en-US"/>
        </w:rPr>
        <w:t> </w:t>
      </w:r>
      <w:r w:rsidRPr="009E1C36">
        <w:rPr>
          <w:rFonts w:ascii="Tahoma" w:eastAsia="Times New Roman" w:hAnsi="Tahoma" w:cs="B Nazanin"/>
          <w:b/>
          <w:bCs/>
          <w:color w:val="CC0066"/>
          <w:sz w:val="22"/>
          <w:szCs w:val="22"/>
          <w:rtl/>
          <w:lang w:eastAsia="en-US"/>
        </w:rPr>
        <w:t xml:space="preserve">سند خلاصه به تفکيک </w:t>
      </w:r>
      <w:r w:rsidRPr="009E1C36">
        <w:rPr>
          <w:rFonts w:ascii="Tahoma" w:eastAsia="Times New Roman" w:hAnsi="Tahoma" w:cs="B Nazanin" w:hint="cs"/>
          <w:b/>
          <w:bCs/>
          <w:color w:val="CC0066"/>
          <w:sz w:val="22"/>
          <w:szCs w:val="22"/>
          <w:rtl/>
          <w:lang w:eastAsia="en-US" w:bidi="fa-IR"/>
        </w:rPr>
        <w:t>تاریخ</w:t>
      </w:r>
    </w:p>
    <w:p w:rsidR="00E9726A" w:rsidRPr="009E1C36" w:rsidRDefault="00E9726A" w:rsidP="00E9726A">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color w:val="000000"/>
          <w:sz w:val="22"/>
          <w:szCs w:val="22"/>
          <w:rtl/>
          <w:lang w:eastAsia="en-US" w:bidi="fa-IR"/>
        </w:rPr>
        <w:t xml:space="preserve">در این حالت </w:t>
      </w:r>
      <w:r w:rsidRPr="009E1C36">
        <w:rPr>
          <w:rFonts w:ascii="Tahoma" w:eastAsia="Times New Roman" w:hAnsi="Tahoma" w:cs="B Nazanin"/>
          <w:color w:val="0066CC"/>
          <w:sz w:val="22"/>
          <w:szCs w:val="22"/>
          <w:rtl/>
          <w:lang w:eastAsia="en-US" w:bidi="fa-IR"/>
        </w:rPr>
        <w:t xml:space="preserve">خلاصه اسناد هر </w:t>
      </w:r>
      <w:r w:rsidRPr="009E1C36">
        <w:rPr>
          <w:rFonts w:ascii="Tahoma" w:eastAsia="Times New Roman" w:hAnsi="Tahoma" w:cs="B Nazanin" w:hint="cs"/>
          <w:color w:val="0066CC"/>
          <w:sz w:val="22"/>
          <w:szCs w:val="22"/>
          <w:rtl/>
          <w:lang w:eastAsia="en-US" w:bidi="fa-IR"/>
        </w:rPr>
        <w:t>روز</w:t>
      </w:r>
      <w:r w:rsidRPr="009E1C36">
        <w:rPr>
          <w:rFonts w:ascii="Tahoma" w:eastAsia="Times New Roman" w:hAnsi="Tahoma" w:cs="B Nazanin"/>
          <w:color w:val="0066CC"/>
          <w:sz w:val="22"/>
          <w:szCs w:val="22"/>
          <w:rtl/>
          <w:lang w:eastAsia="en-US" w:bidi="fa-IR"/>
        </w:rPr>
        <w:t xml:space="preserve"> به صورت تجمیع شده </w:t>
      </w:r>
      <w:r w:rsidRPr="009E1C36">
        <w:rPr>
          <w:rFonts w:ascii="Tahoma" w:eastAsia="Times New Roman" w:hAnsi="Tahoma" w:cs="B Nazanin"/>
          <w:color w:val="000000"/>
          <w:sz w:val="22"/>
          <w:szCs w:val="22"/>
          <w:rtl/>
          <w:lang w:eastAsia="en-US" w:bidi="fa-IR"/>
        </w:rPr>
        <w:t xml:space="preserve">نمایش داده می‌شوند. بدین ترتیب کاربر می‌تواند مقدار </w:t>
      </w:r>
      <w:r w:rsidRPr="009E1C36">
        <w:rPr>
          <w:rFonts w:ascii="Tahoma" w:eastAsia="Times New Roman" w:hAnsi="Tahoma" w:cs="B Nazanin"/>
          <w:color w:val="0066CC"/>
          <w:sz w:val="22"/>
          <w:szCs w:val="22"/>
          <w:rtl/>
          <w:lang w:eastAsia="en-US" w:bidi="fa-IR"/>
        </w:rPr>
        <w:t>بدهکار</w:t>
      </w:r>
      <w:r w:rsidRPr="009E1C36">
        <w:rPr>
          <w:rFonts w:ascii="Tahoma" w:eastAsia="Times New Roman" w:hAnsi="Tahoma" w:cs="B Nazanin"/>
          <w:color w:val="000000"/>
          <w:sz w:val="22"/>
          <w:szCs w:val="22"/>
          <w:rtl/>
          <w:lang w:eastAsia="en-US" w:bidi="fa-IR"/>
        </w:rPr>
        <w:t xml:space="preserve"> و یا </w:t>
      </w:r>
      <w:r w:rsidRPr="009E1C36">
        <w:rPr>
          <w:rFonts w:ascii="Tahoma" w:eastAsia="Times New Roman" w:hAnsi="Tahoma" w:cs="B Nazanin"/>
          <w:color w:val="0066CC"/>
          <w:sz w:val="22"/>
          <w:szCs w:val="22"/>
          <w:rtl/>
          <w:lang w:eastAsia="en-US" w:bidi="fa-IR"/>
        </w:rPr>
        <w:t>بستانکار</w:t>
      </w:r>
      <w:r w:rsidRPr="009E1C36">
        <w:rPr>
          <w:rFonts w:ascii="Tahoma" w:eastAsia="Times New Roman" w:hAnsi="Tahoma" w:cs="B Nazanin"/>
          <w:color w:val="000000"/>
          <w:sz w:val="22"/>
          <w:szCs w:val="22"/>
          <w:rtl/>
          <w:lang w:eastAsia="en-US" w:bidi="fa-IR"/>
        </w:rPr>
        <w:t xml:space="preserve"> هر حساب در </w:t>
      </w:r>
      <w:r w:rsidRPr="009E1C36">
        <w:rPr>
          <w:rFonts w:ascii="Tahoma" w:eastAsia="Times New Roman" w:hAnsi="Tahoma" w:cs="B Nazanin"/>
          <w:color w:val="0066CC"/>
          <w:sz w:val="22"/>
          <w:szCs w:val="22"/>
          <w:rtl/>
          <w:lang w:eastAsia="en-US" w:bidi="fa-IR"/>
        </w:rPr>
        <w:t>سطح کل</w:t>
      </w:r>
      <w:r w:rsidRPr="009E1C36">
        <w:rPr>
          <w:rFonts w:ascii="Tahoma" w:eastAsia="Times New Roman" w:hAnsi="Tahoma" w:cs="B Nazanin"/>
          <w:color w:val="000000"/>
          <w:sz w:val="22"/>
          <w:szCs w:val="22"/>
          <w:rtl/>
          <w:lang w:eastAsia="en-US" w:bidi="fa-IR"/>
        </w:rPr>
        <w:t xml:space="preserve"> را </w:t>
      </w:r>
      <w:r w:rsidRPr="009E1C36">
        <w:rPr>
          <w:rFonts w:ascii="Tahoma" w:eastAsia="Times New Roman" w:hAnsi="Tahoma" w:cs="B Nazanin" w:hint="cs"/>
          <w:color w:val="000000"/>
          <w:sz w:val="22"/>
          <w:szCs w:val="22"/>
          <w:rtl/>
          <w:lang w:eastAsia="en-US" w:bidi="fa-IR"/>
        </w:rPr>
        <w:t>در</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hint="cs"/>
          <w:color w:val="000000"/>
          <w:sz w:val="22"/>
          <w:szCs w:val="22"/>
          <w:rtl/>
          <w:lang w:eastAsia="en-US" w:bidi="fa-IR"/>
        </w:rPr>
        <w:t xml:space="preserve">هر </w:t>
      </w:r>
      <w:r w:rsidRPr="009E1C36">
        <w:rPr>
          <w:rFonts w:ascii="Tahoma" w:eastAsia="Times New Roman" w:hAnsi="Tahoma" w:cs="B Nazanin"/>
          <w:color w:val="000000"/>
          <w:sz w:val="22"/>
          <w:szCs w:val="22"/>
          <w:rtl/>
          <w:lang w:eastAsia="en-US" w:bidi="fa-IR"/>
        </w:rPr>
        <w:t>روز مشاهده نماید.</w:t>
      </w:r>
    </w:p>
    <w:p w:rsidR="00E9726A" w:rsidRPr="009E1C36" w:rsidRDefault="00E9726A" w:rsidP="00E9726A">
      <w:pPr>
        <w:bidi/>
        <w:spacing w:before="100" w:beforeAutospacing="1" w:after="120" w:line="240" w:lineRule="auto"/>
        <w:rPr>
          <w:rFonts w:ascii="Times New Roman" w:eastAsia="Times New Roman" w:hAnsi="Times New Roman" w:cs="B Nazanin"/>
          <w:color w:val="auto"/>
          <w:sz w:val="22"/>
          <w:szCs w:val="22"/>
          <w:lang w:eastAsia="en-US"/>
        </w:rPr>
      </w:pPr>
      <w:r w:rsidRPr="009E1C36">
        <w:rPr>
          <w:rFonts w:ascii="Tahoma" w:eastAsia="Times New Roman" w:hAnsi="Tahoma" w:cs="B Nazanin"/>
          <w:color w:val="auto"/>
          <w:sz w:val="22"/>
          <w:szCs w:val="22"/>
          <w:rtl/>
          <w:lang w:eastAsia="en-US"/>
        </w:rPr>
        <w:t xml:space="preserve">ستون های این گزارش شامل فیلدهای </w:t>
      </w:r>
      <w:r w:rsidRPr="009E1C36">
        <w:rPr>
          <w:rFonts w:ascii="Tahoma" w:eastAsia="Times New Roman" w:hAnsi="Tahoma" w:cs="B Nazanin"/>
          <w:color w:val="0066CC"/>
          <w:sz w:val="22"/>
          <w:szCs w:val="22"/>
          <w:rtl/>
          <w:lang w:eastAsia="en-US"/>
        </w:rPr>
        <w:t>ردیف</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0066CC"/>
          <w:sz w:val="22"/>
          <w:szCs w:val="22"/>
          <w:rtl/>
          <w:lang w:eastAsia="en-US"/>
        </w:rPr>
        <w:t xml:space="preserve"> تاریخ</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0066CC"/>
          <w:sz w:val="22"/>
          <w:szCs w:val="22"/>
          <w:rtl/>
          <w:lang w:eastAsia="en-US"/>
        </w:rPr>
        <w:t xml:space="preserve"> شماره حساب</w:t>
      </w:r>
      <w:r w:rsidRPr="009E1C36">
        <w:rPr>
          <w:rFonts w:ascii="Tahoma" w:eastAsia="Times New Roman" w:hAnsi="Tahoma" w:cs="B Nazanin"/>
          <w:color w:val="auto"/>
          <w:sz w:val="22"/>
          <w:szCs w:val="22"/>
          <w:rtl/>
          <w:lang w:eastAsia="en-US"/>
        </w:rPr>
        <w:t>،</w:t>
      </w:r>
      <w:r w:rsidRPr="009E1C36">
        <w:rPr>
          <w:rFonts w:ascii="Tahoma" w:eastAsia="Times New Roman" w:hAnsi="Tahoma" w:cs="B Nazanin" w:hint="cs"/>
          <w:color w:val="auto"/>
          <w:sz w:val="22"/>
          <w:szCs w:val="22"/>
          <w:rtl/>
          <w:lang w:eastAsia="en-US"/>
        </w:rPr>
        <w:t xml:space="preserve"> نام حساب،</w:t>
      </w:r>
      <w:r w:rsidRPr="009E1C36">
        <w:rPr>
          <w:rFonts w:ascii="Tahoma" w:eastAsia="Times New Roman" w:hAnsi="Tahoma" w:cs="B Nazanin"/>
          <w:color w:val="auto"/>
          <w:sz w:val="22"/>
          <w:szCs w:val="22"/>
          <w:rtl/>
          <w:lang w:eastAsia="en-US"/>
        </w:rPr>
        <w:t xml:space="preserve"> مانده </w:t>
      </w:r>
      <w:r w:rsidRPr="009E1C36">
        <w:rPr>
          <w:rFonts w:ascii="Tahoma" w:eastAsia="Times New Roman" w:hAnsi="Tahoma" w:cs="B Nazanin"/>
          <w:color w:val="0066CC"/>
          <w:sz w:val="22"/>
          <w:szCs w:val="22"/>
          <w:rtl/>
          <w:lang w:eastAsia="en-US"/>
        </w:rPr>
        <w:t>بدهکار</w:t>
      </w:r>
      <w:r w:rsidRPr="009E1C36">
        <w:rPr>
          <w:rFonts w:ascii="Tahoma" w:eastAsia="Times New Roman" w:hAnsi="Tahoma" w:cs="B Nazanin"/>
          <w:color w:val="auto"/>
          <w:sz w:val="22"/>
          <w:szCs w:val="22"/>
          <w:rtl/>
          <w:lang w:eastAsia="en-US"/>
        </w:rPr>
        <w:t xml:space="preserve"> و مانده </w:t>
      </w:r>
      <w:r w:rsidRPr="009E1C36">
        <w:rPr>
          <w:rFonts w:ascii="Tahoma" w:eastAsia="Times New Roman" w:hAnsi="Tahoma" w:cs="B Nazanin"/>
          <w:color w:val="0066CC"/>
          <w:sz w:val="22"/>
          <w:szCs w:val="22"/>
          <w:rtl/>
          <w:lang w:eastAsia="en-US"/>
        </w:rPr>
        <w:t>بستانکار</w:t>
      </w:r>
      <w:r w:rsidRPr="009E1C36">
        <w:rPr>
          <w:rFonts w:ascii="Tahoma" w:eastAsia="Times New Roman" w:hAnsi="Tahoma" w:cs="B Nazanin"/>
          <w:color w:val="auto"/>
          <w:sz w:val="22"/>
          <w:szCs w:val="22"/>
          <w:rtl/>
          <w:lang w:eastAsia="en-US"/>
        </w:rPr>
        <w:t xml:space="preserve"> می‌باشد.</w:t>
      </w:r>
    </w:p>
    <w:p w:rsidR="00D77548" w:rsidRPr="009E1C36" w:rsidRDefault="00D77548" w:rsidP="00D77548">
      <w:pPr>
        <w:bidi/>
        <w:spacing w:before="100" w:beforeAutospacing="1" w:after="120" w:line="240" w:lineRule="auto"/>
        <w:rPr>
          <w:rFonts w:ascii="Times New Roman" w:eastAsia="Times New Roman" w:hAnsi="Times New Roman" w:cs="B Nazanin"/>
          <w:color w:val="auto"/>
          <w:sz w:val="22"/>
          <w:szCs w:val="22"/>
          <w:rtl/>
          <w:lang w:eastAsia="en-US"/>
        </w:rPr>
      </w:pPr>
      <w:r w:rsidRPr="009E1C36">
        <w:rPr>
          <w:rFonts w:ascii="Cambria" w:eastAsia="Times New Roman" w:hAnsi="Cambria" w:cs="Cambria" w:hint="cs"/>
          <w:color w:val="auto"/>
          <w:sz w:val="22"/>
          <w:szCs w:val="22"/>
          <w:rtl/>
          <w:lang w:eastAsia="en-US"/>
        </w:rPr>
        <w:t> </w:t>
      </w:r>
      <w:r w:rsidRPr="009E1C36">
        <w:rPr>
          <w:rFonts w:ascii="Tahoma" w:eastAsia="Times New Roman" w:hAnsi="Tahoma" w:cs="B Nazanin"/>
          <w:b/>
          <w:bCs/>
          <w:color w:val="CC0066"/>
          <w:sz w:val="22"/>
          <w:szCs w:val="22"/>
          <w:rtl/>
          <w:lang w:eastAsia="en-US"/>
        </w:rPr>
        <w:t>سند خلاصه به تفکيک ماه</w:t>
      </w:r>
    </w:p>
    <w:p w:rsidR="00D77548" w:rsidRPr="009E1C36" w:rsidRDefault="00D77548" w:rsidP="00D77548">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color w:val="000000"/>
          <w:sz w:val="22"/>
          <w:szCs w:val="22"/>
          <w:rtl/>
          <w:lang w:eastAsia="en-US" w:bidi="fa-IR"/>
        </w:rPr>
        <w:t xml:space="preserve">در این حالت </w:t>
      </w:r>
      <w:r w:rsidRPr="009E1C36">
        <w:rPr>
          <w:rFonts w:ascii="Tahoma" w:eastAsia="Times New Roman" w:hAnsi="Tahoma" w:cs="B Nazanin"/>
          <w:color w:val="0066CC"/>
          <w:sz w:val="22"/>
          <w:szCs w:val="22"/>
          <w:rtl/>
          <w:lang w:eastAsia="en-US" w:bidi="fa-IR"/>
        </w:rPr>
        <w:t>خلاصه اسناد هر ماه به صورت تجمیع شده به تاریخ آخرین روز ماه</w:t>
      </w:r>
      <w:r w:rsidRPr="009E1C36">
        <w:rPr>
          <w:rFonts w:ascii="Tahoma" w:eastAsia="Times New Roman" w:hAnsi="Tahoma" w:cs="B Nazanin"/>
          <w:color w:val="000000"/>
          <w:sz w:val="22"/>
          <w:szCs w:val="22"/>
          <w:rtl/>
          <w:lang w:eastAsia="en-US" w:bidi="fa-IR"/>
        </w:rPr>
        <w:t xml:space="preserve"> نمایش داده می‌شوند. بدین ترتیب کاربر می‌تواند مقدار </w:t>
      </w:r>
      <w:r w:rsidRPr="009E1C36">
        <w:rPr>
          <w:rFonts w:ascii="Tahoma" w:eastAsia="Times New Roman" w:hAnsi="Tahoma" w:cs="B Nazanin"/>
          <w:color w:val="0066CC"/>
          <w:sz w:val="22"/>
          <w:szCs w:val="22"/>
          <w:rtl/>
          <w:lang w:eastAsia="en-US" w:bidi="fa-IR"/>
        </w:rPr>
        <w:t>بدهکار</w:t>
      </w:r>
      <w:r w:rsidRPr="009E1C36">
        <w:rPr>
          <w:rFonts w:ascii="Tahoma" w:eastAsia="Times New Roman" w:hAnsi="Tahoma" w:cs="B Nazanin"/>
          <w:color w:val="000000"/>
          <w:sz w:val="22"/>
          <w:szCs w:val="22"/>
          <w:rtl/>
          <w:lang w:eastAsia="en-US" w:bidi="fa-IR"/>
        </w:rPr>
        <w:t xml:space="preserve"> و یا </w:t>
      </w:r>
      <w:r w:rsidRPr="009E1C36">
        <w:rPr>
          <w:rFonts w:ascii="Tahoma" w:eastAsia="Times New Roman" w:hAnsi="Tahoma" w:cs="B Nazanin"/>
          <w:color w:val="0066CC"/>
          <w:sz w:val="22"/>
          <w:szCs w:val="22"/>
          <w:rtl/>
          <w:lang w:eastAsia="en-US" w:bidi="fa-IR"/>
        </w:rPr>
        <w:t>بستانکار</w:t>
      </w:r>
      <w:r w:rsidRPr="009E1C36">
        <w:rPr>
          <w:rFonts w:ascii="Tahoma" w:eastAsia="Times New Roman" w:hAnsi="Tahoma" w:cs="B Nazanin"/>
          <w:color w:val="000000"/>
          <w:sz w:val="22"/>
          <w:szCs w:val="22"/>
          <w:rtl/>
          <w:lang w:eastAsia="en-US" w:bidi="fa-IR"/>
        </w:rPr>
        <w:t xml:space="preserve"> هر حساب در </w:t>
      </w:r>
      <w:r w:rsidRPr="009E1C36">
        <w:rPr>
          <w:rFonts w:ascii="Tahoma" w:eastAsia="Times New Roman" w:hAnsi="Tahoma" w:cs="B Nazanin"/>
          <w:color w:val="0066CC"/>
          <w:sz w:val="22"/>
          <w:szCs w:val="22"/>
          <w:rtl/>
          <w:lang w:eastAsia="en-US" w:bidi="fa-IR"/>
        </w:rPr>
        <w:t>سطح کل</w:t>
      </w:r>
      <w:r w:rsidRPr="009E1C36">
        <w:rPr>
          <w:rFonts w:ascii="Tahoma" w:eastAsia="Times New Roman" w:hAnsi="Tahoma" w:cs="B Nazanin"/>
          <w:color w:val="000000"/>
          <w:sz w:val="22"/>
          <w:szCs w:val="22"/>
          <w:rtl/>
          <w:lang w:eastAsia="en-US" w:bidi="fa-IR"/>
        </w:rPr>
        <w:t xml:space="preserve"> را به تاریخ آخرین روز ماه جاری مشاهده نماید.</w:t>
      </w:r>
    </w:p>
    <w:p w:rsidR="00D77548" w:rsidRPr="009E1C36" w:rsidRDefault="00D77548" w:rsidP="00D77548">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سند افتتاحیه با شرح سند افتتاحیه </w:t>
      </w:r>
    </w:p>
    <w:p w:rsidR="00D77548" w:rsidRPr="009E1C36" w:rsidRDefault="00D77548" w:rsidP="00D77548">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سند اختتامیه با شرح سند اختتامیه </w:t>
      </w:r>
    </w:p>
    <w:p w:rsidR="00D77548" w:rsidRPr="009E1C36" w:rsidRDefault="00D77548" w:rsidP="00D77548">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سند بستن حساب های موقت با شرح بستن حساب موقت </w:t>
      </w:r>
    </w:p>
    <w:p w:rsidR="00D77548" w:rsidRPr="009E1C36" w:rsidRDefault="00D77548" w:rsidP="00D77548">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از سایر اسناد جدا شده و به صورت مجزا درج شود.</w:t>
      </w:r>
    </w:p>
    <w:p w:rsidR="00D77548" w:rsidRPr="009E1C36" w:rsidRDefault="00D77548" w:rsidP="00D77548">
      <w:pPr>
        <w:bidi/>
        <w:spacing w:before="120" w:after="0" w:line="240" w:lineRule="auto"/>
        <w:rPr>
          <w:rFonts w:ascii="Times New Roman" w:eastAsia="Times New Roman" w:hAnsi="Times New Roman" w:cs="B Nazanin"/>
          <w:color w:val="auto"/>
          <w:sz w:val="22"/>
          <w:szCs w:val="22"/>
          <w:rtl/>
          <w:lang w:eastAsia="en-US"/>
        </w:rPr>
      </w:pPr>
      <w:r w:rsidRPr="009E1C36">
        <w:rPr>
          <w:rFonts w:ascii="Tahoma" w:eastAsia="Times New Roman" w:hAnsi="Tahoma" w:cs="B Nazanin" w:hint="cs"/>
          <w:color w:val="000000"/>
          <w:sz w:val="22"/>
          <w:szCs w:val="22"/>
          <w:rtl/>
          <w:lang w:eastAsia="en-US" w:bidi="fa-IR"/>
        </w:rPr>
        <w:t>تعداد اسناد در این گزارش 12+3 میباشد در صورتی که در همه ماه ها سندی وجود داشته باشد و افتتاحیه و اختتامیه و بستن حساب ثبت شده باشد.</w:t>
      </w:r>
    </w:p>
    <w:p w:rsidR="00D77548" w:rsidRPr="009E1C36" w:rsidRDefault="00D77548" w:rsidP="00D77548">
      <w:pPr>
        <w:bidi/>
        <w:spacing w:before="120" w:after="120" w:line="240" w:lineRule="auto"/>
        <w:rPr>
          <w:rFonts w:ascii="Tahoma" w:eastAsia="Times New Roman" w:hAnsi="Tahoma" w:cs="B Nazanin"/>
          <w:color w:val="auto"/>
          <w:sz w:val="22"/>
          <w:szCs w:val="22"/>
          <w:rtl/>
          <w:lang w:eastAsia="en-US"/>
        </w:rPr>
      </w:pPr>
      <w:r w:rsidRPr="009E1C36">
        <w:rPr>
          <w:rFonts w:ascii="Tahoma" w:eastAsia="Times New Roman" w:hAnsi="Tahoma" w:cs="B Nazanin"/>
          <w:color w:val="auto"/>
          <w:sz w:val="22"/>
          <w:szCs w:val="22"/>
          <w:rtl/>
          <w:lang w:eastAsia="en-US"/>
        </w:rPr>
        <w:t xml:space="preserve">ستون های این گزارش شامل فیلدهای </w:t>
      </w:r>
      <w:r w:rsidRPr="009E1C36">
        <w:rPr>
          <w:rFonts w:ascii="Tahoma" w:eastAsia="Times New Roman" w:hAnsi="Tahoma" w:cs="B Nazanin"/>
          <w:color w:val="0066CC"/>
          <w:sz w:val="22"/>
          <w:szCs w:val="22"/>
          <w:rtl/>
          <w:lang w:eastAsia="en-US"/>
        </w:rPr>
        <w:t>ردیف</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0066CC"/>
          <w:sz w:val="22"/>
          <w:szCs w:val="22"/>
          <w:rtl/>
          <w:lang w:eastAsia="en-US"/>
        </w:rPr>
        <w:t xml:space="preserve"> تاریخ</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0066CC"/>
          <w:sz w:val="22"/>
          <w:szCs w:val="22"/>
          <w:rtl/>
          <w:lang w:eastAsia="en-US"/>
        </w:rPr>
        <w:t xml:space="preserve"> شماره حساب</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شرح</w:t>
      </w:r>
      <w:r w:rsidRPr="009E1C36">
        <w:rPr>
          <w:rFonts w:ascii="Tahoma" w:eastAsia="Times New Roman" w:hAnsi="Tahoma" w:cs="B Nazanin"/>
          <w:color w:val="auto"/>
          <w:sz w:val="22"/>
          <w:szCs w:val="22"/>
          <w:rtl/>
          <w:lang w:eastAsia="en-US"/>
        </w:rPr>
        <w:t xml:space="preserve">، مانده </w:t>
      </w:r>
      <w:r w:rsidRPr="009E1C36">
        <w:rPr>
          <w:rFonts w:ascii="Tahoma" w:eastAsia="Times New Roman" w:hAnsi="Tahoma" w:cs="B Nazanin"/>
          <w:color w:val="0066CC"/>
          <w:sz w:val="22"/>
          <w:szCs w:val="22"/>
          <w:rtl/>
          <w:lang w:eastAsia="en-US"/>
        </w:rPr>
        <w:t>بدهکار</w:t>
      </w:r>
      <w:r w:rsidRPr="009E1C36">
        <w:rPr>
          <w:rFonts w:ascii="Tahoma" w:eastAsia="Times New Roman" w:hAnsi="Tahoma" w:cs="B Nazanin"/>
          <w:color w:val="auto"/>
          <w:sz w:val="22"/>
          <w:szCs w:val="22"/>
          <w:rtl/>
          <w:lang w:eastAsia="en-US"/>
        </w:rPr>
        <w:t xml:space="preserve"> و مانده </w:t>
      </w:r>
      <w:r w:rsidRPr="009E1C36">
        <w:rPr>
          <w:rFonts w:ascii="Tahoma" w:eastAsia="Times New Roman" w:hAnsi="Tahoma" w:cs="B Nazanin"/>
          <w:color w:val="0066CC"/>
          <w:sz w:val="22"/>
          <w:szCs w:val="22"/>
          <w:rtl/>
          <w:lang w:eastAsia="en-US"/>
        </w:rPr>
        <w:t>بستانکار</w:t>
      </w:r>
      <w:r w:rsidRPr="009E1C36">
        <w:rPr>
          <w:rFonts w:ascii="Tahoma" w:eastAsia="Times New Roman" w:hAnsi="Tahoma" w:cs="B Nazanin"/>
          <w:color w:val="auto"/>
          <w:sz w:val="22"/>
          <w:szCs w:val="22"/>
          <w:rtl/>
          <w:lang w:eastAsia="en-US"/>
        </w:rPr>
        <w:t xml:space="preserve"> می‌باشد. </w:t>
      </w:r>
    </w:p>
    <w:p w:rsidR="00D77548" w:rsidRPr="009E1C36" w:rsidRDefault="00D77548" w:rsidP="00D77548">
      <w:pPr>
        <w:bidi/>
        <w:spacing w:before="100" w:beforeAutospacing="1" w:after="100" w:afterAutospacing="1" w:line="240" w:lineRule="auto"/>
        <w:rPr>
          <w:rFonts w:ascii="Times New Roman" w:eastAsia="Times New Roman" w:hAnsi="Times New Roman" w:cs="B Nazanin"/>
          <w:color w:val="auto"/>
          <w:sz w:val="22"/>
          <w:szCs w:val="22"/>
          <w:rtl/>
          <w:lang w:eastAsia="en-US"/>
        </w:rPr>
      </w:pPr>
      <w:r w:rsidRPr="009E1C36">
        <w:rPr>
          <w:rFonts w:ascii="Tahoma" w:eastAsia="Times New Roman" w:hAnsi="Tahoma" w:cs="B Nazanin"/>
          <w:b/>
          <w:bCs/>
          <w:color w:val="0066CC"/>
          <w:sz w:val="22"/>
          <w:szCs w:val="22"/>
          <w:rtl/>
          <w:lang w:eastAsia="en-US"/>
        </w:rPr>
        <w:t xml:space="preserve">نکته: </w:t>
      </w:r>
      <w:r w:rsidRPr="009E1C36">
        <w:rPr>
          <w:rFonts w:ascii="Tahoma" w:eastAsia="Times New Roman" w:hAnsi="Tahoma" w:cs="B Nazanin"/>
          <w:color w:val="auto"/>
          <w:sz w:val="22"/>
          <w:szCs w:val="22"/>
          <w:rtl/>
          <w:lang w:eastAsia="en-US"/>
        </w:rPr>
        <w:t xml:space="preserve">درصورتی که تاریخ پایان تهیه گزارش، در </w:t>
      </w:r>
      <w:r w:rsidRPr="009E1C36">
        <w:rPr>
          <w:rFonts w:ascii="Tahoma" w:eastAsia="Times New Roman" w:hAnsi="Tahoma" w:cs="B Nazanin" w:hint="cs"/>
          <w:color w:val="auto"/>
          <w:sz w:val="22"/>
          <w:szCs w:val="22"/>
          <w:rtl/>
          <w:lang w:eastAsia="en-US" w:bidi="fa-IR"/>
        </w:rPr>
        <w:t>میانه</w:t>
      </w:r>
      <w:r w:rsidRPr="009E1C36">
        <w:rPr>
          <w:rFonts w:ascii="Tahoma" w:eastAsia="Times New Roman" w:hAnsi="Tahoma" w:cs="B Nazanin"/>
          <w:color w:val="auto"/>
          <w:sz w:val="22"/>
          <w:szCs w:val="22"/>
          <w:rtl/>
          <w:lang w:eastAsia="en-US"/>
        </w:rPr>
        <w:t xml:space="preserve"> یک ماه انتخاب شده باشد، خلاصه اسناد</w:t>
      </w:r>
      <w:r w:rsidRPr="009E1C36">
        <w:rPr>
          <w:rFonts w:ascii="Tahoma" w:eastAsia="Times New Roman" w:hAnsi="Tahoma" w:cs="B Nazanin" w:hint="cs"/>
          <w:color w:val="auto"/>
          <w:sz w:val="22"/>
          <w:szCs w:val="22"/>
          <w:rtl/>
          <w:lang w:eastAsia="en-US" w:bidi="fa-IR"/>
        </w:rPr>
        <w:t xml:space="preserve"> ماه مورد نظر </w:t>
      </w:r>
      <w:r w:rsidRPr="009E1C36">
        <w:rPr>
          <w:rFonts w:ascii="Tahoma" w:eastAsia="Times New Roman" w:hAnsi="Tahoma" w:cs="B Nazanin"/>
          <w:color w:val="auto"/>
          <w:sz w:val="22"/>
          <w:szCs w:val="22"/>
          <w:rtl/>
          <w:lang w:eastAsia="en-US"/>
        </w:rPr>
        <w:t>تا تاریخ انتخابی تجمیع شده و تاریخ سطر برابر با تاریخ پایان گزارش نمایش داده می شود.</w:t>
      </w:r>
      <w:r w:rsidRPr="009E1C36">
        <w:rPr>
          <w:rFonts w:ascii="Times New Roman" w:eastAsia="Times New Roman" w:hAnsi="Times New Roman" w:cs="B Nazanin"/>
          <w:color w:val="auto"/>
          <w:sz w:val="22"/>
          <w:szCs w:val="22"/>
          <w:rtl/>
          <w:lang w:eastAsia="en-US"/>
        </w:rPr>
        <w:t xml:space="preserve"> </w:t>
      </w:r>
    </w:p>
    <w:p w:rsidR="00D77548" w:rsidRPr="009E1C36" w:rsidRDefault="00D77548" w:rsidP="00D77548">
      <w:pPr>
        <w:pStyle w:val="Heading2"/>
        <w:numPr>
          <w:ilvl w:val="0"/>
          <w:numId w:val="0"/>
        </w:numPr>
        <w:bidi/>
        <w:ind w:left="360"/>
        <w:rPr>
          <w:rFonts w:cs="B Nazanin"/>
          <w:sz w:val="22"/>
          <w:szCs w:val="22"/>
        </w:rPr>
      </w:pPr>
      <w:bookmarkStart w:id="13" w:name="_Toc10272790"/>
      <w:r w:rsidRPr="009E1C36">
        <w:rPr>
          <w:rFonts w:cs="B Nazanin" w:hint="cs"/>
          <w:sz w:val="22"/>
          <w:szCs w:val="22"/>
          <w:rtl/>
        </w:rPr>
        <w:t xml:space="preserve">طراحی </w:t>
      </w:r>
      <w:r w:rsidRPr="009E1C36">
        <w:rPr>
          <w:rFonts w:cs="B Nazanin"/>
          <w:sz w:val="22"/>
          <w:szCs w:val="22"/>
        </w:rPr>
        <w:t xml:space="preserve">UI </w:t>
      </w:r>
      <w:r w:rsidRPr="009E1C36">
        <w:rPr>
          <w:rFonts w:cs="B Nazanin" w:hint="cs"/>
          <w:sz w:val="22"/>
          <w:szCs w:val="22"/>
          <w:rtl/>
        </w:rPr>
        <w:t xml:space="preserve"> </w:t>
      </w:r>
      <w:r w:rsidRPr="009E1C36">
        <w:rPr>
          <w:rFonts w:cs="B Nazanin"/>
          <w:sz w:val="22"/>
          <w:szCs w:val="22"/>
          <w:lang w:bidi="fa-IR"/>
        </w:rPr>
        <w:t xml:space="preserve"> </w:t>
      </w:r>
      <w:r w:rsidRPr="009E1C36">
        <w:rPr>
          <w:rFonts w:cs="B Nazanin" w:hint="cs"/>
          <w:sz w:val="22"/>
          <w:szCs w:val="22"/>
          <w:rtl/>
          <w:lang w:bidi="fa-IR"/>
        </w:rPr>
        <w:t>دفتر روزنامه</w:t>
      </w:r>
      <w:bookmarkEnd w:id="13"/>
      <w:r w:rsidRPr="009E1C36">
        <w:rPr>
          <w:rFonts w:cs="B Nazanin" w:hint="cs"/>
          <w:sz w:val="22"/>
          <w:szCs w:val="22"/>
          <w:rtl/>
          <w:lang w:bidi="fa-IR"/>
        </w:rPr>
        <w:t xml:space="preserve">  </w:t>
      </w:r>
      <w:r w:rsidRPr="009E1C36">
        <w:rPr>
          <w:rFonts w:cs="B Nazanin" w:hint="cs"/>
          <w:sz w:val="22"/>
          <w:szCs w:val="22"/>
          <w:rtl/>
        </w:rPr>
        <w:t xml:space="preserve"> </w:t>
      </w:r>
    </w:p>
    <w:p w:rsidR="00D77548" w:rsidRPr="009E1C36" w:rsidRDefault="00871944" w:rsidP="00D77548">
      <w:pPr>
        <w:pStyle w:val="ListParagraph"/>
        <w:bidi/>
        <w:spacing w:line="240" w:lineRule="auto"/>
        <w:ind w:left="735"/>
        <w:rPr>
          <w:rFonts w:cs="B Nazanin"/>
          <w:sz w:val="22"/>
          <w:szCs w:val="22"/>
          <w:rtl/>
          <w:lang w:bidi="fa-IR"/>
        </w:rPr>
      </w:pPr>
      <w:hyperlink r:id="rId16" w:anchor="g=1&amp;p=%D8%AF%D9%81%D8%AA%D8%B1_%D8%B1%D9%88%D8%B2%D9%86%D8%A7%D9%85%D9%87&amp;hi=1" w:tgtFrame="_blank" w:history="1">
        <w:r w:rsidR="00D77548" w:rsidRPr="009E1C36">
          <w:rPr>
            <w:rStyle w:val="Hyperlink"/>
            <w:rFonts w:ascii="Tahoma" w:hAnsi="Tahoma" w:cs="B Nazanin"/>
            <w:color w:val="3A6D99"/>
            <w:sz w:val="22"/>
            <w:szCs w:val="22"/>
            <w:shd w:val="clear" w:color="auto" w:fill="FFFFFF"/>
          </w:rPr>
          <w:t>https://doqx62.axshare.com/#g=1&amp;p=</w:t>
        </w:r>
        <w:r w:rsidR="00D77548" w:rsidRPr="009E1C36">
          <w:rPr>
            <w:rStyle w:val="Hyperlink"/>
            <w:rFonts w:ascii="Tahoma" w:hAnsi="Tahoma" w:cs="B Nazanin"/>
            <w:color w:val="3A6D99"/>
            <w:sz w:val="22"/>
            <w:szCs w:val="22"/>
            <w:shd w:val="clear" w:color="auto" w:fill="FFFFFF"/>
            <w:rtl/>
          </w:rPr>
          <w:t>دفتر_روزنامه</w:t>
        </w:r>
        <w:r w:rsidR="00D77548" w:rsidRPr="009E1C36">
          <w:rPr>
            <w:rStyle w:val="Hyperlink"/>
            <w:rFonts w:ascii="Tahoma" w:hAnsi="Tahoma" w:cs="B Nazanin"/>
            <w:color w:val="3A6D99"/>
            <w:sz w:val="22"/>
            <w:szCs w:val="22"/>
            <w:shd w:val="clear" w:color="auto" w:fill="FFFFFF"/>
          </w:rPr>
          <w:t>&amp;hi=1</w:t>
        </w:r>
      </w:hyperlink>
    </w:p>
    <w:p w:rsidR="00D77548" w:rsidRPr="009E1C36" w:rsidRDefault="00D77548" w:rsidP="00D77548">
      <w:pPr>
        <w:bidi/>
        <w:ind w:left="451"/>
        <w:rPr>
          <w:rFonts w:ascii="Tahoma" w:hAnsi="Tahoma" w:cs="B Nazanin"/>
          <w:sz w:val="22"/>
          <w:szCs w:val="22"/>
          <w:rtl/>
        </w:rPr>
      </w:pPr>
      <w:r w:rsidRPr="009E1C36">
        <w:rPr>
          <w:rFonts w:ascii="Tahoma" w:hAnsi="Tahoma" w:cs="B Nazanin" w:hint="cs"/>
          <w:sz w:val="22"/>
          <w:szCs w:val="22"/>
          <w:rtl/>
        </w:rPr>
        <w:t xml:space="preserve">نوع :مطابق ردیفهای سند-سطوح شناور </w:t>
      </w:r>
    </w:p>
    <w:p w:rsidR="00D77548" w:rsidRPr="009E1C36" w:rsidRDefault="00D77548" w:rsidP="00D77548">
      <w:pPr>
        <w:bidi/>
        <w:ind w:left="360"/>
        <w:jc w:val="right"/>
        <w:rPr>
          <w:rFonts w:ascii="Tahoma" w:hAnsi="Tahoma" w:cs="B Nazanin"/>
          <w:sz w:val="22"/>
          <w:szCs w:val="22"/>
          <w:rtl/>
        </w:rPr>
      </w:pPr>
      <w:r w:rsidRPr="009E1C36">
        <w:rPr>
          <w:rFonts w:ascii="Tahoma" w:hAnsi="Tahoma" w:cs="B Nazanin"/>
          <w:noProof/>
          <w:sz w:val="22"/>
          <w:szCs w:val="22"/>
          <w:rtl/>
          <w:lang w:eastAsia="en-US"/>
        </w:rPr>
        <w:lastRenderedPageBreak/>
        <w:drawing>
          <wp:inline distT="0" distB="0" distL="0" distR="0" wp14:anchorId="5E102260" wp14:editId="2C039717">
            <wp:extent cx="5414839" cy="32525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6041841585068551755.jpg"/>
                    <pic:cNvPicPr/>
                  </pic:nvPicPr>
                  <pic:blipFill rotWithShape="1">
                    <a:blip r:embed="rId17">
                      <a:extLst>
                        <a:ext uri="{28A0092B-C50C-407E-A947-70E740481C1C}">
                          <a14:useLocalDpi xmlns:a14="http://schemas.microsoft.com/office/drawing/2010/main" val="0"/>
                        </a:ext>
                      </a:extLst>
                    </a:blip>
                    <a:srcRect l="13613" t="19935" r="15509" b="4372"/>
                    <a:stretch/>
                  </pic:blipFill>
                  <pic:spPr bwMode="auto">
                    <a:xfrm>
                      <a:off x="0" y="0"/>
                      <a:ext cx="5423543" cy="3257815"/>
                    </a:xfrm>
                    <a:prstGeom prst="rect">
                      <a:avLst/>
                    </a:prstGeom>
                    <a:ln>
                      <a:noFill/>
                    </a:ln>
                    <a:extLst>
                      <a:ext uri="{53640926-AAD7-44D8-BBD7-CCE9431645EC}">
                        <a14:shadowObscured xmlns:a14="http://schemas.microsoft.com/office/drawing/2010/main"/>
                      </a:ext>
                    </a:extLst>
                  </pic:spPr>
                </pic:pic>
              </a:graphicData>
            </a:graphic>
          </wp:inline>
        </w:drawing>
      </w:r>
    </w:p>
    <w:p w:rsidR="00D77548" w:rsidRPr="009E1C36" w:rsidRDefault="00D77548" w:rsidP="00D77548">
      <w:pPr>
        <w:bidi/>
        <w:ind w:left="360"/>
        <w:rPr>
          <w:rFonts w:ascii="Tahoma" w:hAnsi="Tahoma" w:cs="B Nazanin"/>
          <w:sz w:val="22"/>
          <w:szCs w:val="22"/>
          <w:rtl/>
        </w:rPr>
      </w:pPr>
      <w:r w:rsidRPr="009E1C36">
        <w:rPr>
          <w:rFonts w:ascii="Tahoma" w:hAnsi="Tahoma" w:cs="B Nazanin" w:hint="cs"/>
          <w:sz w:val="22"/>
          <w:szCs w:val="22"/>
          <w:rtl/>
        </w:rPr>
        <w:t xml:space="preserve">نوع :مطابق ردیفهای سند-سطوح شناور  و به تفکیک شعبه </w:t>
      </w:r>
    </w:p>
    <w:p w:rsidR="00D77548" w:rsidRPr="009E1C36" w:rsidRDefault="00D77548" w:rsidP="00D77548">
      <w:pPr>
        <w:bidi/>
        <w:ind w:left="360"/>
        <w:jc w:val="right"/>
        <w:rPr>
          <w:rFonts w:ascii="Tahoma" w:hAnsi="Tahoma" w:cs="B Nazanin"/>
          <w:sz w:val="22"/>
          <w:szCs w:val="22"/>
          <w:rtl/>
        </w:rPr>
      </w:pPr>
      <w:r w:rsidRPr="009E1C36">
        <w:rPr>
          <w:rFonts w:ascii="Tahoma" w:hAnsi="Tahoma" w:cs="B Nazanin"/>
          <w:noProof/>
          <w:sz w:val="22"/>
          <w:szCs w:val="22"/>
          <w:rtl/>
          <w:lang w:eastAsia="en-US"/>
        </w:rPr>
        <w:drawing>
          <wp:inline distT="0" distB="0" distL="0" distR="0" wp14:anchorId="20C81B82" wp14:editId="37D40F03">
            <wp:extent cx="5413099" cy="3210815"/>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6041841585068551756.jpg"/>
                    <pic:cNvPicPr/>
                  </pic:nvPicPr>
                  <pic:blipFill rotWithShape="1">
                    <a:blip r:embed="rId18">
                      <a:extLst>
                        <a:ext uri="{28A0092B-C50C-407E-A947-70E740481C1C}">
                          <a14:useLocalDpi xmlns:a14="http://schemas.microsoft.com/office/drawing/2010/main" val="0"/>
                        </a:ext>
                      </a:extLst>
                    </a:blip>
                    <a:srcRect l="13346" t="20173" r="15237" b="4514"/>
                    <a:stretch/>
                  </pic:blipFill>
                  <pic:spPr bwMode="auto">
                    <a:xfrm>
                      <a:off x="0" y="0"/>
                      <a:ext cx="5425682" cy="3218279"/>
                    </a:xfrm>
                    <a:prstGeom prst="rect">
                      <a:avLst/>
                    </a:prstGeom>
                    <a:ln>
                      <a:noFill/>
                    </a:ln>
                    <a:extLst>
                      <a:ext uri="{53640926-AAD7-44D8-BBD7-CCE9431645EC}">
                        <a14:shadowObscured xmlns:a14="http://schemas.microsoft.com/office/drawing/2010/main"/>
                      </a:ext>
                    </a:extLst>
                  </pic:spPr>
                </pic:pic>
              </a:graphicData>
            </a:graphic>
          </wp:inline>
        </w:drawing>
      </w:r>
    </w:p>
    <w:p w:rsidR="0013460A" w:rsidRPr="009E1C36" w:rsidRDefault="0013460A" w:rsidP="0013460A">
      <w:pPr>
        <w:pStyle w:val="Heading1"/>
        <w:bidi/>
        <w:rPr>
          <w:rFonts w:cs="B Nazanin"/>
          <w:sz w:val="22"/>
          <w:szCs w:val="22"/>
          <w:rtl/>
        </w:rPr>
      </w:pPr>
      <w:bookmarkStart w:id="14" w:name="_Toc10272791"/>
      <w:r w:rsidRPr="009E1C36">
        <w:rPr>
          <w:rFonts w:cs="B Nazanin" w:hint="cs"/>
          <w:sz w:val="22"/>
          <w:szCs w:val="22"/>
          <w:rtl/>
        </w:rPr>
        <w:lastRenderedPageBreak/>
        <w:t>معرفی حساب ها</w:t>
      </w:r>
      <w:bookmarkEnd w:id="14"/>
      <w:r w:rsidRPr="009E1C36">
        <w:rPr>
          <w:rFonts w:cs="B Nazanin" w:hint="cs"/>
          <w:sz w:val="22"/>
          <w:szCs w:val="22"/>
          <w:rtl/>
        </w:rPr>
        <w:t xml:space="preserve"> </w:t>
      </w:r>
    </w:p>
    <w:p w:rsidR="0013460A" w:rsidRPr="009E1C36" w:rsidRDefault="0013460A" w:rsidP="0013460A">
      <w:pPr>
        <w:pStyle w:val="Heading2"/>
        <w:numPr>
          <w:ilvl w:val="0"/>
          <w:numId w:val="0"/>
        </w:numPr>
        <w:bidi/>
        <w:ind w:left="360"/>
        <w:rPr>
          <w:rFonts w:cs="B Nazanin"/>
          <w:caps/>
          <w:color w:val="1F4E79" w:themeColor="accent1" w:themeShade="80"/>
          <w:sz w:val="22"/>
          <w:szCs w:val="22"/>
        </w:rPr>
      </w:pPr>
      <w:bookmarkStart w:id="15" w:name="_Toc10272792"/>
      <w:r w:rsidRPr="009E1C36">
        <w:rPr>
          <w:rFonts w:cs="B Nazanin" w:hint="cs"/>
          <w:caps/>
          <w:color w:val="1F4E79" w:themeColor="accent1" w:themeShade="80"/>
          <w:sz w:val="22"/>
          <w:szCs w:val="22"/>
          <w:rtl/>
        </w:rPr>
        <w:t>تعریف معرفی حساب ها</w:t>
      </w:r>
      <w:bookmarkEnd w:id="15"/>
      <w:r w:rsidRPr="009E1C36">
        <w:rPr>
          <w:rFonts w:cs="B Nazanin" w:hint="cs"/>
          <w:caps/>
          <w:color w:val="1F4E79" w:themeColor="accent1" w:themeShade="80"/>
          <w:sz w:val="22"/>
          <w:szCs w:val="22"/>
          <w:rtl/>
        </w:rPr>
        <w:t xml:space="preserve"> </w:t>
      </w:r>
    </w:p>
    <w:tbl>
      <w:tblPr>
        <w:tblStyle w:val="TipTable"/>
        <w:tblW w:w="5000" w:type="pct"/>
        <w:tblLook w:val="04A0" w:firstRow="1" w:lastRow="0" w:firstColumn="1" w:lastColumn="0" w:noHBand="0" w:noVBand="1"/>
        <w:tblDescription w:val="Layout table"/>
      </w:tblPr>
      <w:tblGrid>
        <w:gridCol w:w="577"/>
        <w:gridCol w:w="8783"/>
      </w:tblGrid>
      <w:tr w:rsidR="0013460A" w:rsidRPr="009E1C36" w:rsidTr="001C4BB1">
        <w:tc>
          <w:tcPr>
            <w:cnfStyle w:val="001000000000" w:firstRow="0" w:lastRow="0" w:firstColumn="1" w:lastColumn="0" w:oddVBand="0" w:evenVBand="0" w:oddHBand="0" w:evenHBand="0" w:firstRowFirstColumn="0" w:firstRowLastColumn="0" w:lastRowFirstColumn="0" w:lastRowLastColumn="0"/>
            <w:tcW w:w="308" w:type="pct"/>
          </w:tcPr>
          <w:p w:rsidR="0013460A" w:rsidRPr="009E1C36" w:rsidRDefault="0013460A" w:rsidP="001C4BB1">
            <w:pPr>
              <w:bidi/>
              <w:rPr>
                <w:rFonts w:cs="B Nazanin"/>
                <w:i/>
                <w:iCs/>
                <w:color w:val="595959" w:themeColor="text1" w:themeTint="A6"/>
                <w:sz w:val="22"/>
                <w:szCs w:val="22"/>
                <w:lang w:bidi="fa-IR"/>
              </w:rPr>
            </w:pPr>
            <w:r w:rsidRPr="009E1C36">
              <w:rPr>
                <w:rFonts w:cs="B Nazanin"/>
                <w:i/>
                <w:iCs/>
                <w:color w:val="595959" w:themeColor="text1" w:themeTint="A6"/>
                <w:sz w:val="22"/>
                <w:szCs w:val="22"/>
                <w:lang w:bidi="fa-IR"/>
              </w:rPr>
              <w:t xml:space="preserve"> </w:t>
            </w:r>
            <w:r w:rsidRPr="009E1C36">
              <w:rPr>
                <w:rFonts w:cs="B Nazanin"/>
                <w:i/>
                <w:iCs/>
                <w:noProof/>
                <w:color w:val="595959" w:themeColor="text1" w:themeTint="A6"/>
                <w:sz w:val="22"/>
                <w:szCs w:val="22"/>
                <w:lang w:eastAsia="en-US"/>
              </w:rPr>
              <mc:AlternateContent>
                <mc:Choice Requires="wpg">
                  <w:drawing>
                    <wp:inline distT="0" distB="0" distL="0" distR="0" wp14:anchorId="5D50B630" wp14:editId="7C6A2FF1">
                      <wp:extent cx="141605" cy="141605"/>
                      <wp:effectExtent l="0" t="0" r="0" b="0"/>
                      <wp:docPr id="1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5" name="Rectangle 1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6" name="Freeform 16"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5FA77D6"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Iqg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">
                      <v:rect id="Rectangle 15"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1jwsEA&#10;AADbAAAADwAAAGRycy9kb3ducmV2LnhtbERPTWvCQBC9C/6HZYTedGNoNaSuoRQKhULRGA+9Ddkx&#10;CWZnl+w2pv++KxR6m8f7nF0xmV6MNPjOsoL1KgFBXFvdcaOgOr0tMxA+IGvsLZOCH/JQ7OezHeba&#10;3vhIYxkaEUPY56igDcHlUvq6JYN+ZR1x5C52MBgiHBqpB7zFcNPLNEk20mDHsaFFR68t1dfy2yj4&#10;wE+ucLx0Mtse0sRR//Xozko9LKaXZxCBpvAv/nO/6zj/Ce6/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tY8LBAAAA2wAAAA8AAAAAAAAAAAAAAAAAmAIAAGRycy9kb3du&#10;cmV2LnhtbFBLBQYAAAAABAAEAPUAAACGAwAAAAA=&#10;" fillcolor="#2e74b5 [2404]" stroked="f" strokeweight="0"/>
                      <v:shape id="Freeform 16"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7RuMIA&#10;AADbAAAADwAAAGRycy9kb3ducmV2LnhtbERPTWvCQBC9F/oflin01mz0YCS6igiCPRRTjfcxOybR&#10;7GzMbjX213cLgrd5vM+ZznvTiCt1rrasYBDFIIgLq2suFeS71ccYhPPIGhvLpOBODuaz15cpptre&#10;+JuuW1+KEMIuRQWV920qpSsqMugi2xIH7mg7gz7ArpS6w1sIN40cxvFIGqw5NFTY0rKi4rz9MQo2&#10;B3v63V2ystl/trnVX0WSJWOl3t/6xQSEp94/xQ/3Wof5I/j/JRw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tG4wgAAANs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13460A" w:rsidRPr="009E1C36"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sz w:val="22"/>
                <w:szCs w:val="22"/>
                <w:rtl/>
                <w:lang w:bidi="fa-IR"/>
              </w:rPr>
              <w:t>اولين كار براى آغاز فعاليت مالى در هر سيستم</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w:t>
            </w:r>
            <w:r w:rsidRPr="009E1C36">
              <w:rPr>
                <w:rFonts w:cs="B Nazanin" w:hint="cs"/>
                <w:sz w:val="22"/>
                <w:szCs w:val="22"/>
                <w:rtl/>
                <w:lang w:bidi="fa-IR"/>
              </w:rPr>
              <w:t>تعريف</w:t>
            </w:r>
            <w:r w:rsidRPr="009E1C36">
              <w:rPr>
                <w:rFonts w:cs="B Nazanin"/>
                <w:sz w:val="22"/>
                <w:szCs w:val="22"/>
                <w:rtl/>
                <w:lang w:bidi="fa-IR"/>
              </w:rPr>
              <w:t xml:space="preserve"> سرفصل‌هاى حسابدارى مربوط به</w:t>
            </w:r>
            <w:r w:rsidRPr="009E1C36">
              <w:rPr>
                <w:rFonts w:cs="B Nazanin" w:hint="cs"/>
                <w:sz w:val="22"/>
                <w:szCs w:val="22"/>
                <w:rtl/>
                <w:lang w:bidi="fa-IR"/>
              </w:rPr>
              <w:t xml:space="preserve"> </w:t>
            </w:r>
            <w:r w:rsidRPr="009E1C36">
              <w:rPr>
                <w:rFonts w:cs="B Nazanin"/>
                <w:sz w:val="22"/>
                <w:szCs w:val="22"/>
                <w:rtl/>
                <w:lang w:bidi="fa-IR"/>
              </w:rPr>
              <w:t>عمليات آن شركت مى‌باشد. اين سرفصل‌ها بر اساس اصول حسابدارى</w:t>
            </w:r>
            <w:r w:rsidRPr="009E1C36">
              <w:rPr>
                <w:rFonts w:cs="B Nazanin" w:hint="cs"/>
                <w:sz w:val="22"/>
                <w:szCs w:val="22"/>
                <w:rtl/>
                <w:lang w:bidi="fa-IR"/>
              </w:rPr>
              <w:t>،</w:t>
            </w:r>
            <w:r w:rsidRPr="009E1C36">
              <w:rPr>
                <w:rFonts w:cs="B Nazanin"/>
                <w:sz w:val="22"/>
                <w:szCs w:val="22"/>
                <w:rtl/>
                <w:lang w:bidi="fa-IR"/>
              </w:rPr>
              <w:t xml:space="preserve"> توسط حسابداران</w:t>
            </w:r>
            <w:r w:rsidRPr="009E1C36">
              <w:rPr>
                <w:rFonts w:cs="B Nazanin" w:hint="cs"/>
                <w:sz w:val="22"/>
                <w:szCs w:val="22"/>
                <w:rtl/>
                <w:lang w:bidi="fa-IR"/>
              </w:rPr>
              <w:t xml:space="preserve"> </w:t>
            </w:r>
            <w:r w:rsidRPr="009E1C36">
              <w:rPr>
                <w:rFonts w:cs="B Nazanin"/>
                <w:sz w:val="22"/>
                <w:szCs w:val="22"/>
                <w:rtl/>
                <w:lang w:bidi="fa-IR"/>
              </w:rPr>
              <w:t xml:space="preserve">مؤسسه استخراج مى‌شوند و مورد بهره ‌بردارى قرار مى‌گيرند. در سيستم </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گروه‌ها و سرفصل‌هاى متداول حسابدارى به طور پيش‌فرض</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w:t>
            </w:r>
            <w:r w:rsidRPr="009E1C36">
              <w:rPr>
                <w:rFonts w:cs="B Nazanin" w:hint="cs"/>
                <w:sz w:val="22"/>
                <w:szCs w:val="22"/>
                <w:rtl/>
                <w:lang w:bidi="fa-IR"/>
              </w:rPr>
              <w:t>در</w:t>
            </w:r>
            <w:r w:rsidRPr="009E1C36">
              <w:rPr>
                <w:rFonts w:cs="B Nazanin"/>
                <w:sz w:val="22"/>
                <w:szCs w:val="22"/>
                <w:rtl/>
                <w:lang w:bidi="fa-IR"/>
              </w:rPr>
              <w:t xml:space="preserve"> </w:t>
            </w:r>
            <w:r w:rsidRPr="009E1C36">
              <w:rPr>
                <w:rFonts w:cs="B Nazanin" w:hint="cs"/>
                <w:sz w:val="22"/>
                <w:szCs w:val="22"/>
                <w:rtl/>
                <w:lang w:bidi="fa-IR"/>
              </w:rPr>
              <w:t>هنگام</w:t>
            </w:r>
            <w:r w:rsidRPr="009E1C36">
              <w:rPr>
                <w:rFonts w:cs="B Nazanin"/>
                <w:sz w:val="22"/>
                <w:szCs w:val="22"/>
                <w:rtl/>
                <w:lang w:bidi="fa-IR"/>
              </w:rPr>
              <w:t xml:space="preserve"> </w:t>
            </w:r>
            <w:r w:rsidRPr="009E1C36">
              <w:rPr>
                <w:rFonts w:cs="B Nazanin" w:hint="cs"/>
                <w:sz w:val="22"/>
                <w:szCs w:val="22"/>
                <w:rtl/>
                <w:lang w:bidi="fa-IR"/>
              </w:rPr>
              <w:t>ایجاد</w:t>
            </w:r>
            <w:r w:rsidRPr="009E1C36">
              <w:rPr>
                <w:rFonts w:cs="B Nazanin"/>
                <w:sz w:val="22"/>
                <w:szCs w:val="22"/>
                <w:rtl/>
                <w:lang w:bidi="fa-IR"/>
              </w:rPr>
              <w:t xml:space="preserve"> </w:t>
            </w:r>
            <w:r w:rsidRPr="009E1C36">
              <w:rPr>
                <w:rFonts w:cs="B Nazanin" w:hint="cs"/>
                <w:sz w:val="22"/>
                <w:szCs w:val="22"/>
                <w:rtl/>
                <w:lang w:bidi="fa-IR"/>
              </w:rPr>
              <w:t>دوره</w:t>
            </w:r>
            <w:r w:rsidRPr="009E1C36">
              <w:rPr>
                <w:rFonts w:cs="B Nazanin"/>
                <w:sz w:val="22"/>
                <w:szCs w:val="22"/>
                <w:rtl/>
                <w:lang w:bidi="fa-IR"/>
              </w:rPr>
              <w:t xml:space="preserve"> </w:t>
            </w:r>
            <w:r w:rsidRPr="009E1C36">
              <w:rPr>
                <w:rFonts w:cs="B Nazanin" w:hint="cs"/>
                <w:sz w:val="22"/>
                <w:szCs w:val="22"/>
                <w:rtl/>
                <w:lang w:bidi="fa-IR"/>
              </w:rPr>
              <w:t>مالی</w:t>
            </w:r>
            <w:r w:rsidRPr="009E1C36">
              <w:rPr>
                <w:rFonts w:cs="B Nazanin"/>
                <w:sz w:val="22"/>
                <w:szCs w:val="22"/>
                <w:rtl/>
                <w:lang w:bidi="fa-IR"/>
              </w:rPr>
              <w:t xml:space="preserve"> </w:t>
            </w:r>
            <w:r w:rsidRPr="009E1C36">
              <w:rPr>
                <w:rFonts w:cs="B Nazanin" w:hint="cs"/>
                <w:sz w:val="22"/>
                <w:szCs w:val="22"/>
                <w:rtl/>
                <w:lang w:bidi="fa-IR"/>
              </w:rPr>
              <w:t>ایجاد</w:t>
            </w:r>
            <w:r w:rsidRPr="009E1C36">
              <w:rPr>
                <w:rFonts w:cs="B Nazanin"/>
                <w:sz w:val="22"/>
                <w:szCs w:val="22"/>
                <w:rtl/>
                <w:lang w:bidi="fa-IR"/>
              </w:rPr>
              <w:t xml:space="preserve"> </w:t>
            </w:r>
            <w:r w:rsidRPr="009E1C36">
              <w:rPr>
                <w:rFonts w:cs="B Nazanin" w:hint="cs"/>
                <w:sz w:val="22"/>
                <w:szCs w:val="22"/>
                <w:rtl/>
                <w:lang w:bidi="fa-IR"/>
              </w:rPr>
              <w:t>می</w:t>
            </w:r>
            <w:r w:rsidRPr="009E1C36">
              <w:rPr>
                <w:rFonts w:cs="B Nazanin"/>
                <w:sz w:val="22"/>
                <w:szCs w:val="22"/>
                <w:rtl/>
                <w:lang w:bidi="fa-IR"/>
              </w:rPr>
              <w:t xml:space="preserve"> </w:t>
            </w:r>
            <w:r w:rsidRPr="009E1C36">
              <w:rPr>
                <w:rFonts w:cs="B Nazanin" w:hint="cs"/>
                <w:sz w:val="22"/>
                <w:szCs w:val="22"/>
                <w:rtl/>
                <w:lang w:bidi="fa-IR"/>
              </w:rPr>
              <w:t>گردند</w:t>
            </w:r>
            <w:r w:rsidRPr="009E1C36">
              <w:rPr>
                <w:rFonts w:cs="B Nazanin"/>
                <w:sz w:val="22"/>
                <w:szCs w:val="22"/>
                <w:rtl/>
                <w:lang w:bidi="fa-IR"/>
              </w:rPr>
              <w:t xml:space="preserve"> </w:t>
            </w:r>
            <w:r w:rsidRPr="009E1C36">
              <w:rPr>
                <w:rFonts w:cs="B Nazanin" w:hint="cs"/>
                <w:sz w:val="22"/>
                <w:szCs w:val="22"/>
                <w:rtl/>
                <w:lang w:bidi="fa-IR"/>
              </w:rPr>
              <w:t>و</w:t>
            </w:r>
            <w:r w:rsidRPr="009E1C36">
              <w:rPr>
                <w:rFonts w:cs="B Nazanin"/>
                <w:sz w:val="22"/>
                <w:szCs w:val="22"/>
                <w:rtl/>
                <w:lang w:bidi="fa-IR"/>
              </w:rPr>
              <w:t xml:space="preserve"> </w:t>
            </w:r>
            <w:r w:rsidRPr="009E1C36">
              <w:rPr>
                <w:rFonts w:cs="B Nazanin" w:hint="cs"/>
                <w:sz w:val="22"/>
                <w:szCs w:val="22"/>
                <w:rtl/>
                <w:lang w:bidi="fa-IR"/>
              </w:rPr>
              <w:t>در</w:t>
            </w:r>
            <w:r w:rsidRPr="009E1C36">
              <w:rPr>
                <w:rFonts w:cs="B Nazanin"/>
                <w:sz w:val="22"/>
                <w:szCs w:val="22"/>
                <w:rtl/>
                <w:lang w:bidi="fa-IR"/>
              </w:rPr>
              <w:t xml:space="preserve"> </w:t>
            </w:r>
            <w:r w:rsidRPr="009E1C36">
              <w:rPr>
                <w:rFonts w:cs="B Nazanin" w:hint="cs"/>
                <w:sz w:val="22"/>
                <w:szCs w:val="22"/>
                <w:rtl/>
                <w:lang w:bidi="fa-IR"/>
              </w:rPr>
              <w:t>عين</w:t>
            </w:r>
            <w:r w:rsidRPr="009E1C36">
              <w:rPr>
                <w:rFonts w:cs="B Nazanin"/>
                <w:sz w:val="22"/>
                <w:szCs w:val="22"/>
                <w:rtl/>
                <w:lang w:bidi="fa-IR"/>
              </w:rPr>
              <w:t xml:space="preserve"> </w:t>
            </w:r>
            <w:r w:rsidRPr="009E1C36">
              <w:rPr>
                <w:rFonts w:cs="B Nazanin" w:hint="cs"/>
                <w:sz w:val="22"/>
                <w:szCs w:val="22"/>
                <w:rtl/>
                <w:lang w:bidi="fa-IR"/>
              </w:rPr>
              <w:t>حال</w:t>
            </w:r>
            <w:r w:rsidRPr="009E1C36">
              <w:rPr>
                <w:rFonts w:cs="B Nazanin"/>
                <w:sz w:val="22"/>
                <w:szCs w:val="22"/>
                <w:rtl/>
                <w:lang w:bidi="fa-IR"/>
              </w:rPr>
              <w:t xml:space="preserve"> </w:t>
            </w:r>
            <w:r w:rsidRPr="009E1C36">
              <w:rPr>
                <w:rFonts w:cs="B Nazanin" w:hint="cs"/>
                <w:sz w:val="22"/>
                <w:szCs w:val="22"/>
                <w:rtl/>
                <w:lang w:bidi="fa-IR"/>
              </w:rPr>
              <w:t>كاربر</w:t>
            </w:r>
            <w:r w:rsidRPr="009E1C36">
              <w:rPr>
                <w:rFonts w:cs="B Nazanin"/>
                <w:sz w:val="22"/>
                <w:szCs w:val="22"/>
                <w:rtl/>
                <w:lang w:bidi="fa-IR"/>
              </w:rPr>
              <w:t xml:space="preserve"> </w:t>
            </w:r>
            <w:r w:rsidRPr="009E1C36">
              <w:rPr>
                <w:rFonts w:cs="B Nazanin" w:hint="cs"/>
                <w:sz w:val="22"/>
                <w:szCs w:val="22"/>
                <w:rtl/>
                <w:lang w:bidi="fa-IR"/>
              </w:rPr>
              <w:t>مي‌تواند</w:t>
            </w:r>
            <w:r w:rsidRPr="009E1C36">
              <w:rPr>
                <w:rFonts w:cs="B Nazanin"/>
                <w:sz w:val="22"/>
                <w:szCs w:val="22"/>
                <w:rtl/>
                <w:lang w:bidi="fa-IR"/>
              </w:rPr>
              <w:t xml:space="preserve"> </w:t>
            </w:r>
            <w:r w:rsidRPr="009E1C36">
              <w:rPr>
                <w:rFonts w:cs="B Nazanin" w:hint="cs"/>
                <w:sz w:val="22"/>
                <w:szCs w:val="22"/>
                <w:rtl/>
                <w:lang w:bidi="fa-IR"/>
              </w:rPr>
              <w:t>سرفصل‌هاى</w:t>
            </w:r>
            <w:r w:rsidRPr="009E1C36">
              <w:rPr>
                <w:rFonts w:cs="B Nazanin"/>
                <w:sz w:val="22"/>
                <w:szCs w:val="22"/>
                <w:rtl/>
                <w:lang w:bidi="fa-IR"/>
              </w:rPr>
              <w:t xml:space="preserve"> </w:t>
            </w:r>
            <w:r w:rsidRPr="009E1C36">
              <w:rPr>
                <w:rFonts w:cs="B Nazanin" w:hint="cs"/>
                <w:sz w:val="22"/>
                <w:szCs w:val="22"/>
                <w:rtl/>
                <w:lang w:bidi="fa-IR"/>
              </w:rPr>
              <w:t>دلخواه</w:t>
            </w:r>
            <w:r w:rsidRPr="009E1C36">
              <w:rPr>
                <w:rFonts w:cs="B Nazanin"/>
                <w:sz w:val="22"/>
                <w:szCs w:val="22"/>
                <w:rtl/>
                <w:lang w:bidi="fa-IR"/>
              </w:rPr>
              <w:t xml:space="preserve"> </w:t>
            </w:r>
            <w:r w:rsidRPr="009E1C36">
              <w:rPr>
                <w:rFonts w:cs="B Nazanin" w:hint="cs"/>
                <w:sz w:val="22"/>
                <w:szCs w:val="22"/>
                <w:rtl/>
                <w:lang w:bidi="fa-IR"/>
              </w:rPr>
              <w:t>خود</w:t>
            </w:r>
            <w:r w:rsidRPr="009E1C36">
              <w:rPr>
                <w:rFonts w:cs="B Nazanin"/>
                <w:sz w:val="22"/>
                <w:szCs w:val="22"/>
                <w:rtl/>
                <w:lang w:bidi="fa-IR"/>
              </w:rPr>
              <w:t xml:space="preserve"> </w:t>
            </w:r>
            <w:r w:rsidRPr="009E1C36">
              <w:rPr>
                <w:rFonts w:cs="B Nazanin" w:hint="cs"/>
                <w:sz w:val="22"/>
                <w:szCs w:val="22"/>
                <w:rtl/>
                <w:lang w:bidi="fa-IR"/>
              </w:rPr>
              <w:t>را</w:t>
            </w:r>
            <w:r w:rsidRPr="009E1C36">
              <w:rPr>
                <w:rFonts w:cs="B Nazanin"/>
                <w:sz w:val="22"/>
                <w:szCs w:val="22"/>
                <w:rtl/>
                <w:lang w:bidi="fa-IR"/>
              </w:rPr>
              <w:t xml:space="preserve"> ايجاد</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اصلاح و يا حذف نمايد. معرفى حساب‌ها در حالت عمومى در سطح كل</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w:t>
            </w:r>
            <w:r w:rsidRPr="009E1C36">
              <w:rPr>
                <w:rFonts w:cs="B Nazanin" w:hint="cs"/>
                <w:sz w:val="22"/>
                <w:szCs w:val="22"/>
                <w:rtl/>
                <w:lang w:bidi="fa-IR"/>
              </w:rPr>
              <w:t>معين</w:t>
            </w:r>
            <w:r w:rsidRPr="009E1C36">
              <w:rPr>
                <w:rFonts w:cs="B Nazanin"/>
                <w:sz w:val="22"/>
                <w:szCs w:val="22"/>
                <w:rtl/>
                <w:lang w:bidi="fa-IR"/>
              </w:rPr>
              <w:t xml:space="preserve"> </w:t>
            </w:r>
            <w:r w:rsidRPr="009E1C36">
              <w:rPr>
                <w:rFonts w:cs="B Nazanin" w:hint="cs"/>
                <w:sz w:val="22"/>
                <w:szCs w:val="22"/>
                <w:rtl/>
                <w:lang w:bidi="fa-IR"/>
              </w:rPr>
              <w:t>و</w:t>
            </w:r>
            <w:r w:rsidRPr="009E1C36">
              <w:rPr>
                <w:rFonts w:cs="B Nazanin"/>
                <w:sz w:val="22"/>
                <w:szCs w:val="22"/>
                <w:rtl/>
                <w:lang w:bidi="fa-IR"/>
              </w:rPr>
              <w:t xml:space="preserve"> </w:t>
            </w:r>
            <w:r w:rsidRPr="009E1C36">
              <w:rPr>
                <w:rFonts w:cs="B Nazanin" w:hint="cs"/>
                <w:sz w:val="22"/>
                <w:szCs w:val="22"/>
                <w:rtl/>
                <w:lang w:bidi="fa-IR"/>
              </w:rPr>
              <w:t>تفصيلى</w:t>
            </w:r>
            <w:r w:rsidRPr="009E1C36">
              <w:rPr>
                <w:rFonts w:cs="B Nazanin"/>
                <w:sz w:val="22"/>
                <w:szCs w:val="22"/>
                <w:rtl/>
                <w:lang w:bidi="fa-IR"/>
              </w:rPr>
              <w:t xml:space="preserve"> صورت مي‌گيرد</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w:t>
            </w:r>
            <w:r w:rsidRPr="009E1C36">
              <w:rPr>
                <w:rFonts w:cs="B Nazanin" w:hint="cs"/>
                <w:sz w:val="22"/>
                <w:szCs w:val="22"/>
                <w:rtl/>
                <w:lang w:bidi="fa-IR"/>
              </w:rPr>
              <w:t>علاوه</w:t>
            </w:r>
            <w:r w:rsidRPr="009E1C36">
              <w:rPr>
                <w:rFonts w:cs="B Nazanin"/>
                <w:sz w:val="22"/>
                <w:szCs w:val="22"/>
                <w:rtl/>
                <w:lang w:bidi="fa-IR"/>
              </w:rPr>
              <w:t xml:space="preserve"> </w:t>
            </w:r>
            <w:r w:rsidRPr="009E1C36">
              <w:rPr>
                <w:rFonts w:cs="B Nazanin" w:hint="cs"/>
                <w:sz w:val="22"/>
                <w:szCs w:val="22"/>
                <w:rtl/>
                <w:lang w:bidi="fa-IR"/>
              </w:rPr>
              <w:t>بر</w:t>
            </w:r>
            <w:r w:rsidRPr="009E1C36">
              <w:rPr>
                <w:rFonts w:cs="B Nazanin"/>
                <w:sz w:val="22"/>
                <w:szCs w:val="22"/>
                <w:rtl/>
                <w:lang w:bidi="fa-IR"/>
              </w:rPr>
              <w:t xml:space="preserve"> </w:t>
            </w:r>
            <w:r w:rsidRPr="009E1C36">
              <w:rPr>
                <w:rFonts w:cs="B Nazanin" w:hint="cs"/>
                <w:sz w:val="22"/>
                <w:szCs w:val="22"/>
                <w:rtl/>
                <w:lang w:bidi="fa-IR"/>
              </w:rPr>
              <w:t>آن</w:t>
            </w:r>
            <w:r w:rsidRPr="009E1C36">
              <w:rPr>
                <w:rFonts w:cs="B Nazanin"/>
                <w:sz w:val="22"/>
                <w:szCs w:val="22"/>
                <w:rtl/>
                <w:lang w:bidi="fa-IR"/>
              </w:rPr>
              <w:t xml:space="preserve"> </w:t>
            </w:r>
            <w:r w:rsidRPr="009E1C36">
              <w:rPr>
                <w:rFonts w:cs="B Nazanin" w:hint="cs"/>
                <w:sz w:val="22"/>
                <w:szCs w:val="22"/>
                <w:rtl/>
                <w:lang w:bidi="fa-IR"/>
              </w:rPr>
              <w:t>شما</w:t>
            </w:r>
            <w:r w:rsidRPr="009E1C36">
              <w:rPr>
                <w:rFonts w:cs="B Nazanin"/>
                <w:sz w:val="22"/>
                <w:szCs w:val="22"/>
                <w:rtl/>
                <w:lang w:bidi="fa-IR"/>
              </w:rPr>
              <w:t xml:space="preserve"> </w:t>
            </w:r>
            <w:r w:rsidRPr="009E1C36">
              <w:rPr>
                <w:rFonts w:cs="B Nazanin" w:hint="cs"/>
                <w:sz w:val="22"/>
                <w:szCs w:val="22"/>
                <w:rtl/>
                <w:lang w:bidi="fa-IR"/>
              </w:rPr>
              <w:t>مي‌توانيد</w:t>
            </w:r>
            <w:r w:rsidRPr="009E1C36">
              <w:rPr>
                <w:rFonts w:cs="B Nazanin"/>
                <w:sz w:val="22"/>
                <w:szCs w:val="22"/>
                <w:rtl/>
                <w:lang w:bidi="fa-IR"/>
              </w:rPr>
              <w:t xml:space="preserve"> </w:t>
            </w:r>
            <w:r w:rsidRPr="009E1C36">
              <w:rPr>
                <w:rFonts w:cs="B Nazanin" w:hint="cs"/>
                <w:sz w:val="22"/>
                <w:szCs w:val="22"/>
                <w:rtl/>
                <w:lang w:bidi="fa-IR"/>
              </w:rPr>
              <w:t>تا 8</w:t>
            </w:r>
            <w:r w:rsidRPr="009E1C36">
              <w:rPr>
                <w:rFonts w:cs="B Nazanin"/>
                <w:sz w:val="22"/>
                <w:szCs w:val="22"/>
                <w:rtl/>
                <w:lang w:bidi="fa-IR"/>
              </w:rPr>
              <w:t xml:space="preserve"> سطح تفصيل</w:t>
            </w:r>
            <w:r w:rsidRPr="009E1C36">
              <w:rPr>
                <w:rFonts w:cs="B Nazanin" w:hint="cs"/>
                <w:sz w:val="22"/>
                <w:szCs w:val="22"/>
                <w:rtl/>
                <w:lang w:bidi="fa-IR"/>
              </w:rPr>
              <w:t>ی</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w:t>
            </w:r>
            <w:r w:rsidRPr="009E1C36">
              <w:rPr>
                <w:rFonts w:cs="B Nazanin" w:hint="cs"/>
                <w:sz w:val="22"/>
                <w:szCs w:val="22"/>
                <w:rtl/>
                <w:lang w:bidi="fa-IR"/>
              </w:rPr>
              <w:t>نيز</w:t>
            </w:r>
            <w:r w:rsidRPr="009E1C36">
              <w:rPr>
                <w:rFonts w:cs="B Nazanin"/>
                <w:sz w:val="22"/>
                <w:szCs w:val="22"/>
                <w:rtl/>
                <w:lang w:bidi="fa-IR"/>
              </w:rPr>
              <w:t xml:space="preserve"> </w:t>
            </w:r>
            <w:r w:rsidRPr="009E1C36">
              <w:rPr>
                <w:rFonts w:cs="B Nazanin" w:hint="cs"/>
                <w:sz w:val="22"/>
                <w:szCs w:val="22"/>
                <w:rtl/>
                <w:lang w:bidi="fa-IR"/>
              </w:rPr>
              <w:t>داشته</w:t>
            </w:r>
            <w:r w:rsidRPr="009E1C36">
              <w:rPr>
                <w:rFonts w:cs="B Nazanin"/>
                <w:sz w:val="22"/>
                <w:szCs w:val="22"/>
                <w:rtl/>
                <w:lang w:bidi="fa-IR"/>
              </w:rPr>
              <w:t xml:space="preserve"> </w:t>
            </w:r>
            <w:r w:rsidRPr="009E1C36">
              <w:rPr>
                <w:rFonts w:cs="B Nazanin" w:hint="cs"/>
                <w:sz w:val="22"/>
                <w:szCs w:val="22"/>
                <w:rtl/>
                <w:lang w:bidi="fa-IR"/>
              </w:rPr>
              <w:t>باشيد</w:t>
            </w:r>
            <w:r w:rsidRPr="009E1C36">
              <w:rPr>
                <w:rFonts w:cs="B Nazanin"/>
                <w:sz w:val="22"/>
                <w:szCs w:val="22"/>
                <w:rtl/>
                <w:lang w:bidi="fa-IR"/>
              </w:rPr>
              <w:t>.</w:t>
            </w:r>
          </w:p>
          <w:p w:rsidR="0013460A" w:rsidRPr="009E1C36"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در این بخش فقط اطلاعات مربوط به مدیریت حساب ها و آیتم هایی هایی که در جدول حساب تعیین میشود توضیح داده شده و در مرحله بعدی سایر اطلاعات حساب</w:t>
            </w:r>
            <w:r w:rsidRPr="009E1C36">
              <w:rPr>
                <w:rFonts w:cs="B Nazanin"/>
                <w:sz w:val="22"/>
                <w:szCs w:val="22"/>
                <w:lang w:bidi="fa-IR"/>
              </w:rPr>
              <w:t xml:space="preserve"> </w:t>
            </w:r>
            <w:r w:rsidRPr="009E1C36">
              <w:rPr>
                <w:rFonts w:cs="B Nazanin" w:hint="cs"/>
                <w:sz w:val="22"/>
                <w:szCs w:val="22"/>
                <w:rtl/>
                <w:lang w:bidi="fa-IR"/>
              </w:rPr>
              <w:t>بودجه و... توضیح داده خواهد شد.</w:t>
            </w:r>
          </w:p>
          <w:p w:rsidR="0013460A" w:rsidRPr="009E1C36"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اصلاح نام و کد حساب ، گروه ، توضیحات  باید همواره وجود داشته باشد. اما برای اصلاح شعبه محدودیت های زیر مجموعه ها باید در نظر گرفته شود . </w:t>
            </w:r>
          </w:p>
          <w:p w:rsidR="0013460A" w:rsidRPr="009E1C36"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در مورد حذف حساب اگر حساب دارای گردش باشد ( در سند یا یکی از فرم های عملیاتی استفاده شده باشد به هیچ وجه امکان حذف نداشته و پیغام  نمایش داده شود. اما در صورتی که در گردش نبود</w:t>
            </w:r>
            <w:r w:rsidR="00A14A90" w:rsidRPr="009E1C36">
              <w:rPr>
                <w:rFonts w:cs="B Nazanin" w:hint="cs"/>
                <w:sz w:val="22"/>
                <w:szCs w:val="22"/>
                <w:rtl/>
                <w:lang w:bidi="fa-IR"/>
              </w:rPr>
              <w:t xml:space="preserve"> بررسی نماید در صورت داشتن ارتباط با سطوح دیگر پیغام دهد "این حساب با سطوح شناور مرتبط میباشد برای حذف لازم است ارتباطات حذف شود" همچنین در صورت حضور در معرفی مجموعه حساب ها نیز پیغام دهد "این حساب </w:t>
            </w:r>
            <w:r w:rsidR="00177145" w:rsidRPr="009E1C36">
              <w:rPr>
                <w:rFonts w:cs="B Nazanin" w:hint="cs"/>
                <w:sz w:val="22"/>
                <w:szCs w:val="22"/>
                <w:rtl/>
                <w:lang w:bidi="fa-IR"/>
              </w:rPr>
              <w:t xml:space="preserve">در مجموعه حساب ها انتخاب شده است، </w:t>
            </w:r>
            <w:r w:rsidR="00A14A90" w:rsidRPr="009E1C36">
              <w:rPr>
                <w:rFonts w:cs="B Nazanin" w:hint="cs"/>
                <w:sz w:val="22"/>
                <w:szCs w:val="22"/>
                <w:rtl/>
                <w:lang w:bidi="fa-IR"/>
              </w:rPr>
              <w:t>برای حذف لازم است</w:t>
            </w:r>
            <w:r w:rsidR="00177145" w:rsidRPr="009E1C36">
              <w:rPr>
                <w:rFonts w:cs="B Nazanin" w:hint="cs"/>
                <w:sz w:val="22"/>
                <w:szCs w:val="22"/>
                <w:rtl/>
                <w:lang w:bidi="fa-IR"/>
              </w:rPr>
              <w:t xml:space="preserve"> این ارتباط</w:t>
            </w:r>
            <w:r w:rsidR="00A14A90" w:rsidRPr="009E1C36">
              <w:rPr>
                <w:rFonts w:cs="B Nazanin" w:hint="cs"/>
                <w:sz w:val="22"/>
                <w:szCs w:val="22"/>
                <w:rtl/>
                <w:lang w:bidi="fa-IR"/>
              </w:rPr>
              <w:t xml:space="preserve"> حذف شود"  </w:t>
            </w:r>
          </w:p>
          <w:p w:rsidR="0013460A" w:rsidRPr="009E1C36" w:rsidRDefault="001C4BB1"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در زمان حذف دوره مالی اگر آخرین دوره مالی حذف شد حساب های همان دوره نیز حذف شوند، اما اگر دوره حذف شده آخرین دوره مالی نبود حساب های ایجاد شده در همان دوره مالی حذف نشود و فقط </w:t>
            </w:r>
            <w:r w:rsidRPr="009E1C36">
              <w:rPr>
                <w:rFonts w:cs="B Nazanin"/>
                <w:sz w:val="22"/>
                <w:szCs w:val="22"/>
                <w:lang w:bidi="fa-IR"/>
              </w:rPr>
              <w:t>FpId</w:t>
            </w:r>
            <w:r w:rsidRPr="009E1C36">
              <w:rPr>
                <w:rFonts w:cs="B Nazanin" w:hint="cs"/>
                <w:sz w:val="22"/>
                <w:szCs w:val="22"/>
                <w:rtl/>
                <w:lang w:bidi="fa-IR"/>
              </w:rPr>
              <w:t xml:space="preserve">. آنها تغییر کند به   </w:t>
            </w:r>
            <w:r w:rsidRPr="009E1C36">
              <w:rPr>
                <w:rFonts w:cs="B Nazanin"/>
                <w:sz w:val="22"/>
                <w:szCs w:val="22"/>
                <w:lang w:bidi="fa-IR"/>
              </w:rPr>
              <w:t>FpId</w:t>
            </w:r>
            <w:r w:rsidRPr="009E1C36">
              <w:rPr>
                <w:rFonts w:cs="B Nazanin" w:hint="cs"/>
                <w:sz w:val="22"/>
                <w:szCs w:val="22"/>
                <w:rtl/>
                <w:lang w:bidi="fa-IR"/>
              </w:rPr>
              <w:t xml:space="preserve">  بعدی.</w:t>
            </w:r>
          </w:p>
        </w:tc>
      </w:tr>
    </w:tbl>
    <w:p w:rsidR="0013460A" w:rsidRPr="009E1C36" w:rsidRDefault="0013460A" w:rsidP="0013460A">
      <w:pPr>
        <w:bidi/>
        <w:rPr>
          <w:rFonts w:cs="B Nazanin"/>
          <w:sz w:val="22"/>
          <w:szCs w:val="22"/>
        </w:rPr>
      </w:pPr>
    </w:p>
    <w:p w:rsidR="0013460A" w:rsidRPr="009E1C36" w:rsidRDefault="0013460A" w:rsidP="0013460A">
      <w:pPr>
        <w:bidi/>
        <w:rPr>
          <w:rFonts w:cs="B Nazanin"/>
          <w:sz w:val="22"/>
          <w:szCs w:val="22"/>
          <w:rtl/>
        </w:rPr>
      </w:pPr>
      <w:r w:rsidRPr="009E1C36">
        <w:rPr>
          <w:rFonts w:cs="B Nazanin" w:hint="cs"/>
          <w:sz w:val="22"/>
          <w:szCs w:val="22"/>
          <w:rtl/>
        </w:rPr>
        <w:t xml:space="preserve">فیلد های </w:t>
      </w:r>
      <w:r w:rsidRPr="009E1C36">
        <w:rPr>
          <w:rFonts w:cs="B Nazanin" w:hint="cs"/>
          <w:sz w:val="22"/>
          <w:szCs w:val="22"/>
          <w:rtl/>
          <w:lang w:bidi="fa-IR"/>
        </w:rPr>
        <w:t xml:space="preserve">معرفی </w:t>
      </w:r>
      <w:r w:rsidRPr="009E1C36">
        <w:rPr>
          <w:rFonts w:cs="B Nazanin" w:hint="cs"/>
          <w:sz w:val="22"/>
          <w:szCs w:val="22"/>
          <w:rtl/>
        </w:rPr>
        <w:t>حساب های:</w:t>
      </w:r>
    </w:p>
    <w:p w:rsidR="0013460A" w:rsidRPr="009E1C36" w:rsidRDefault="0013460A" w:rsidP="0013460A">
      <w:pPr>
        <w:bidi/>
        <w:rPr>
          <w:rFonts w:cs="B Nazanin"/>
          <w:b/>
          <w:bCs/>
          <w:sz w:val="22"/>
          <w:szCs w:val="22"/>
          <w:rtl/>
        </w:rPr>
      </w:pPr>
      <w:r w:rsidRPr="009E1C36">
        <w:rPr>
          <w:rFonts w:cs="B Nazanin" w:hint="cs"/>
          <w:b/>
          <w:bCs/>
          <w:sz w:val="22"/>
          <w:szCs w:val="22"/>
          <w:rtl/>
        </w:rPr>
        <w:t xml:space="preserve">شعبه : </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کلیه شعب </w:t>
      </w:r>
    </w:p>
    <w:p w:rsidR="0013460A" w:rsidRPr="009E1C36" w:rsidRDefault="0013460A" w:rsidP="0013460A">
      <w:pPr>
        <w:bidi/>
        <w:ind w:firstLine="720"/>
        <w:rPr>
          <w:rFonts w:cs="B Nazanin"/>
          <w:sz w:val="22"/>
          <w:szCs w:val="22"/>
          <w:rtl/>
        </w:rPr>
      </w:pPr>
      <w:r w:rsidRPr="009E1C36">
        <w:rPr>
          <w:rFonts w:cs="B Nazanin" w:hint="cs"/>
          <w:b/>
          <w:bCs/>
          <w:sz w:val="22"/>
          <w:szCs w:val="22"/>
          <w:rtl/>
        </w:rPr>
        <w:t>نمایش :</w:t>
      </w:r>
      <w:r w:rsidRPr="009E1C36">
        <w:rPr>
          <w:rFonts w:cs="B Nazanin" w:hint="cs"/>
          <w:sz w:val="22"/>
          <w:szCs w:val="22"/>
          <w:rtl/>
        </w:rPr>
        <w:t xml:space="preserve"> </w:t>
      </w:r>
      <w:r w:rsidRPr="009E1C36">
        <w:rPr>
          <w:rFonts w:cs="B Nazanin" w:hint="cs"/>
          <w:sz w:val="22"/>
          <w:szCs w:val="22"/>
          <w:rtl/>
          <w:lang w:bidi="fa-IR"/>
        </w:rPr>
        <w:t>به صورت کمبو</w:t>
      </w:r>
      <w:r w:rsidRPr="009E1C36">
        <w:rPr>
          <w:rFonts w:cs="B Nazanin" w:hint="cs"/>
          <w:sz w:val="22"/>
          <w:szCs w:val="22"/>
          <w:rtl/>
        </w:rPr>
        <w:t xml:space="preserve"> امکان انتخاب </w:t>
      </w:r>
      <w:r w:rsidRPr="009E1C36">
        <w:rPr>
          <w:rFonts w:cs="B Nazanin" w:hint="cs"/>
          <w:b/>
          <w:bCs/>
          <w:sz w:val="22"/>
          <w:szCs w:val="22"/>
          <w:rtl/>
        </w:rPr>
        <w:t>شعبه جاری</w:t>
      </w:r>
      <w:r w:rsidRPr="009E1C36">
        <w:rPr>
          <w:rFonts w:cs="B Nazanin" w:hint="cs"/>
          <w:sz w:val="22"/>
          <w:szCs w:val="22"/>
          <w:rtl/>
        </w:rPr>
        <w:t xml:space="preserve"> و </w:t>
      </w:r>
      <w:r w:rsidRPr="009E1C36">
        <w:rPr>
          <w:rFonts w:cs="B Nazanin" w:hint="cs"/>
          <w:b/>
          <w:bCs/>
          <w:sz w:val="22"/>
          <w:szCs w:val="22"/>
          <w:rtl/>
        </w:rPr>
        <w:t>شعبه جاری و زیرمجموعه ها</w:t>
      </w:r>
      <w:r w:rsidRPr="009E1C36">
        <w:rPr>
          <w:rFonts w:cs="B Nazanin"/>
          <w:b/>
          <w:bCs/>
          <w:sz w:val="22"/>
          <w:szCs w:val="22"/>
        </w:rPr>
        <w:t>,</w:t>
      </w:r>
      <w:r w:rsidRPr="009E1C36">
        <w:rPr>
          <w:rFonts w:cs="B Nazanin" w:hint="cs"/>
          <w:b/>
          <w:bCs/>
          <w:sz w:val="22"/>
          <w:szCs w:val="22"/>
          <w:rtl/>
        </w:rPr>
        <w:t xml:space="preserve"> کلیه شعب</w:t>
      </w:r>
      <w:r w:rsidRPr="009E1C36">
        <w:rPr>
          <w:rFonts w:cs="B Nazanin" w:hint="cs"/>
          <w:sz w:val="22"/>
          <w:szCs w:val="22"/>
          <w:rtl/>
        </w:rPr>
        <w:t xml:space="preserve"> نیز وجود داشته باشد.</w:t>
      </w:r>
    </w:p>
    <w:p w:rsidR="0013460A" w:rsidRPr="009E1C36" w:rsidRDefault="0013460A" w:rsidP="0013460A">
      <w:pPr>
        <w:bidi/>
        <w:ind w:left="720"/>
        <w:rPr>
          <w:rFonts w:cs="B Nazanin"/>
          <w:sz w:val="22"/>
          <w:szCs w:val="22"/>
          <w:rtl/>
        </w:rPr>
      </w:pPr>
      <w:r w:rsidRPr="009E1C36">
        <w:rPr>
          <w:rFonts w:cs="B Nazanin" w:hint="cs"/>
          <w:sz w:val="22"/>
          <w:szCs w:val="22"/>
          <w:rtl/>
        </w:rPr>
        <w:t xml:space="preserve">نکته : انتخاب شعبه در زیر مجموعه ها با توجه به حساب سطح بالا تر میباشد. بدین صورت که در سطح کل هر سه مورد قابل انتخاب است در سطح معین با توجه به حساب کل میتواند دسترسی محدودتری داشته باشد. مثلا اگر در سطح کل </w:t>
      </w:r>
      <w:r w:rsidRPr="009E1C36">
        <w:rPr>
          <w:rFonts w:cs="B Nazanin" w:hint="cs"/>
          <w:b/>
          <w:bCs/>
          <w:sz w:val="22"/>
          <w:szCs w:val="22"/>
          <w:rtl/>
        </w:rPr>
        <w:t>شعبه جاری و زیر مجموعه</w:t>
      </w:r>
      <w:r w:rsidRPr="009E1C36">
        <w:rPr>
          <w:rFonts w:cs="B Nazanin" w:hint="cs"/>
          <w:sz w:val="22"/>
          <w:szCs w:val="22"/>
          <w:rtl/>
        </w:rPr>
        <w:t xml:space="preserve"> بود در سطح معین یا </w:t>
      </w:r>
      <w:r w:rsidRPr="009E1C36">
        <w:rPr>
          <w:rFonts w:cs="B Nazanin" w:hint="cs"/>
          <w:b/>
          <w:bCs/>
          <w:sz w:val="22"/>
          <w:szCs w:val="22"/>
          <w:rtl/>
        </w:rPr>
        <w:t>شعبه جاری</w:t>
      </w:r>
      <w:r w:rsidRPr="009E1C36">
        <w:rPr>
          <w:rFonts w:cs="B Nazanin" w:hint="cs"/>
          <w:sz w:val="22"/>
          <w:szCs w:val="22"/>
          <w:rtl/>
        </w:rPr>
        <w:t xml:space="preserve"> و یا </w:t>
      </w:r>
      <w:r w:rsidRPr="009E1C36">
        <w:rPr>
          <w:rFonts w:cs="B Nazanin" w:hint="cs"/>
          <w:b/>
          <w:bCs/>
          <w:sz w:val="22"/>
          <w:szCs w:val="22"/>
          <w:rtl/>
        </w:rPr>
        <w:t xml:space="preserve">شعبه جاری و زیرمجموعه ها </w:t>
      </w:r>
      <w:r w:rsidRPr="009E1C36">
        <w:rPr>
          <w:rFonts w:cs="B Nazanin" w:hint="cs"/>
          <w:sz w:val="22"/>
          <w:szCs w:val="22"/>
          <w:rtl/>
        </w:rPr>
        <w:t xml:space="preserve"> قابل انتخاب است و کلیه شعب غیر قابل انتخاب میباشد. </w:t>
      </w:r>
    </w:p>
    <w:p w:rsidR="0013460A" w:rsidRPr="009E1C36" w:rsidRDefault="0013460A" w:rsidP="0013460A">
      <w:pPr>
        <w:bidi/>
        <w:rPr>
          <w:rFonts w:cs="B Nazanin"/>
          <w:sz w:val="22"/>
          <w:szCs w:val="22"/>
          <w:rtl/>
        </w:rPr>
      </w:pPr>
      <w:r w:rsidRPr="009E1C36">
        <w:rPr>
          <w:rFonts w:cs="B Nazanin" w:hint="cs"/>
          <w:b/>
          <w:bCs/>
          <w:sz w:val="22"/>
          <w:szCs w:val="22"/>
          <w:rtl/>
        </w:rPr>
        <w:lastRenderedPageBreak/>
        <w:t>گروه حساب:</w:t>
      </w:r>
      <w:r w:rsidRPr="009E1C36">
        <w:rPr>
          <w:rFonts w:cs="B Nazanin" w:hint="cs"/>
          <w:sz w:val="22"/>
          <w:szCs w:val="22"/>
          <w:rtl/>
        </w:rPr>
        <w:t xml:space="preserve"> </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پیش فرض خالیست، مگر اینکه از فرم مدیریت گروه ها صدا زده شده باشد که باید فقط گروه انتخابی نمایش داده شود و غیر قابل تغییر باشد.</w:t>
      </w:r>
    </w:p>
    <w:p w:rsidR="0013460A" w:rsidRPr="009E1C36" w:rsidRDefault="0013460A" w:rsidP="0013460A">
      <w:pPr>
        <w:bidi/>
        <w:ind w:firstLine="720"/>
        <w:rPr>
          <w:rFonts w:cs="B Nazanin"/>
          <w:sz w:val="22"/>
          <w:szCs w:val="22"/>
          <w:rtl/>
        </w:rPr>
      </w:pPr>
      <w:r w:rsidRPr="009E1C36">
        <w:rPr>
          <w:rFonts w:cs="B Nazanin" w:hint="cs"/>
          <w:b/>
          <w:bCs/>
          <w:sz w:val="22"/>
          <w:szCs w:val="22"/>
          <w:rtl/>
        </w:rPr>
        <w:t xml:space="preserve">نمایش:  </w:t>
      </w:r>
      <w:r w:rsidRPr="009E1C36">
        <w:rPr>
          <w:rFonts w:cs="B Nazanin" w:hint="cs"/>
          <w:sz w:val="22"/>
          <w:szCs w:val="22"/>
          <w:rtl/>
          <w:lang w:bidi="fa-IR"/>
        </w:rPr>
        <w:t>به صورت کمبو</w:t>
      </w:r>
      <w:r w:rsidRPr="009E1C36">
        <w:rPr>
          <w:rFonts w:cs="B Nazanin" w:hint="cs"/>
          <w:sz w:val="22"/>
          <w:szCs w:val="22"/>
          <w:rtl/>
        </w:rPr>
        <w:t xml:space="preserve">  موارد با توجه به گروه های تعریف شده در مدیریت گروهها </w:t>
      </w:r>
    </w:p>
    <w:p w:rsidR="0013460A" w:rsidRPr="009E1C36" w:rsidRDefault="0013460A" w:rsidP="0013460A">
      <w:pPr>
        <w:bidi/>
        <w:ind w:left="720"/>
        <w:rPr>
          <w:rFonts w:cs="B Nazanin"/>
          <w:sz w:val="22"/>
          <w:szCs w:val="22"/>
          <w:rtl/>
        </w:rPr>
      </w:pPr>
      <w:r w:rsidRPr="009E1C36">
        <w:rPr>
          <w:rFonts w:cs="B Nazanin" w:hint="cs"/>
          <w:b/>
          <w:bCs/>
          <w:sz w:val="22"/>
          <w:szCs w:val="22"/>
          <w:rtl/>
        </w:rPr>
        <w:t>نکته</w:t>
      </w:r>
      <w:r w:rsidRPr="009E1C36">
        <w:rPr>
          <w:rFonts w:cs="B Nazanin" w:hint="cs"/>
          <w:sz w:val="22"/>
          <w:szCs w:val="22"/>
          <w:rtl/>
        </w:rPr>
        <w:t>: امکان تعریف حساب در سطح کل بدون انتخاب گروه وجود نداشته باشد امکان اصلاح گروه در این سطح  همواره وجود دارد. در سطوح دیگر ( معین و تفصیلی و..) از گروه سطح بالای خودشان (سطح کل) ارث بری کند و امکان تغییر گروه را نداشته باشد (بهتر است به صورت نمایشی گروه حساب نمایش داده شود).</w:t>
      </w:r>
    </w:p>
    <w:p w:rsidR="0013460A" w:rsidRPr="009E1C36" w:rsidRDefault="0013460A" w:rsidP="0013460A">
      <w:pPr>
        <w:bidi/>
        <w:rPr>
          <w:rFonts w:cs="B Nazanin"/>
          <w:b/>
          <w:bCs/>
          <w:sz w:val="22"/>
          <w:szCs w:val="22"/>
          <w:rtl/>
        </w:rPr>
      </w:pPr>
      <w:r w:rsidRPr="009E1C36">
        <w:rPr>
          <w:rFonts w:cs="B Nazanin" w:hint="cs"/>
          <w:b/>
          <w:bCs/>
          <w:sz w:val="22"/>
          <w:szCs w:val="22"/>
          <w:rtl/>
        </w:rPr>
        <w:t xml:space="preserve">نام حساب: </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خالی</w:t>
      </w:r>
    </w:p>
    <w:p w:rsidR="0013460A" w:rsidRPr="009E1C36" w:rsidRDefault="0013460A" w:rsidP="0013460A">
      <w:pPr>
        <w:bidi/>
        <w:ind w:firstLine="720"/>
        <w:rPr>
          <w:rFonts w:cs="B Nazanin"/>
          <w:sz w:val="22"/>
          <w:szCs w:val="22"/>
          <w:lang w:bidi="fa-IR"/>
        </w:rPr>
      </w:pPr>
      <w:r w:rsidRPr="009E1C36">
        <w:rPr>
          <w:rFonts w:cs="B Nazanin" w:hint="cs"/>
          <w:b/>
          <w:bCs/>
          <w:sz w:val="22"/>
          <w:szCs w:val="22"/>
          <w:rtl/>
        </w:rPr>
        <w:t xml:space="preserve">نمایش:  </w:t>
      </w:r>
      <w:r w:rsidRPr="009E1C36">
        <w:rPr>
          <w:rFonts w:cs="B Nazanin"/>
          <w:b/>
          <w:bCs/>
          <w:sz w:val="22"/>
          <w:szCs w:val="22"/>
          <w:lang w:bidi="fa-IR"/>
        </w:rPr>
        <w:t>Text box</w:t>
      </w:r>
      <w:r w:rsidRPr="009E1C36">
        <w:rPr>
          <w:rFonts w:cs="B Nazanin" w:hint="cs"/>
          <w:b/>
          <w:bCs/>
          <w:sz w:val="22"/>
          <w:szCs w:val="22"/>
          <w:rtl/>
          <w:lang w:bidi="fa-IR"/>
        </w:rPr>
        <w:t xml:space="preserve">   با طول 1024</w:t>
      </w:r>
    </w:p>
    <w:p w:rsidR="0013460A" w:rsidRPr="009E1C36" w:rsidRDefault="0013460A" w:rsidP="0013460A">
      <w:pPr>
        <w:bidi/>
        <w:ind w:left="720"/>
        <w:rPr>
          <w:rFonts w:cs="B Nazanin"/>
          <w:sz w:val="22"/>
          <w:szCs w:val="22"/>
          <w:rtl/>
          <w:lang w:bidi="fa-IR"/>
        </w:rPr>
      </w:pPr>
      <w:r w:rsidRPr="009E1C36">
        <w:rPr>
          <w:rFonts w:cs="B Nazanin" w:hint="cs"/>
          <w:b/>
          <w:bCs/>
          <w:sz w:val="22"/>
          <w:szCs w:val="22"/>
          <w:rtl/>
        </w:rPr>
        <w:t>نکته</w:t>
      </w:r>
      <w:r w:rsidRPr="009E1C36">
        <w:rPr>
          <w:rFonts w:cs="B Nazanin" w:hint="cs"/>
          <w:sz w:val="22"/>
          <w:szCs w:val="22"/>
          <w:rtl/>
        </w:rPr>
        <w:t>: امکان ورود عدد و متن هم زمان وجود داشته باشد.</w:t>
      </w:r>
      <w:r w:rsidRPr="009E1C36">
        <w:rPr>
          <w:rFonts w:cs="B Nazanin"/>
          <w:sz w:val="22"/>
          <w:szCs w:val="22"/>
        </w:rPr>
        <w:t xml:space="preserve"> </w:t>
      </w:r>
      <w:r w:rsidRPr="009E1C36">
        <w:rPr>
          <w:rFonts w:cs="B Nazanin" w:hint="cs"/>
          <w:sz w:val="22"/>
          <w:szCs w:val="22"/>
          <w:rtl/>
          <w:lang w:bidi="fa-IR"/>
        </w:rPr>
        <w:t xml:space="preserve"> امکان اصلاح نام هر زمان ممکن باشد.</w:t>
      </w:r>
    </w:p>
    <w:p w:rsidR="0013460A" w:rsidRPr="009E1C36" w:rsidRDefault="0013460A" w:rsidP="0013460A">
      <w:pPr>
        <w:bidi/>
        <w:rPr>
          <w:rFonts w:cs="B Nazanin"/>
          <w:sz w:val="22"/>
          <w:szCs w:val="22"/>
          <w:rtl/>
        </w:rPr>
      </w:pPr>
      <w:r w:rsidRPr="009E1C36">
        <w:rPr>
          <w:rFonts w:cs="B Nazanin" w:hint="cs"/>
          <w:sz w:val="22"/>
          <w:szCs w:val="22"/>
          <w:rtl/>
        </w:rPr>
        <w:t xml:space="preserve"> </w:t>
      </w:r>
    </w:p>
    <w:p w:rsidR="0013460A" w:rsidRPr="009E1C36" w:rsidRDefault="0013460A" w:rsidP="0013460A">
      <w:pPr>
        <w:bidi/>
        <w:spacing w:after="0" w:line="240" w:lineRule="auto"/>
        <w:rPr>
          <w:rFonts w:cs="B Nazanin"/>
          <w:sz w:val="22"/>
          <w:szCs w:val="22"/>
          <w:rtl/>
        </w:rPr>
      </w:pPr>
      <w:r w:rsidRPr="009E1C36">
        <w:rPr>
          <w:rFonts w:cs="B Nazanin" w:hint="cs"/>
          <w:b/>
          <w:bCs/>
          <w:sz w:val="22"/>
          <w:szCs w:val="22"/>
          <w:rtl/>
        </w:rPr>
        <w:t>کد حساب:</w:t>
      </w:r>
      <w:r w:rsidRPr="009E1C36">
        <w:rPr>
          <w:rFonts w:cs="B Nazanin" w:hint="cs"/>
          <w:sz w:val="22"/>
          <w:szCs w:val="22"/>
          <w:rtl/>
        </w:rPr>
        <w:t xml:space="preserve"> </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با توجه به طول کد تعیین شده بزرگترین کد در یک شرکت و با توجه به </w:t>
      </w:r>
      <w:r w:rsidRPr="009E1C36">
        <w:rPr>
          <w:rFonts w:cs="B Nazanin" w:hint="cs"/>
          <w:b/>
          <w:bCs/>
          <w:sz w:val="22"/>
          <w:szCs w:val="22"/>
          <w:rtl/>
        </w:rPr>
        <w:t>کلیه شعب</w:t>
      </w:r>
      <w:r w:rsidRPr="009E1C36">
        <w:rPr>
          <w:rFonts w:cs="B Nazanin" w:hint="cs"/>
          <w:sz w:val="22"/>
          <w:szCs w:val="22"/>
          <w:rtl/>
        </w:rPr>
        <w:t xml:space="preserve"> مشخص شود یک واحد به آن اضافه شده و پیشنهاد داده شود.  </w:t>
      </w:r>
    </w:p>
    <w:p w:rsidR="0013460A" w:rsidRPr="009E1C36" w:rsidRDefault="0013460A" w:rsidP="0013460A">
      <w:pPr>
        <w:bidi/>
        <w:ind w:firstLine="720"/>
        <w:rPr>
          <w:rFonts w:cs="B Nazanin"/>
          <w:sz w:val="22"/>
          <w:szCs w:val="22"/>
          <w:lang w:bidi="fa-IR"/>
        </w:rPr>
      </w:pPr>
      <w:r w:rsidRPr="009E1C36">
        <w:rPr>
          <w:rFonts w:cs="B Nazanin" w:hint="cs"/>
          <w:b/>
          <w:bCs/>
          <w:sz w:val="22"/>
          <w:szCs w:val="22"/>
          <w:rtl/>
        </w:rPr>
        <w:t xml:space="preserve">نمایش:  </w:t>
      </w:r>
      <w:r w:rsidRPr="009E1C36">
        <w:rPr>
          <w:rFonts w:cs="B Nazanin"/>
          <w:b/>
          <w:bCs/>
          <w:sz w:val="22"/>
          <w:szCs w:val="22"/>
          <w:lang w:bidi="fa-IR"/>
        </w:rPr>
        <w:t>Text box</w:t>
      </w:r>
      <w:r w:rsidRPr="009E1C36">
        <w:rPr>
          <w:rFonts w:cs="B Nazanin" w:hint="cs"/>
          <w:b/>
          <w:bCs/>
          <w:sz w:val="22"/>
          <w:szCs w:val="22"/>
          <w:rtl/>
          <w:lang w:bidi="fa-IR"/>
        </w:rPr>
        <w:t xml:space="preserve"> با طول 1024 </w:t>
      </w:r>
      <w:r w:rsidRPr="009E1C36">
        <w:rPr>
          <w:rFonts w:cs="B Nazanin" w:hint="cs"/>
          <w:sz w:val="22"/>
          <w:szCs w:val="22"/>
          <w:rtl/>
          <w:lang w:bidi="fa-IR"/>
        </w:rPr>
        <w:t xml:space="preserve">از نوع </w:t>
      </w:r>
      <w:r w:rsidRPr="009E1C36">
        <w:rPr>
          <w:rFonts w:cs="B Nazanin" w:hint="cs"/>
          <w:b/>
          <w:bCs/>
          <w:sz w:val="22"/>
          <w:szCs w:val="22"/>
          <w:rtl/>
          <w:lang w:bidi="fa-IR"/>
        </w:rPr>
        <w:t xml:space="preserve">کارکتر </w:t>
      </w:r>
      <w:r w:rsidRPr="009E1C36">
        <w:rPr>
          <w:rFonts w:cs="B Nazanin" w:hint="cs"/>
          <w:sz w:val="22"/>
          <w:szCs w:val="22"/>
          <w:rtl/>
          <w:lang w:bidi="fa-IR"/>
        </w:rPr>
        <w:t xml:space="preserve">اما در برنامه فقط امکان ورود عدد داشته باشد. </w:t>
      </w:r>
      <w:r w:rsidR="001C4BB1" w:rsidRPr="009E1C36">
        <w:rPr>
          <w:rFonts w:cs="B Nazanin" w:hint="cs"/>
          <w:sz w:val="22"/>
          <w:szCs w:val="22"/>
          <w:rtl/>
          <w:lang w:bidi="fa-IR"/>
        </w:rPr>
        <w:t>دقت شود بعد از پیشنهاد کد 009 کد 010 پیشنهاد داده شود.</w:t>
      </w:r>
    </w:p>
    <w:p w:rsidR="0013460A" w:rsidRPr="009E1C36" w:rsidRDefault="0013460A" w:rsidP="0013460A">
      <w:pPr>
        <w:bidi/>
        <w:spacing w:after="0" w:line="240" w:lineRule="auto"/>
        <w:ind w:firstLine="720"/>
        <w:rPr>
          <w:rFonts w:cs="B Nazanin"/>
          <w:sz w:val="22"/>
          <w:szCs w:val="22"/>
          <w:rtl/>
        </w:rPr>
      </w:pPr>
      <w:r w:rsidRPr="009E1C36">
        <w:rPr>
          <w:rFonts w:cs="B Nazanin" w:hint="cs"/>
          <w:b/>
          <w:bCs/>
          <w:sz w:val="22"/>
          <w:szCs w:val="22"/>
          <w:rtl/>
        </w:rPr>
        <w:t>نکته</w:t>
      </w:r>
      <w:r w:rsidRPr="009E1C36">
        <w:rPr>
          <w:rFonts w:cs="B Nazanin" w:hint="cs"/>
          <w:sz w:val="22"/>
          <w:szCs w:val="22"/>
          <w:rtl/>
        </w:rPr>
        <w:t xml:space="preserve">: کنترل کد تکراری نیز در یک شرکت با توجه به </w:t>
      </w:r>
      <w:r w:rsidRPr="009E1C36">
        <w:rPr>
          <w:rFonts w:cs="B Nazanin" w:hint="cs"/>
          <w:b/>
          <w:bCs/>
          <w:sz w:val="22"/>
          <w:szCs w:val="22"/>
          <w:rtl/>
        </w:rPr>
        <w:t>کلیه شعب</w:t>
      </w:r>
      <w:r w:rsidRPr="009E1C36">
        <w:rPr>
          <w:rFonts w:cs="B Nazanin" w:hint="cs"/>
          <w:sz w:val="22"/>
          <w:szCs w:val="22"/>
          <w:rtl/>
        </w:rPr>
        <w:t xml:space="preserve"> انجام میشود. همیشه قابل اصلاح است. </w:t>
      </w:r>
    </w:p>
    <w:p w:rsidR="001C4BB1" w:rsidRPr="009E1C36" w:rsidRDefault="001C4BB1" w:rsidP="001C4BB1">
      <w:pPr>
        <w:bidi/>
        <w:spacing w:after="0" w:line="240" w:lineRule="auto"/>
        <w:ind w:firstLine="720"/>
        <w:rPr>
          <w:rFonts w:cs="B Nazanin"/>
          <w:sz w:val="22"/>
          <w:szCs w:val="22"/>
        </w:rPr>
      </w:pPr>
    </w:p>
    <w:p w:rsidR="0013460A" w:rsidRPr="009E1C36" w:rsidRDefault="0013460A" w:rsidP="0013460A">
      <w:pPr>
        <w:bidi/>
        <w:rPr>
          <w:rFonts w:cs="B Nazanin"/>
          <w:b/>
          <w:bCs/>
          <w:sz w:val="22"/>
          <w:szCs w:val="22"/>
          <w:rtl/>
        </w:rPr>
      </w:pPr>
      <w:r w:rsidRPr="009E1C36">
        <w:rPr>
          <w:rFonts w:cs="B Nazanin" w:hint="cs"/>
          <w:b/>
          <w:bCs/>
          <w:sz w:val="22"/>
          <w:szCs w:val="22"/>
          <w:rtl/>
        </w:rPr>
        <w:t>کد کامل حساب:</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این فیلد کاملا نمایشی بوده و غیر قابل تغییر میباشد و کد کامل کالا با توجه به کد سطوح بالاتر نمایش داده میشود .</w:t>
      </w:r>
    </w:p>
    <w:p w:rsidR="0013460A" w:rsidRPr="009E1C36" w:rsidRDefault="0013460A" w:rsidP="0013460A">
      <w:pPr>
        <w:bidi/>
        <w:ind w:firstLine="720"/>
        <w:rPr>
          <w:rFonts w:cs="B Nazanin"/>
          <w:sz w:val="22"/>
          <w:szCs w:val="22"/>
          <w:lang w:bidi="fa-IR"/>
        </w:rPr>
      </w:pPr>
      <w:r w:rsidRPr="009E1C36">
        <w:rPr>
          <w:rFonts w:cs="B Nazanin" w:hint="cs"/>
          <w:b/>
          <w:bCs/>
          <w:sz w:val="22"/>
          <w:szCs w:val="22"/>
          <w:rtl/>
        </w:rPr>
        <w:t xml:space="preserve">نمایش:  </w:t>
      </w:r>
      <w:r w:rsidRPr="009E1C36">
        <w:rPr>
          <w:rFonts w:cs="B Nazanin"/>
          <w:b/>
          <w:bCs/>
          <w:sz w:val="22"/>
          <w:szCs w:val="22"/>
          <w:lang w:bidi="fa-IR"/>
        </w:rPr>
        <w:t>Text box</w:t>
      </w:r>
      <w:r w:rsidRPr="009E1C36">
        <w:rPr>
          <w:rFonts w:cs="B Nazanin" w:hint="cs"/>
          <w:b/>
          <w:bCs/>
          <w:sz w:val="22"/>
          <w:szCs w:val="22"/>
          <w:rtl/>
          <w:lang w:bidi="fa-IR"/>
        </w:rPr>
        <w:t xml:space="preserve"> غیر قابل ویرایش </w:t>
      </w:r>
    </w:p>
    <w:p w:rsidR="0013460A" w:rsidRPr="009E1C36" w:rsidRDefault="0013460A" w:rsidP="0013460A">
      <w:pPr>
        <w:bidi/>
        <w:spacing w:after="0" w:line="240" w:lineRule="auto"/>
        <w:ind w:firstLine="720"/>
        <w:rPr>
          <w:rFonts w:cs="B Nazanin"/>
          <w:sz w:val="22"/>
          <w:szCs w:val="22"/>
        </w:rPr>
      </w:pPr>
      <w:r w:rsidRPr="009E1C36">
        <w:rPr>
          <w:rFonts w:cs="B Nazanin" w:hint="cs"/>
          <w:b/>
          <w:bCs/>
          <w:sz w:val="22"/>
          <w:szCs w:val="22"/>
          <w:rtl/>
        </w:rPr>
        <w:t>نکته</w:t>
      </w:r>
      <w:r w:rsidRPr="009E1C36">
        <w:rPr>
          <w:rFonts w:cs="B Nazanin" w:hint="cs"/>
          <w:sz w:val="22"/>
          <w:szCs w:val="22"/>
          <w:rtl/>
        </w:rPr>
        <w:t>: کنترل کد تکراری نیز در یک شرکت با توجه به کلیه شعب انجام میشود.</w:t>
      </w:r>
    </w:p>
    <w:p w:rsidR="0013460A" w:rsidRPr="009E1C36" w:rsidRDefault="0013460A" w:rsidP="0013460A">
      <w:pPr>
        <w:bidi/>
        <w:rPr>
          <w:rFonts w:cs="B Nazanin"/>
          <w:b/>
          <w:bCs/>
          <w:sz w:val="22"/>
          <w:szCs w:val="22"/>
          <w:rtl/>
        </w:rPr>
      </w:pPr>
      <w:r w:rsidRPr="009E1C36">
        <w:rPr>
          <w:rFonts w:cs="B Nazanin" w:hint="cs"/>
          <w:b/>
          <w:bCs/>
          <w:sz w:val="22"/>
          <w:szCs w:val="22"/>
          <w:rtl/>
        </w:rPr>
        <w:t>توضیحات:</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خالی </w:t>
      </w:r>
    </w:p>
    <w:p w:rsidR="0013460A" w:rsidRPr="009E1C36" w:rsidRDefault="0013460A" w:rsidP="0013460A">
      <w:pPr>
        <w:bidi/>
        <w:ind w:firstLine="720"/>
        <w:rPr>
          <w:rFonts w:cs="B Nazanin"/>
          <w:sz w:val="22"/>
          <w:szCs w:val="22"/>
          <w:lang w:bidi="fa-IR"/>
        </w:rPr>
      </w:pPr>
      <w:r w:rsidRPr="009E1C36">
        <w:rPr>
          <w:rFonts w:cs="B Nazanin" w:hint="cs"/>
          <w:b/>
          <w:bCs/>
          <w:sz w:val="22"/>
          <w:szCs w:val="22"/>
          <w:rtl/>
        </w:rPr>
        <w:lastRenderedPageBreak/>
        <w:t xml:space="preserve">نمایش:  </w:t>
      </w:r>
      <w:r w:rsidRPr="009E1C36">
        <w:rPr>
          <w:rFonts w:cs="B Nazanin"/>
          <w:b/>
          <w:bCs/>
          <w:sz w:val="22"/>
          <w:szCs w:val="22"/>
          <w:lang w:bidi="fa-IR"/>
        </w:rPr>
        <w:t>Text box</w:t>
      </w:r>
      <w:r w:rsidRPr="009E1C36">
        <w:rPr>
          <w:rFonts w:cs="B Nazanin" w:hint="cs"/>
          <w:b/>
          <w:bCs/>
          <w:sz w:val="22"/>
          <w:szCs w:val="22"/>
          <w:rtl/>
          <w:lang w:bidi="fa-IR"/>
        </w:rPr>
        <w:t xml:space="preserve"> </w:t>
      </w:r>
    </w:p>
    <w:p w:rsidR="0013460A" w:rsidRPr="009E1C36" w:rsidRDefault="0013460A" w:rsidP="0013460A">
      <w:pPr>
        <w:bidi/>
        <w:spacing w:after="0" w:line="240" w:lineRule="auto"/>
        <w:ind w:firstLine="720"/>
        <w:rPr>
          <w:rFonts w:cs="B Nazanin"/>
          <w:sz w:val="22"/>
          <w:szCs w:val="22"/>
        </w:rPr>
      </w:pPr>
      <w:r w:rsidRPr="009E1C36">
        <w:rPr>
          <w:rFonts w:cs="B Nazanin" w:hint="cs"/>
          <w:b/>
          <w:bCs/>
          <w:sz w:val="22"/>
          <w:szCs w:val="22"/>
          <w:rtl/>
        </w:rPr>
        <w:t>نکته</w:t>
      </w:r>
      <w:r w:rsidRPr="009E1C36">
        <w:rPr>
          <w:rFonts w:cs="B Nazanin" w:hint="cs"/>
          <w:sz w:val="22"/>
          <w:szCs w:val="22"/>
          <w:rtl/>
        </w:rPr>
        <w:t>: امکان ورود عدد و متن هم زمان وجود داشته باشد. همیشه قابل اصلاح است</w:t>
      </w:r>
      <w:r w:rsidRPr="009E1C36">
        <w:rPr>
          <w:rFonts w:cs="B Nazanin"/>
          <w:sz w:val="22"/>
          <w:szCs w:val="22"/>
        </w:rPr>
        <w:t>.</w:t>
      </w:r>
    </w:p>
    <w:p w:rsidR="0013460A" w:rsidRPr="009E1C36" w:rsidRDefault="0013460A" w:rsidP="0013460A">
      <w:pPr>
        <w:bidi/>
        <w:spacing w:after="0" w:line="240" w:lineRule="auto"/>
        <w:ind w:firstLine="720"/>
        <w:rPr>
          <w:rFonts w:cs="B Nazanin"/>
          <w:sz w:val="22"/>
          <w:szCs w:val="22"/>
          <w:rtl/>
        </w:rPr>
      </w:pPr>
    </w:p>
    <w:p w:rsidR="0013460A" w:rsidRPr="009E1C36" w:rsidRDefault="0013460A" w:rsidP="0013460A">
      <w:pPr>
        <w:bidi/>
        <w:spacing w:after="0" w:line="240" w:lineRule="auto"/>
        <w:ind w:firstLine="720"/>
        <w:rPr>
          <w:rFonts w:cs="B Nazanin"/>
          <w:sz w:val="22"/>
          <w:szCs w:val="22"/>
          <w:rtl/>
        </w:rPr>
      </w:pPr>
    </w:p>
    <w:p w:rsidR="0013460A" w:rsidRPr="009E1C36" w:rsidRDefault="0013460A" w:rsidP="0013460A">
      <w:pPr>
        <w:bidi/>
        <w:spacing w:after="0" w:line="240" w:lineRule="auto"/>
        <w:ind w:firstLine="720"/>
        <w:rPr>
          <w:rFonts w:cs="B Nazanin"/>
          <w:sz w:val="22"/>
          <w:szCs w:val="22"/>
        </w:rPr>
      </w:pPr>
    </w:p>
    <w:p w:rsidR="0013460A" w:rsidRPr="009E1C36" w:rsidRDefault="0013460A" w:rsidP="0013460A">
      <w:pPr>
        <w:bidi/>
        <w:rPr>
          <w:rFonts w:cs="B Nazanin"/>
          <w:sz w:val="22"/>
          <w:szCs w:val="22"/>
        </w:rPr>
      </w:pPr>
      <w:r w:rsidRPr="009E1C36">
        <w:rPr>
          <w:rFonts w:ascii="Calibri" w:eastAsia="Times New Roman" w:hAnsi="Calibri" w:cs="B Nazanin" w:hint="cs"/>
          <w:color w:val="auto"/>
          <w:sz w:val="22"/>
          <w:szCs w:val="22"/>
          <w:rtl/>
          <w:lang w:eastAsia="en-US"/>
        </w:rPr>
        <w:t xml:space="preserve">فعال و غیر </w:t>
      </w:r>
      <w:r w:rsidRPr="009E1C36">
        <w:rPr>
          <w:rFonts w:ascii="Calibri" w:eastAsia="Times New Roman" w:hAnsi="Calibri" w:cs="B Nazanin" w:hint="cs"/>
          <w:color w:val="000000"/>
          <w:sz w:val="22"/>
          <w:szCs w:val="22"/>
          <w:rtl/>
          <w:lang w:eastAsia="en-US"/>
        </w:rPr>
        <w:t>فعال کردن حساب</w:t>
      </w:r>
      <w:r w:rsidRPr="009E1C36">
        <w:rPr>
          <w:rFonts w:ascii="Calibri" w:eastAsia="Times New Roman" w:hAnsi="Calibri" w:cs="B Nazanin"/>
          <w:color w:val="000000"/>
          <w:sz w:val="22"/>
          <w:szCs w:val="22"/>
          <w:lang w:eastAsia="en-US"/>
        </w:rPr>
        <w:t>:</w:t>
      </w:r>
      <w:r w:rsidRPr="009E1C36">
        <w:rPr>
          <w:rFonts w:ascii="Cambria" w:eastAsia="Times New Roman" w:hAnsi="Cambria" w:cs="B Nazanin" w:hint="cs"/>
          <w:color w:val="000000"/>
          <w:sz w:val="22"/>
          <w:szCs w:val="22"/>
          <w:rtl/>
          <w:lang w:eastAsia="en-US"/>
        </w:rPr>
        <w:t xml:space="preserve"> </w:t>
      </w:r>
      <w:r w:rsidRPr="009E1C36">
        <w:rPr>
          <w:rFonts w:ascii="Cambria" w:eastAsia="Times New Roman" w:hAnsi="Cambria" w:cs="Cambria" w:hint="cs"/>
          <w:color w:val="000000"/>
          <w:sz w:val="22"/>
          <w:szCs w:val="22"/>
          <w:rtl/>
          <w:lang w:eastAsia="en-US"/>
        </w:rPr>
        <w:t>       </w:t>
      </w:r>
      <w:r w:rsidRPr="009E1C36">
        <w:rPr>
          <w:rFonts w:ascii="Calibri" w:eastAsia="Times New Roman" w:hAnsi="Calibri" w:cs="B Nazanin" w:hint="cs"/>
          <w:color w:val="000000"/>
          <w:sz w:val="22"/>
          <w:szCs w:val="22"/>
          <w:rtl/>
          <w:lang w:eastAsia="en-US"/>
        </w:rPr>
        <w:t xml:space="preserve"> </w:t>
      </w:r>
      <w:r w:rsidRPr="009E1C36">
        <w:rPr>
          <w:rFonts w:cs="B Nazanin" w:hint="cs"/>
          <w:sz w:val="22"/>
          <w:szCs w:val="22"/>
          <w:rtl/>
        </w:rPr>
        <w:t xml:space="preserve">امکان مسدود کردن (غیر فعال کردن ) برخی حسابها  در هر شرایط به منظور عدم امکان انتخاب حساب برای ثبت سند  باید وجود داشته باشد.  اما گزارشات به صورت انتخابیدر هر گزارش، روی همه حساب ها و یا فقط حسابهای فعال ویا فقط حساب های غیر فعال تنظیم شود. این </w:t>
      </w:r>
      <w:r w:rsidRPr="009E1C36">
        <w:rPr>
          <w:rFonts w:cs="B Nazanin"/>
          <w:sz w:val="22"/>
          <w:szCs w:val="22"/>
        </w:rPr>
        <w:t xml:space="preserve"> </w:t>
      </w:r>
      <w:r w:rsidRPr="009E1C36">
        <w:rPr>
          <w:rFonts w:cs="B Nazanin" w:hint="cs"/>
          <w:sz w:val="22"/>
          <w:szCs w:val="22"/>
          <w:rtl/>
        </w:rPr>
        <w:t>مورد در جدول حساب نگهداری میشود اما برای تغییر وضعیت  کلیدی خارج از فرم ایجاد و اصلاح حساب باید تعیین میشود که دارای دسترسی نیز میباشد .</w:t>
      </w:r>
    </w:p>
    <w:p w:rsidR="0013460A" w:rsidRPr="009E1C36" w:rsidRDefault="0013460A" w:rsidP="0013460A">
      <w:pPr>
        <w:bidi/>
        <w:spacing w:after="0" w:line="240" w:lineRule="auto"/>
        <w:rPr>
          <w:rFonts w:cs="B Nazanin"/>
          <w:sz w:val="22"/>
          <w:szCs w:val="22"/>
        </w:rPr>
      </w:pPr>
      <w:r w:rsidRPr="009E1C36">
        <w:rPr>
          <w:rFonts w:ascii="Calibri" w:eastAsia="Times New Roman" w:hAnsi="Calibri" w:cs="B Nazanin" w:hint="cs"/>
          <w:color w:val="000000"/>
          <w:sz w:val="22"/>
          <w:szCs w:val="22"/>
          <w:rtl/>
          <w:lang w:eastAsia="en-US"/>
        </w:rPr>
        <w:t xml:space="preserve">تعیین محدودیت ثبت: </w:t>
      </w:r>
      <w:r w:rsidRPr="009E1C36">
        <w:rPr>
          <w:rFonts w:cs="B Nazanin" w:hint="cs"/>
          <w:sz w:val="22"/>
          <w:szCs w:val="22"/>
          <w:rtl/>
        </w:rPr>
        <w:t xml:space="preserve">بدون محدودیت، </w:t>
      </w:r>
      <w:r w:rsidRPr="009E1C36">
        <w:rPr>
          <w:rFonts w:cs="B Nazanin"/>
          <w:sz w:val="22"/>
          <w:szCs w:val="22"/>
          <w:rtl/>
        </w:rPr>
        <w:t>بدهکار ط</w:t>
      </w:r>
      <w:r w:rsidRPr="009E1C36">
        <w:rPr>
          <w:rFonts w:cs="B Nazanin" w:hint="cs"/>
          <w:sz w:val="22"/>
          <w:szCs w:val="22"/>
          <w:rtl/>
        </w:rPr>
        <w:t>ی</w:t>
      </w:r>
      <w:r w:rsidRPr="009E1C36">
        <w:rPr>
          <w:rFonts w:cs="B Nazanin"/>
          <w:sz w:val="22"/>
          <w:szCs w:val="22"/>
          <w:rtl/>
        </w:rPr>
        <w:t xml:space="preserve"> دوره ، بستانکار ط</w:t>
      </w:r>
      <w:r w:rsidRPr="009E1C36">
        <w:rPr>
          <w:rFonts w:cs="B Nazanin" w:hint="cs"/>
          <w:sz w:val="22"/>
          <w:szCs w:val="22"/>
          <w:rtl/>
        </w:rPr>
        <w:t>ی</w:t>
      </w:r>
      <w:r w:rsidRPr="009E1C36">
        <w:rPr>
          <w:rFonts w:cs="B Nazanin"/>
          <w:sz w:val="22"/>
          <w:szCs w:val="22"/>
          <w:rtl/>
        </w:rPr>
        <w:t xml:space="preserve"> دوره _ بدهکار در پا</w:t>
      </w:r>
      <w:r w:rsidRPr="009E1C36">
        <w:rPr>
          <w:rFonts w:cs="B Nazanin" w:hint="cs"/>
          <w:sz w:val="22"/>
          <w:szCs w:val="22"/>
          <w:rtl/>
        </w:rPr>
        <w:t>ی</w:t>
      </w:r>
      <w:r w:rsidRPr="009E1C36">
        <w:rPr>
          <w:rFonts w:cs="B Nazanin" w:hint="eastAsia"/>
          <w:sz w:val="22"/>
          <w:szCs w:val="22"/>
          <w:rtl/>
        </w:rPr>
        <w:t>ان</w:t>
      </w:r>
      <w:r w:rsidRPr="009E1C36">
        <w:rPr>
          <w:rFonts w:cs="B Nazanin"/>
          <w:sz w:val="22"/>
          <w:szCs w:val="22"/>
          <w:rtl/>
        </w:rPr>
        <w:t xml:space="preserve"> دوره ، بستانکار در پا</w:t>
      </w:r>
      <w:r w:rsidRPr="009E1C36">
        <w:rPr>
          <w:rFonts w:cs="B Nazanin" w:hint="cs"/>
          <w:sz w:val="22"/>
          <w:szCs w:val="22"/>
          <w:rtl/>
        </w:rPr>
        <w:t>ی</w:t>
      </w:r>
      <w:r w:rsidRPr="009E1C36">
        <w:rPr>
          <w:rFonts w:cs="B Nazanin" w:hint="eastAsia"/>
          <w:sz w:val="22"/>
          <w:szCs w:val="22"/>
          <w:rtl/>
        </w:rPr>
        <w:t>ان</w:t>
      </w:r>
      <w:r w:rsidRPr="009E1C36">
        <w:rPr>
          <w:rFonts w:cs="B Nazanin"/>
          <w:sz w:val="22"/>
          <w:szCs w:val="22"/>
          <w:rtl/>
        </w:rPr>
        <w:t xml:space="preserve"> دوره</w:t>
      </w:r>
      <w:r w:rsidRPr="009E1C36">
        <w:rPr>
          <w:rFonts w:cs="B Nazanin" w:hint="cs"/>
          <w:sz w:val="22"/>
          <w:szCs w:val="22"/>
          <w:rtl/>
        </w:rPr>
        <w:t xml:space="preserve">  </w:t>
      </w:r>
    </w:p>
    <w:p w:rsidR="0013460A" w:rsidRPr="009E1C36" w:rsidRDefault="0013460A" w:rsidP="0013460A">
      <w:pPr>
        <w:bidi/>
        <w:rPr>
          <w:rFonts w:cs="B Nazanin"/>
          <w:sz w:val="22"/>
          <w:szCs w:val="22"/>
          <w:rtl/>
        </w:rPr>
      </w:pPr>
    </w:p>
    <w:p w:rsidR="0013460A" w:rsidRPr="009E1C36" w:rsidRDefault="0013460A" w:rsidP="0013460A">
      <w:pPr>
        <w:bidi/>
        <w:rPr>
          <w:rFonts w:cs="B Nazanin"/>
          <w:sz w:val="22"/>
          <w:szCs w:val="22"/>
          <w:rtl/>
          <w:lang w:bidi="fa-IR"/>
        </w:rPr>
      </w:pPr>
      <w:r w:rsidRPr="009E1C36">
        <w:rPr>
          <w:rFonts w:ascii="Cambria" w:hAnsi="Cambria" w:cs="Cambria" w:hint="cs"/>
          <w:b/>
          <w:bCs/>
          <w:sz w:val="22"/>
          <w:szCs w:val="22"/>
          <w:rtl/>
        </w:rPr>
        <w:t>    </w:t>
      </w:r>
      <w:r w:rsidRPr="009E1C36">
        <w:rPr>
          <w:rFonts w:cs="B Nazanin" w:hint="cs"/>
          <w:b/>
          <w:bCs/>
          <w:sz w:val="22"/>
          <w:szCs w:val="22"/>
          <w:rtl/>
        </w:rPr>
        <w:t>ارز:</w:t>
      </w:r>
      <w:r w:rsidRPr="009E1C36">
        <w:rPr>
          <w:rFonts w:cs="B Nazanin"/>
          <w:sz w:val="22"/>
          <w:szCs w:val="22"/>
          <w:rtl/>
        </w:rPr>
        <w:t xml:space="preserve"> امکان انتخاب ارز پ</w:t>
      </w:r>
      <w:r w:rsidRPr="009E1C36">
        <w:rPr>
          <w:rFonts w:cs="B Nazanin" w:hint="cs"/>
          <w:sz w:val="22"/>
          <w:szCs w:val="22"/>
          <w:rtl/>
        </w:rPr>
        <w:t>ی</w:t>
      </w:r>
      <w:r w:rsidRPr="009E1C36">
        <w:rPr>
          <w:rFonts w:cs="B Nazanin" w:hint="eastAsia"/>
          <w:sz w:val="22"/>
          <w:szCs w:val="22"/>
          <w:rtl/>
        </w:rPr>
        <w:t>ش</w:t>
      </w:r>
      <w:r w:rsidRPr="009E1C36">
        <w:rPr>
          <w:rFonts w:cs="B Nazanin"/>
          <w:sz w:val="22"/>
          <w:szCs w:val="22"/>
          <w:rtl/>
        </w:rPr>
        <w:t xml:space="preserve"> فرض برا</w:t>
      </w:r>
      <w:r w:rsidRPr="009E1C36">
        <w:rPr>
          <w:rFonts w:cs="B Nazanin" w:hint="cs"/>
          <w:sz w:val="22"/>
          <w:szCs w:val="22"/>
          <w:rtl/>
        </w:rPr>
        <w:t>ی</w:t>
      </w:r>
      <w:r w:rsidRPr="009E1C36">
        <w:rPr>
          <w:rFonts w:cs="B Nazanin"/>
          <w:sz w:val="22"/>
          <w:szCs w:val="22"/>
          <w:rtl/>
        </w:rPr>
        <w:t xml:space="preserve"> حساب  و سطوح شناور</w:t>
      </w:r>
      <w:r w:rsidRPr="009E1C36">
        <w:rPr>
          <w:rFonts w:cs="B Nazanin" w:hint="cs"/>
          <w:sz w:val="22"/>
          <w:szCs w:val="22"/>
          <w:rtl/>
        </w:rPr>
        <w:t xml:space="preserve"> </w:t>
      </w:r>
      <w:r w:rsidRPr="009E1C36">
        <w:rPr>
          <w:rFonts w:cs="B Nazanin"/>
          <w:sz w:val="22"/>
          <w:szCs w:val="22"/>
          <w:rtl/>
        </w:rPr>
        <w:t>برا</w:t>
      </w:r>
      <w:r w:rsidRPr="009E1C36">
        <w:rPr>
          <w:rFonts w:cs="B Nazanin" w:hint="cs"/>
          <w:sz w:val="22"/>
          <w:szCs w:val="22"/>
          <w:rtl/>
        </w:rPr>
        <w:t>ی</w:t>
      </w:r>
      <w:r w:rsidRPr="009E1C36">
        <w:rPr>
          <w:rFonts w:cs="B Nazanin"/>
          <w:sz w:val="22"/>
          <w:szCs w:val="22"/>
          <w:rtl/>
        </w:rPr>
        <w:t xml:space="preserve"> هر مشتر</w:t>
      </w:r>
      <w:r w:rsidRPr="009E1C36">
        <w:rPr>
          <w:rFonts w:cs="B Nazanin" w:hint="cs"/>
          <w:sz w:val="22"/>
          <w:szCs w:val="22"/>
          <w:rtl/>
        </w:rPr>
        <w:t>ی</w:t>
      </w:r>
      <w:r w:rsidRPr="009E1C36">
        <w:rPr>
          <w:rFonts w:cs="B Nazanin" w:hint="eastAsia"/>
          <w:sz w:val="22"/>
          <w:szCs w:val="22"/>
          <w:rtl/>
        </w:rPr>
        <w:t>،</w:t>
      </w:r>
      <w:r w:rsidRPr="009E1C36">
        <w:rPr>
          <w:rFonts w:cs="B Nazanin"/>
          <w:sz w:val="22"/>
          <w:szCs w:val="22"/>
          <w:rtl/>
        </w:rPr>
        <w:t xml:space="preserve"> حساب و تفص</w:t>
      </w:r>
      <w:r w:rsidRPr="009E1C36">
        <w:rPr>
          <w:rFonts w:cs="B Nazanin" w:hint="cs"/>
          <w:sz w:val="22"/>
          <w:szCs w:val="22"/>
          <w:rtl/>
        </w:rPr>
        <w:t>ی</w:t>
      </w:r>
      <w:r w:rsidRPr="009E1C36">
        <w:rPr>
          <w:rFonts w:cs="B Nazanin" w:hint="eastAsia"/>
          <w:sz w:val="22"/>
          <w:szCs w:val="22"/>
          <w:rtl/>
        </w:rPr>
        <w:t>ل</w:t>
      </w:r>
      <w:r w:rsidRPr="009E1C36">
        <w:rPr>
          <w:rFonts w:cs="B Nazanin" w:hint="cs"/>
          <w:sz w:val="22"/>
          <w:szCs w:val="22"/>
          <w:rtl/>
        </w:rPr>
        <w:t>ی</w:t>
      </w:r>
      <w:r w:rsidRPr="009E1C36">
        <w:rPr>
          <w:rFonts w:cs="B Nazanin"/>
          <w:sz w:val="22"/>
          <w:szCs w:val="22"/>
          <w:rtl/>
        </w:rPr>
        <w:t xml:space="preserve"> شناور (و شا</w:t>
      </w:r>
      <w:r w:rsidRPr="009E1C36">
        <w:rPr>
          <w:rFonts w:cs="B Nazanin" w:hint="cs"/>
          <w:sz w:val="22"/>
          <w:szCs w:val="22"/>
          <w:rtl/>
        </w:rPr>
        <w:t>ی</w:t>
      </w:r>
      <w:r w:rsidRPr="009E1C36">
        <w:rPr>
          <w:rFonts w:cs="B Nazanin" w:hint="eastAsia"/>
          <w:sz w:val="22"/>
          <w:szCs w:val="22"/>
          <w:rtl/>
        </w:rPr>
        <w:t>د</w:t>
      </w:r>
      <w:r w:rsidRPr="009E1C36">
        <w:rPr>
          <w:rFonts w:cs="B Nazanin"/>
          <w:sz w:val="22"/>
          <w:szCs w:val="22"/>
          <w:rtl/>
        </w:rPr>
        <w:t xml:space="preserve"> موجود</w:t>
      </w:r>
      <w:r w:rsidRPr="009E1C36">
        <w:rPr>
          <w:rFonts w:cs="B Nazanin" w:hint="cs"/>
          <w:sz w:val="22"/>
          <w:szCs w:val="22"/>
          <w:rtl/>
        </w:rPr>
        <w:t>ی</w:t>
      </w:r>
      <w:r w:rsidRPr="009E1C36">
        <w:rPr>
          <w:rFonts w:cs="B Nazanin" w:hint="eastAsia"/>
          <w:sz w:val="22"/>
          <w:szCs w:val="22"/>
          <w:rtl/>
        </w:rPr>
        <w:t>ت</w:t>
      </w:r>
      <w:r w:rsidRPr="009E1C36">
        <w:rPr>
          <w:rFonts w:cs="B Nazanin"/>
          <w:sz w:val="22"/>
          <w:szCs w:val="22"/>
          <w:rtl/>
        </w:rPr>
        <w:t xml:space="preserve"> ها</w:t>
      </w:r>
      <w:r w:rsidRPr="009E1C36">
        <w:rPr>
          <w:rFonts w:cs="B Nazanin" w:hint="cs"/>
          <w:sz w:val="22"/>
          <w:szCs w:val="22"/>
          <w:rtl/>
        </w:rPr>
        <w:t>ی</w:t>
      </w:r>
      <w:r w:rsidRPr="009E1C36">
        <w:rPr>
          <w:rFonts w:cs="B Nazanin" w:hint="eastAsia"/>
          <w:sz w:val="22"/>
          <w:szCs w:val="22"/>
          <w:rtl/>
        </w:rPr>
        <w:t>د</w:t>
      </w:r>
      <w:r w:rsidRPr="009E1C36">
        <w:rPr>
          <w:rFonts w:cs="B Nazanin" w:hint="cs"/>
          <w:sz w:val="22"/>
          <w:szCs w:val="22"/>
          <w:rtl/>
        </w:rPr>
        <w:t>ی</w:t>
      </w:r>
      <w:r w:rsidRPr="009E1C36">
        <w:rPr>
          <w:rFonts w:cs="B Nazanin" w:hint="eastAsia"/>
          <w:sz w:val="22"/>
          <w:szCs w:val="22"/>
          <w:rtl/>
        </w:rPr>
        <w:t>گر</w:t>
      </w:r>
      <w:r w:rsidRPr="009E1C36">
        <w:rPr>
          <w:rFonts w:cs="B Nazanin"/>
          <w:sz w:val="22"/>
          <w:szCs w:val="22"/>
          <w:rtl/>
        </w:rPr>
        <w:t xml:space="preserve"> که در آ</w:t>
      </w:r>
      <w:r w:rsidRPr="009E1C36">
        <w:rPr>
          <w:rFonts w:cs="B Nazanin" w:hint="cs"/>
          <w:sz w:val="22"/>
          <w:szCs w:val="22"/>
          <w:rtl/>
        </w:rPr>
        <w:t>ی</w:t>
      </w:r>
      <w:r w:rsidRPr="009E1C36">
        <w:rPr>
          <w:rFonts w:cs="B Nazanin" w:hint="eastAsia"/>
          <w:sz w:val="22"/>
          <w:szCs w:val="22"/>
          <w:rtl/>
        </w:rPr>
        <w:t>نده</w:t>
      </w:r>
      <w:r w:rsidRPr="009E1C36">
        <w:rPr>
          <w:rFonts w:cs="B Nazanin"/>
          <w:sz w:val="22"/>
          <w:szCs w:val="22"/>
          <w:rtl/>
        </w:rPr>
        <w:t xml:space="preserve"> تع</w:t>
      </w:r>
      <w:r w:rsidRPr="009E1C36">
        <w:rPr>
          <w:rFonts w:cs="B Nazanin" w:hint="cs"/>
          <w:sz w:val="22"/>
          <w:szCs w:val="22"/>
          <w:rtl/>
        </w:rPr>
        <w:t>یی</w:t>
      </w:r>
      <w:r w:rsidRPr="009E1C36">
        <w:rPr>
          <w:rFonts w:cs="B Nazanin" w:hint="eastAsia"/>
          <w:sz w:val="22"/>
          <w:szCs w:val="22"/>
          <w:rtl/>
        </w:rPr>
        <w:t>ن</w:t>
      </w:r>
      <w:r w:rsidRPr="009E1C36">
        <w:rPr>
          <w:rFonts w:cs="B Nazanin"/>
          <w:sz w:val="22"/>
          <w:szCs w:val="22"/>
          <w:rtl/>
        </w:rPr>
        <w:t xml:space="preserve"> خواهند شد) امکان تع</w:t>
      </w:r>
      <w:r w:rsidRPr="009E1C36">
        <w:rPr>
          <w:rFonts w:cs="B Nazanin" w:hint="cs"/>
          <w:sz w:val="22"/>
          <w:szCs w:val="22"/>
          <w:rtl/>
        </w:rPr>
        <w:t>یی</w:t>
      </w:r>
      <w:r w:rsidRPr="009E1C36">
        <w:rPr>
          <w:rFonts w:cs="B Nazanin" w:hint="eastAsia"/>
          <w:sz w:val="22"/>
          <w:szCs w:val="22"/>
          <w:rtl/>
        </w:rPr>
        <w:t>ن</w:t>
      </w:r>
      <w:r w:rsidRPr="009E1C36">
        <w:rPr>
          <w:rFonts w:cs="B Nazanin"/>
          <w:sz w:val="22"/>
          <w:szCs w:val="22"/>
          <w:rtl/>
        </w:rPr>
        <w:t xml:space="preserve"> </w:t>
      </w:r>
      <w:r w:rsidRPr="009E1C36">
        <w:rPr>
          <w:rFonts w:cs="B Nazanin" w:hint="cs"/>
          <w:sz w:val="22"/>
          <w:szCs w:val="22"/>
          <w:rtl/>
        </w:rPr>
        <w:t>ی</w:t>
      </w:r>
      <w:r w:rsidRPr="009E1C36">
        <w:rPr>
          <w:rFonts w:cs="B Nazanin" w:hint="eastAsia"/>
          <w:sz w:val="22"/>
          <w:szCs w:val="22"/>
          <w:rtl/>
        </w:rPr>
        <w:t>ک</w:t>
      </w:r>
      <w:r w:rsidRPr="009E1C36">
        <w:rPr>
          <w:rFonts w:cs="B Nazanin"/>
          <w:sz w:val="22"/>
          <w:szCs w:val="22"/>
          <w:rtl/>
        </w:rPr>
        <w:t xml:space="preserve"> ارز پ</w:t>
      </w:r>
      <w:r w:rsidRPr="009E1C36">
        <w:rPr>
          <w:rFonts w:cs="B Nazanin" w:hint="cs"/>
          <w:sz w:val="22"/>
          <w:szCs w:val="22"/>
          <w:rtl/>
        </w:rPr>
        <w:t>ی</w:t>
      </w:r>
      <w:r w:rsidRPr="009E1C36">
        <w:rPr>
          <w:rFonts w:cs="B Nazanin" w:hint="eastAsia"/>
          <w:sz w:val="22"/>
          <w:szCs w:val="22"/>
          <w:rtl/>
        </w:rPr>
        <w:t>ش</w:t>
      </w:r>
      <w:r w:rsidRPr="009E1C36">
        <w:rPr>
          <w:rFonts w:cs="B Nazanin"/>
          <w:sz w:val="22"/>
          <w:szCs w:val="22"/>
          <w:rtl/>
        </w:rPr>
        <w:t xml:space="preserve"> فرض از ل</w:t>
      </w:r>
      <w:r w:rsidRPr="009E1C36">
        <w:rPr>
          <w:rFonts w:cs="B Nazanin" w:hint="cs"/>
          <w:sz w:val="22"/>
          <w:szCs w:val="22"/>
          <w:rtl/>
        </w:rPr>
        <w:t>ی</w:t>
      </w:r>
      <w:r w:rsidRPr="009E1C36">
        <w:rPr>
          <w:rFonts w:cs="B Nazanin" w:hint="eastAsia"/>
          <w:sz w:val="22"/>
          <w:szCs w:val="22"/>
          <w:rtl/>
        </w:rPr>
        <w:t>ست</w:t>
      </w:r>
      <w:r w:rsidRPr="009E1C36">
        <w:rPr>
          <w:rFonts w:cs="B Nazanin"/>
          <w:sz w:val="22"/>
          <w:szCs w:val="22"/>
          <w:rtl/>
        </w:rPr>
        <w:t xml:space="preserve"> ارزها</w:t>
      </w:r>
      <w:r w:rsidRPr="009E1C36">
        <w:rPr>
          <w:rFonts w:cs="B Nazanin" w:hint="cs"/>
          <w:sz w:val="22"/>
          <w:szCs w:val="22"/>
          <w:rtl/>
        </w:rPr>
        <w:t>ی</w:t>
      </w:r>
      <w:r w:rsidRPr="009E1C36">
        <w:rPr>
          <w:rFonts w:cs="B Nazanin"/>
          <w:sz w:val="22"/>
          <w:szCs w:val="22"/>
          <w:rtl/>
        </w:rPr>
        <w:t xml:space="preserve"> تعر</w:t>
      </w:r>
      <w:r w:rsidRPr="009E1C36">
        <w:rPr>
          <w:rFonts w:cs="B Nazanin" w:hint="cs"/>
          <w:sz w:val="22"/>
          <w:szCs w:val="22"/>
          <w:rtl/>
        </w:rPr>
        <w:t>ی</w:t>
      </w:r>
      <w:r w:rsidRPr="009E1C36">
        <w:rPr>
          <w:rFonts w:cs="B Nazanin" w:hint="eastAsia"/>
          <w:sz w:val="22"/>
          <w:szCs w:val="22"/>
          <w:rtl/>
        </w:rPr>
        <w:t>ف</w:t>
      </w:r>
      <w:r w:rsidRPr="009E1C36">
        <w:rPr>
          <w:rFonts w:cs="B Nazanin"/>
          <w:sz w:val="22"/>
          <w:szCs w:val="22"/>
          <w:rtl/>
        </w:rPr>
        <w:t xml:space="preserve"> شده در شرکت مورد نظر وجود خواهد داشت.</w:t>
      </w:r>
      <w:r w:rsidRPr="009E1C36">
        <w:rPr>
          <w:rFonts w:cs="B Nazanin" w:hint="cs"/>
          <w:sz w:val="22"/>
          <w:szCs w:val="22"/>
          <w:rtl/>
        </w:rPr>
        <w:t xml:space="preserve"> </w:t>
      </w:r>
      <w:r w:rsidRPr="009E1C36">
        <w:rPr>
          <w:rFonts w:cs="B Nazanin" w:hint="eastAsia"/>
          <w:sz w:val="22"/>
          <w:szCs w:val="22"/>
          <w:rtl/>
        </w:rPr>
        <w:t>از</w:t>
      </w:r>
      <w:r w:rsidRPr="009E1C36">
        <w:rPr>
          <w:rFonts w:cs="B Nazanin"/>
          <w:sz w:val="22"/>
          <w:szCs w:val="22"/>
          <w:rtl/>
        </w:rPr>
        <w:t xml:space="preserve"> ا</w:t>
      </w:r>
      <w:r w:rsidRPr="009E1C36">
        <w:rPr>
          <w:rFonts w:cs="B Nazanin" w:hint="cs"/>
          <w:sz w:val="22"/>
          <w:szCs w:val="22"/>
          <w:rtl/>
        </w:rPr>
        <w:t>ی</w:t>
      </w:r>
      <w:r w:rsidRPr="009E1C36">
        <w:rPr>
          <w:rFonts w:cs="B Nazanin" w:hint="eastAsia"/>
          <w:sz w:val="22"/>
          <w:szCs w:val="22"/>
          <w:rtl/>
        </w:rPr>
        <w:t>ن</w:t>
      </w:r>
      <w:r w:rsidRPr="009E1C36">
        <w:rPr>
          <w:rFonts w:cs="B Nazanin"/>
          <w:sz w:val="22"/>
          <w:szCs w:val="22"/>
          <w:rtl/>
        </w:rPr>
        <w:t xml:space="preserve"> ارز برا</w:t>
      </w:r>
      <w:r w:rsidRPr="009E1C36">
        <w:rPr>
          <w:rFonts w:cs="B Nazanin" w:hint="cs"/>
          <w:sz w:val="22"/>
          <w:szCs w:val="22"/>
          <w:rtl/>
        </w:rPr>
        <w:t>ی</w:t>
      </w:r>
      <w:r w:rsidRPr="009E1C36">
        <w:rPr>
          <w:rFonts w:cs="B Nazanin"/>
          <w:sz w:val="22"/>
          <w:szCs w:val="22"/>
          <w:rtl/>
        </w:rPr>
        <w:t xml:space="preserve"> پ</w:t>
      </w:r>
      <w:r w:rsidRPr="009E1C36">
        <w:rPr>
          <w:rFonts w:cs="B Nazanin" w:hint="cs"/>
          <w:sz w:val="22"/>
          <w:szCs w:val="22"/>
          <w:rtl/>
        </w:rPr>
        <w:t>ی</w:t>
      </w:r>
      <w:r w:rsidRPr="009E1C36">
        <w:rPr>
          <w:rFonts w:cs="B Nazanin" w:hint="eastAsia"/>
          <w:sz w:val="22"/>
          <w:szCs w:val="22"/>
          <w:rtl/>
        </w:rPr>
        <w:t>شنهاد</w:t>
      </w:r>
      <w:r w:rsidRPr="009E1C36">
        <w:rPr>
          <w:rFonts w:cs="B Nazanin"/>
          <w:sz w:val="22"/>
          <w:szCs w:val="22"/>
          <w:rtl/>
        </w:rPr>
        <w:t xml:space="preserve">  ارز در فرمها</w:t>
      </w:r>
      <w:r w:rsidRPr="009E1C36">
        <w:rPr>
          <w:rFonts w:cs="B Nazanin" w:hint="cs"/>
          <w:sz w:val="22"/>
          <w:szCs w:val="22"/>
          <w:rtl/>
        </w:rPr>
        <w:t>ی</w:t>
      </w:r>
      <w:r w:rsidRPr="009E1C36">
        <w:rPr>
          <w:rFonts w:cs="B Nazanin"/>
          <w:sz w:val="22"/>
          <w:szCs w:val="22"/>
          <w:rtl/>
        </w:rPr>
        <w:t xml:space="preserve"> عمل</w:t>
      </w:r>
      <w:r w:rsidRPr="009E1C36">
        <w:rPr>
          <w:rFonts w:cs="B Nazanin" w:hint="cs"/>
          <w:sz w:val="22"/>
          <w:szCs w:val="22"/>
          <w:rtl/>
        </w:rPr>
        <w:t>ی</w:t>
      </w:r>
      <w:r w:rsidRPr="009E1C36">
        <w:rPr>
          <w:rFonts w:cs="B Nazanin" w:hint="eastAsia"/>
          <w:sz w:val="22"/>
          <w:szCs w:val="22"/>
          <w:rtl/>
        </w:rPr>
        <w:t>ات</w:t>
      </w:r>
      <w:r w:rsidRPr="009E1C36">
        <w:rPr>
          <w:rFonts w:cs="B Nazanin" w:hint="cs"/>
          <w:sz w:val="22"/>
          <w:szCs w:val="22"/>
          <w:rtl/>
        </w:rPr>
        <w:t>ی</w:t>
      </w:r>
      <w:r w:rsidRPr="009E1C36">
        <w:rPr>
          <w:rFonts w:cs="B Nazanin"/>
          <w:sz w:val="22"/>
          <w:szCs w:val="22"/>
          <w:rtl/>
        </w:rPr>
        <w:t xml:space="preserve"> و آرت</w:t>
      </w:r>
      <w:r w:rsidRPr="009E1C36">
        <w:rPr>
          <w:rFonts w:cs="B Nazanin" w:hint="cs"/>
          <w:sz w:val="22"/>
          <w:szCs w:val="22"/>
          <w:rtl/>
        </w:rPr>
        <w:t>ی</w:t>
      </w:r>
      <w:r w:rsidRPr="009E1C36">
        <w:rPr>
          <w:rFonts w:cs="B Nazanin" w:hint="eastAsia"/>
          <w:sz w:val="22"/>
          <w:szCs w:val="22"/>
          <w:rtl/>
        </w:rPr>
        <w:t>کلها</w:t>
      </w:r>
      <w:r w:rsidRPr="009E1C36">
        <w:rPr>
          <w:rFonts w:cs="B Nazanin" w:hint="cs"/>
          <w:sz w:val="22"/>
          <w:szCs w:val="22"/>
          <w:rtl/>
        </w:rPr>
        <w:t>ی</w:t>
      </w:r>
      <w:r w:rsidRPr="009E1C36">
        <w:rPr>
          <w:rFonts w:cs="B Nazanin"/>
          <w:sz w:val="22"/>
          <w:szCs w:val="22"/>
          <w:rtl/>
        </w:rPr>
        <w:t xml:space="preserve"> سند مال</w:t>
      </w:r>
      <w:r w:rsidRPr="009E1C36">
        <w:rPr>
          <w:rFonts w:cs="B Nazanin" w:hint="cs"/>
          <w:sz w:val="22"/>
          <w:szCs w:val="22"/>
          <w:rtl/>
        </w:rPr>
        <w:t>ی</w:t>
      </w:r>
      <w:r w:rsidRPr="009E1C36">
        <w:rPr>
          <w:rFonts w:cs="B Nazanin"/>
          <w:sz w:val="22"/>
          <w:szCs w:val="22"/>
          <w:rtl/>
        </w:rPr>
        <w:t xml:space="preserve"> استفاده خواهد شد. مثلا با انتخاب </w:t>
      </w:r>
      <w:r w:rsidRPr="009E1C36">
        <w:rPr>
          <w:rFonts w:cs="B Nazanin" w:hint="cs"/>
          <w:sz w:val="22"/>
          <w:szCs w:val="22"/>
          <w:rtl/>
        </w:rPr>
        <w:t>ی</w:t>
      </w:r>
      <w:r w:rsidRPr="009E1C36">
        <w:rPr>
          <w:rFonts w:cs="B Nazanin" w:hint="eastAsia"/>
          <w:sz w:val="22"/>
          <w:szCs w:val="22"/>
          <w:rtl/>
        </w:rPr>
        <w:t>ک</w:t>
      </w:r>
      <w:r w:rsidRPr="009E1C36">
        <w:rPr>
          <w:rFonts w:cs="B Nazanin"/>
          <w:sz w:val="22"/>
          <w:szCs w:val="22"/>
          <w:rtl/>
        </w:rPr>
        <w:t xml:space="preserve"> مشتر</w:t>
      </w:r>
      <w:r w:rsidRPr="009E1C36">
        <w:rPr>
          <w:rFonts w:cs="B Nazanin" w:hint="cs"/>
          <w:sz w:val="22"/>
          <w:szCs w:val="22"/>
          <w:rtl/>
        </w:rPr>
        <w:t>ی</w:t>
      </w:r>
      <w:r w:rsidRPr="009E1C36">
        <w:rPr>
          <w:rFonts w:cs="B Nazanin"/>
          <w:sz w:val="22"/>
          <w:szCs w:val="22"/>
          <w:rtl/>
        </w:rPr>
        <w:t xml:space="preserve"> که ارز پ</w:t>
      </w:r>
      <w:r w:rsidRPr="009E1C36">
        <w:rPr>
          <w:rFonts w:cs="B Nazanin" w:hint="cs"/>
          <w:sz w:val="22"/>
          <w:szCs w:val="22"/>
          <w:rtl/>
        </w:rPr>
        <w:t>ی</w:t>
      </w:r>
      <w:r w:rsidRPr="009E1C36">
        <w:rPr>
          <w:rFonts w:cs="B Nazanin" w:hint="eastAsia"/>
          <w:sz w:val="22"/>
          <w:szCs w:val="22"/>
          <w:rtl/>
        </w:rPr>
        <w:t>ش</w:t>
      </w:r>
      <w:r w:rsidRPr="009E1C36">
        <w:rPr>
          <w:rFonts w:cs="B Nazanin"/>
          <w:sz w:val="22"/>
          <w:szCs w:val="22"/>
          <w:rtl/>
        </w:rPr>
        <w:t xml:space="preserve"> فرض آن </w:t>
      </w:r>
      <w:r w:rsidRPr="009E1C36">
        <w:rPr>
          <w:rFonts w:cs="B Nazanin" w:hint="cs"/>
          <w:sz w:val="22"/>
          <w:szCs w:val="22"/>
          <w:rtl/>
        </w:rPr>
        <w:t>ی</w:t>
      </w:r>
      <w:r w:rsidRPr="009E1C36">
        <w:rPr>
          <w:rFonts w:cs="B Nazanin" w:hint="eastAsia"/>
          <w:sz w:val="22"/>
          <w:szCs w:val="22"/>
          <w:rtl/>
        </w:rPr>
        <w:t>ورو</w:t>
      </w:r>
      <w:r w:rsidRPr="009E1C36">
        <w:rPr>
          <w:rFonts w:cs="B Nazanin"/>
          <w:sz w:val="22"/>
          <w:szCs w:val="22"/>
          <w:rtl/>
        </w:rPr>
        <w:t xml:space="preserve"> است در </w:t>
      </w:r>
      <w:r w:rsidRPr="009E1C36">
        <w:rPr>
          <w:rFonts w:cs="B Nazanin" w:hint="cs"/>
          <w:sz w:val="22"/>
          <w:szCs w:val="22"/>
          <w:rtl/>
        </w:rPr>
        <w:t>ی</w:t>
      </w:r>
      <w:r w:rsidRPr="009E1C36">
        <w:rPr>
          <w:rFonts w:cs="B Nazanin" w:hint="eastAsia"/>
          <w:sz w:val="22"/>
          <w:szCs w:val="22"/>
          <w:rtl/>
        </w:rPr>
        <w:t>ک</w:t>
      </w:r>
      <w:r w:rsidRPr="009E1C36">
        <w:rPr>
          <w:rFonts w:cs="B Nazanin"/>
          <w:sz w:val="22"/>
          <w:szCs w:val="22"/>
          <w:rtl/>
        </w:rPr>
        <w:t xml:space="preserve"> فاکتور فروش، ارز آن فاکتور به </w:t>
      </w:r>
      <w:r w:rsidRPr="009E1C36">
        <w:rPr>
          <w:rFonts w:cs="B Nazanin" w:hint="cs"/>
          <w:sz w:val="22"/>
          <w:szCs w:val="22"/>
          <w:rtl/>
        </w:rPr>
        <w:t>ی</w:t>
      </w:r>
      <w:r w:rsidRPr="009E1C36">
        <w:rPr>
          <w:rFonts w:cs="B Nazanin" w:hint="eastAsia"/>
          <w:sz w:val="22"/>
          <w:szCs w:val="22"/>
          <w:rtl/>
        </w:rPr>
        <w:t>ورو</w:t>
      </w:r>
      <w:r w:rsidRPr="009E1C36">
        <w:rPr>
          <w:rFonts w:cs="B Nazanin"/>
          <w:sz w:val="22"/>
          <w:szCs w:val="22"/>
          <w:rtl/>
        </w:rPr>
        <w:t xml:space="preserve"> تغ</w:t>
      </w:r>
      <w:r w:rsidRPr="009E1C36">
        <w:rPr>
          <w:rFonts w:cs="B Nazanin" w:hint="cs"/>
          <w:sz w:val="22"/>
          <w:szCs w:val="22"/>
          <w:rtl/>
        </w:rPr>
        <w:t>یی</w:t>
      </w:r>
      <w:r w:rsidRPr="009E1C36">
        <w:rPr>
          <w:rFonts w:cs="B Nazanin" w:hint="eastAsia"/>
          <w:sz w:val="22"/>
          <w:szCs w:val="22"/>
          <w:rtl/>
        </w:rPr>
        <w:t>رخواهد</w:t>
      </w:r>
      <w:r w:rsidRPr="009E1C36">
        <w:rPr>
          <w:rFonts w:cs="B Nazanin"/>
          <w:sz w:val="22"/>
          <w:szCs w:val="22"/>
          <w:rtl/>
        </w:rPr>
        <w:t xml:space="preserve"> </w:t>
      </w:r>
      <w:r w:rsidRPr="009E1C36">
        <w:rPr>
          <w:rFonts w:cs="B Nazanin" w:hint="cs"/>
          <w:sz w:val="22"/>
          <w:szCs w:val="22"/>
          <w:rtl/>
        </w:rPr>
        <w:t>ی</w:t>
      </w:r>
      <w:r w:rsidRPr="009E1C36">
        <w:rPr>
          <w:rFonts w:cs="B Nazanin" w:hint="eastAsia"/>
          <w:sz w:val="22"/>
          <w:szCs w:val="22"/>
          <w:rtl/>
        </w:rPr>
        <w:t>افت</w:t>
      </w:r>
      <w:r w:rsidRPr="009E1C36">
        <w:rPr>
          <w:rFonts w:cs="B Nazanin"/>
          <w:sz w:val="22"/>
          <w:szCs w:val="22"/>
          <w:rtl/>
        </w:rPr>
        <w:t xml:space="preserve"> و نرخ ارز </w:t>
      </w:r>
      <w:r w:rsidRPr="009E1C36">
        <w:rPr>
          <w:rFonts w:cs="B Nazanin" w:hint="cs"/>
          <w:sz w:val="22"/>
          <w:szCs w:val="22"/>
          <w:rtl/>
        </w:rPr>
        <w:t>ی</w:t>
      </w:r>
      <w:r w:rsidRPr="009E1C36">
        <w:rPr>
          <w:rFonts w:cs="B Nazanin" w:hint="eastAsia"/>
          <w:sz w:val="22"/>
          <w:szCs w:val="22"/>
          <w:rtl/>
        </w:rPr>
        <w:t>ورو</w:t>
      </w:r>
      <w:r w:rsidRPr="009E1C36">
        <w:rPr>
          <w:rFonts w:cs="B Nazanin"/>
          <w:sz w:val="22"/>
          <w:szCs w:val="22"/>
          <w:rtl/>
        </w:rPr>
        <w:t xml:space="preserve"> ن</w:t>
      </w:r>
      <w:r w:rsidRPr="009E1C36">
        <w:rPr>
          <w:rFonts w:cs="B Nazanin" w:hint="cs"/>
          <w:sz w:val="22"/>
          <w:szCs w:val="22"/>
          <w:rtl/>
        </w:rPr>
        <w:t>ی</w:t>
      </w:r>
      <w:r w:rsidRPr="009E1C36">
        <w:rPr>
          <w:rFonts w:cs="B Nazanin" w:hint="eastAsia"/>
          <w:sz w:val="22"/>
          <w:szCs w:val="22"/>
          <w:rtl/>
        </w:rPr>
        <w:t>ز</w:t>
      </w:r>
      <w:r w:rsidRPr="009E1C36">
        <w:rPr>
          <w:rFonts w:cs="B Nazanin"/>
          <w:sz w:val="22"/>
          <w:szCs w:val="22"/>
          <w:rtl/>
        </w:rPr>
        <w:t xml:space="preserve"> با توجه به آخر</w:t>
      </w:r>
      <w:r w:rsidRPr="009E1C36">
        <w:rPr>
          <w:rFonts w:cs="B Nazanin" w:hint="cs"/>
          <w:sz w:val="22"/>
          <w:szCs w:val="22"/>
          <w:rtl/>
        </w:rPr>
        <w:t>ی</w:t>
      </w:r>
      <w:r w:rsidRPr="009E1C36">
        <w:rPr>
          <w:rFonts w:cs="B Nazanin" w:hint="eastAsia"/>
          <w:sz w:val="22"/>
          <w:szCs w:val="22"/>
          <w:rtl/>
        </w:rPr>
        <w:t>ن</w:t>
      </w:r>
      <w:r w:rsidRPr="009E1C36">
        <w:rPr>
          <w:rFonts w:cs="B Nazanin"/>
          <w:sz w:val="22"/>
          <w:szCs w:val="22"/>
          <w:rtl/>
        </w:rPr>
        <w:t xml:space="preserve"> سطر جدول</w:t>
      </w:r>
      <w:r w:rsidRPr="009E1C36">
        <w:rPr>
          <w:rFonts w:cs="B Nazanin"/>
          <w:sz w:val="22"/>
          <w:szCs w:val="22"/>
        </w:rPr>
        <w:t>CurrencyRate</w:t>
      </w:r>
      <w:r w:rsidRPr="009E1C36">
        <w:rPr>
          <w:rFonts w:cs="B Nazanin"/>
          <w:sz w:val="22"/>
          <w:szCs w:val="22"/>
          <w:rtl/>
        </w:rPr>
        <w:t xml:space="preserve"> در ف</w:t>
      </w:r>
      <w:r w:rsidRPr="009E1C36">
        <w:rPr>
          <w:rFonts w:cs="B Nazanin" w:hint="cs"/>
          <w:sz w:val="22"/>
          <w:szCs w:val="22"/>
          <w:rtl/>
        </w:rPr>
        <w:t>ی</w:t>
      </w:r>
      <w:r w:rsidRPr="009E1C36">
        <w:rPr>
          <w:rFonts w:cs="B Nazanin"/>
          <w:sz w:val="22"/>
          <w:szCs w:val="22"/>
          <w:rtl/>
        </w:rPr>
        <w:t>لد مربوطه از فاکتور کپ</w:t>
      </w:r>
      <w:r w:rsidRPr="009E1C36">
        <w:rPr>
          <w:rFonts w:cs="B Nazanin" w:hint="cs"/>
          <w:sz w:val="22"/>
          <w:szCs w:val="22"/>
          <w:rtl/>
        </w:rPr>
        <w:t>ی</w:t>
      </w:r>
      <w:r w:rsidRPr="009E1C36">
        <w:rPr>
          <w:rFonts w:cs="B Nazanin"/>
          <w:sz w:val="22"/>
          <w:szCs w:val="22"/>
          <w:rtl/>
        </w:rPr>
        <w:t xml:space="preserve"> خواهد شد. چنانچه حساب و تفص</w:t>
      </w:r>
      <w:r w:rsidRPr="009E1C36">
        <w:rPr>
          <w:rFonts w:cs="B Nazanin" w:hint="cs"/>
          <w:sz w:val="22"/>
          <w:szCs w:val="22"/>
          <w:rtl/>
        </w:rPr>
        <w:t>ی</w:t>
      </w:r>
      <w:r w:rsidRPr="009E1C36">
        <w:rPr>
          <w:rFonts w:cs="B Nazanin" w:hint="eastAsia"/>
          <w:sz w:val="22"/>
          <w:szCs w:val="22"/>
          <w:rtl/>
        </w:rPr>
        <w:t>ل</w:t>
      </w:r>
      <w:r w:rsidRPr="009E1C36">
        <w:rPr>
          <w:rFonts w:cs="B Nazanin" w:hint="cs"/>
          <w:sz w:val="22"/>
          <w:szCs w:val="22"/>
          <w:rtl/>
        </w:rPr>
        <w:t>ی</w:t>
      </w:r>
      <w:r w:rsidRPr="009E1C36">
        <w:rPr>
          <w:rFonts w:cs="B Nazanin"/>
          <w:sz w:val="22"/>
          <w:szCs w:val="22"/>
          <w:rtl/>
        </w:rPr>
        <w:t xml:space="preserve"> شناور دارا</w:t>
      </w:r>
      <w:r w:rsidRPr="009E1C36">
        <w:rPr>
          <w:rFonts w:cs="B Nazanin" w:hint="cs"/>
          <w:sz w:val="22"/>
          <w:szCs w:val="22"/>
          <w:rtl/>
        </w:rPr>
        <w:t>ی</w:t>
      </w:r>
      <w:r w:rsidRPr="009E1C36">
        <w:rPr>
          <w:rFonts w:cs="B Nazanin"/>
          <w:sz w:val="22"/>
          <w:szCs w:val="22"/>
          <w:rtl/>
        </w:rPr>
        <w:t xml:space="preserve"> ارزها</w:t>
      </w:r>
      <w:r w:rsidRPr="009E1C36">
        <w:rPr>
          <w:rFonts w:cs="B Nazanin" w:hint="cs"/>
          <w:sz w:val="22"/>
          <w:szCs w:val="22"/>
          <w:rtl/>
        </w:rPr>
        <w:t>ی</w:t>
      </w:r>
      <w:r w:rsidRPr="009E1C36">
        <w:rPr>
          <w:rFonts w:cs="B Nazanin"/>
          <w:sz w:val="22"/>
          <w:szCs w:val="22"/>
          <w:rtl/>
        </w:rPr>
        <w:t xml:space="preserve"> پ</w:t>
      </w:r>
      <w:r w:rsidRPr="009E1C36">
        <w:rPr>
          <w:rFonts w:cs="B Nazanin" w:hint="cs"/>
          <w:sz w:val="22"/>
          <w:szCs w:val="22"/>
          <w:rtl/>
        </w:rPr>
        <w:t>ی</w:t>
      </w:r>
      <w:r w:rsidRPr="009E1C36">
        <w:rPr>
          <w:rFonts w:cs="B Nazanin" w:hint="eastAsia"/>
          <w:sz w:val="22"/>
          <w:szCs w:val="22"/>
          <w:rtl/>
        </w:rPr>
        <w:t>ش</w:t>
      </w:r>
      <w:r w:rsidRPr="009E1C36">
        <w:rPr>
          <w:rFonts w:cs="B Nazanin"/>
          <w:sz w:val="22"/>
          <w:szCs w:val="22"/>
          <w:rtl/>
        </w:rPr>
        <w:t xml:space="preserve"> فرض متفاوت</w:t>
      </w:r>
      <w:r w:rsidRPr="009E1C36">
        <w:rPr>
          <w:rFonts w:cs="B Nazanin" w:hint="cs"/>
          <w:sz w:val="22"/>
          <w:szCs w:val="22"/>
          <w:rtl/>
        </w:rPr>
        <w:t>ی</w:t>
      </w:r>
      <w:r w:rsidRPr="009E1C36">
        <w:rPr>
          <w:rFonts w:cs="B Nazanin"/>
          <w:sz w:val="22"/>
          <w:szCs w:val="22"/>
          <w:rtl/>
        </w:rPr>
        <w:t xml:space="preserve"> باشند، به احتمال ز</w:t>
      </w:r>
      <w:r w:rsidRPr="009E1C36">
        <w:rPr>
          <w:rFonts w:cs="B Nazanin" w:hint="cs"/>
          <w:sz w:val="22"/>
          <w:szCs w:val="22"/>
          <w:rtl/>
        </w:rPr>
        <w:t>ی</w:t>
      </w:r>
      <w:r w:rsidRPr="009E1C36">
        <w:rPr>
          <w:rFonts w:cs="B Nazanin" w:hint="eastAsia"/>
          <w:sz w:val="22"/>
          <w:szCs w:val="22"/>
          <w:rtl/>
        </w:rPr>
        <w:t>اد</w:t>
      </w:r>
      <w:r w:rsidRPr="009E1C36">
        <w:rPr>
          <w:rFonts w:cs="B Nazanin"/>
          <w:sz w:val="22"/>
          <w:szCs w:val="22"/>
          <w:rtl/>
        </w:rPr>
        <w:t xml:space="preserve"> ارز مربوط به شناور در اولو</w:t>
      </w:r>
      <w:r w:rsidRPr="009E1C36">
        <w:rPr>
          <w:rFonts w:cs="B Nazanin" w:hint="cs"/>
          <w:sz w:val="22"/>
          <w:szCs w:val="22"/>
          <w:rtl/>
        </w:rPr>
        <w:t>ی</w:t>
      </w:r>
      <w:r w:rsidRPr="009E1C36">
        <w:rPr>
          <w:rFonts w:cs="B Nazanin" w:hint="eastAsia"/>
          <w:sz w:val="22"/>
          <w:szCs w:val="22"/>
          <w:rtl/>
        </w:rPr>
        <w:t>ت</w:t>
      </w:r>
      <w:r w:rsidRPr="009E1C36">
        <w:rPr>
          <w:rFonts w:cs="B Nazanin"/>
          <w:sz w:val="22"/>
          <w:szCs w:val="22"/>
          <w:rtl/>
        </w:rPr>
        <w:t xml:space="preserve"> پ</w:t>
      </w:r>
      <w:r w:rsidRPr="009E1C36">
        <w:rPr>
          <w:rFonts w:cs="B Nazanin" w:hint="cs"/>
          <w:sz w:val="22"/>
          <w:szCs w:val="22"/>
          <w:rtl/>
        </w:rPr>
        <w:t>ی</w:t>
      </w:r>
      <w:r w:rsidRPr="009E1C36">
        <w:rPr>
          <w:rFonts w:cs="B Nazanin" w:hint="eastAsia"/>
          <w:sz w:val="22"/>
          <w:szCs w:val="22"/>
          <w:rtl/>
        </w:rPr>
        <w:t>شنهاد</w:t>
      </w:r>
      <w:r w:rsidRPr="009E1C36">
        <w:rPr>
          <w:rFonts w:cs="B Nazanin"/>
          <w:sz w:val="22"/>
          <w:szCs w:val="22"/>
          <w:rtl/>
        </w:rPr>
        <w:t xml:space="preserve"> قرار خواهد داشت. هر چند کاربر نها</w:t>
      </w:r>
      <w:r w:rsidRPr="009E1C36">
        <w:rPr>
          <w:rFonts w:cs="B Nazanin" w:hint="cs"/>
          <w:sz w:val="22"/>
          <w:szCs w:val="22"/>
          <w:rtl/>
        </w:rPr>
        <w:t>ی</w:t>
      </w:r>
      <w:r w:rsidRPr="009E1C36">
        <w:rPr>
          <w:rFonts w:cs="B Nazanin" w:hint="eastAsia"/>
          <w:sz w:val="22"/>
          <w:szCs w:val="22"/>
          <w:rtl/>
        </w:rPr>
        <w:t>تا</w:t>
      </w:r>
      <w:r w:rsidRPr="009E1C36">
        <w:rPr>
          <w:rFonts w:cs="B Nazanin"/>
          <w:sz w:val="22"/>
          <w:szCs w:val="22"/>
          <w:rtl/>
        </w:rPr>
        <w:t xml:space="preserve"> امکان انتخاب ارز مورد نظر خود را خواهد داشت.</w:t>
      </w:r>
      <w:r w:rsidRPr="009E1C36">
        <w:rPr>
          <w:rFonts w:cs="B Nazanin"/>
          <w:sz w:val="22"/>
          <w:szCs w:val="22"/>
        </w:rPr>
        <w:t xml:space="preserve"> </w:t>
      </w:r>
      <w:r w:rsidRPr="009E1C36">
        <w:rPr>
          <w:rFonts w:cs="B Nazanin" w:hint="cs"/>
          <w:sz w:val="22"/>
          <w:szCs w:val="22"/>
          <w:rtl/>
          <w:lang w:bidi="fa-IR"/>
        </w:rPr>
        <w:t>تعیین ارز پیش فرض و تعیین تسعیر پذیر بودن خارج از فرم ایجاد و اصلاح و با دسترسی تعیین شود. ( فعلا چون تعریف ارز انجام نشده این فیلد در دیتابیس ایجاد شود ولی در ظاهر تاثیری نداشته باشد.)</w:t>
      </w:r>
    </w:p>
    <w:p w:rsidR="0013460A" w:rsidRPr="009E1C36" w:rsidRDefault="0013460A" w:rsidP="0013460A">
      <w:pPr>
        <w:bidi/>
        <w:rPr>
          <w:rFonts w:cs="B Nazanin"/>
          <w:sz w:val="22"/>
          <w:szCs w:val="22"/>
          <w:rtl/>
        </w:rPr>
      </w:pPr>
      <w:r w:rsidRPr="009E1C36">
        <w:rPr>
          <w:rFonts w:ascii="Calibri" w:eastAsia="Times New Roman" w:hAnsi="Calibri" w:cs="B Nazanin" w:hint="cs"/>
          <w:color w:val="000000"/>
          <w:sz w:val="22"/>
          <w:szCs w:val="22"/>
          <w:rtl/>
          <w:lang w:eastAsia="en-US"/>
        </w:rPr>
        <w:t>تعیین تسعیر پذیر بودن حساب</w:t>
      </w:r>
      <w:r w:rsidRPr="009E1C36">
        <w:rPr>
          <w:rFonts w:cs="B Nazanin" w:hint="cs"/>
          <w:b/>
          <w:bCs/>
          <w:sz w:val="22"/>
          <w:szCs w:val="22"/>
          <w:rtl/>
        </w:rPr>
        <w:t xml:space="preserve">: </w:t>
      </w:r>
      <w:r w:rsidRPr="009E1C36">
        <w:rPr>
          <w:rFonts w:cs="B Nazanin" w:hint="cs"/>
          <w:sz w:val="22"/>
          <w:szCs w:val="22"/>
          <w:rtl/>
        </w:rPr>
        <w:t xml:space="preserve"> به صورت چک باکس برای تعیین شرکت این حساب در سند تسعیر ارز یا عدم تسعیر حساب </w:t>
      </w:r>
      <w:r w:rsidRPr="009E1C36">
        <w:rPr>
          <w:rFonts w:cs="B Nazanin" w:hint="cs"/>
          <w:sz w:val="22"/>
          <w:szCs w:val="22"/>
          <w:rtl/>
          <w:lang w:bidi="fa-IR"/>
        </w:rPr>
        <w:t>( فعلا چون تعریف ارز انجام نشده این فیلد در دیتابیس ایجاد شود ولی در ظاهر تاثیری نداشته باشد.)</w:t>
      </w:r>
    </w:p>
    <w:p w:rsidR="0013460A" w:rsidRPr="009E1C36" w:rsidRDefault="0013460A" w:rsidP="0013460A">
      <w:pPr>
        <w:bidi/>
        <w:rPr>
          <w:rFonts w:cs="B Nazanin"/>
          <w:sz w:val="22"/>
          <w:szCs w:val="22"/>
          <w:rtl/>
        </w:rPr>
      </w:pPr>
    </w:p>
    <w:p w:rsidR="0013460A" w:rsidRPr="009E1C36" w:rsidRDefault="0013460A" w:rsidP="001C4AB5">
      <w:pPr>
        <w:pStyle w:val="Heading2"/>
        <w:numPr>
          <w:ilvl w:val="0"/>
          <w:numId w:val="0"/>
        </w:numPr>
        <w:bidi/>
        <w:ind w:left="360"/>
        <w:rPr>
          <w:rFonts w:cs="B Nazanin"/>
          <w:caps/>
          <w:color w:val="1F4E79" w:themeColor="accent1" w:themeShade="80"/>
          <w:sz w:val="22"/>
          <w:szCs w:val="22"/>
          <w:rtl/>
        </w:rPr>
      </w:pPr>
      <w:bookmarkStart w:id="16" w:name="_Toc10272793"/>
      <w:r w:rsidRPr="009E1C36">
        <w:rPr>
          <w:rFonts w:cs="B Nazanin" w:hint="cs"/>
          <w:caps/>
          <w:color w:val="1F4E79" w:themeColor="accent1" w:themeShade="80"/>
          <w:sz w:val="22"/>
          <w:szCs w:val="22"/>
          <w:rtl/>
        </w:rPr>
        <w:t xml:space="preserve">طراحی جدول دیتابیس </w:t>
      </w:r>
      <w:r w:rsidR="001C4BB1" w:rsidRPr="009E1C36">
        <w:rPr>
          <w:rFonts w:cs="B Nazanin" w:hint="cs"/>
          <w:caps/>
          <w:color w:val="1F4E79" w:themeColor="accent1" w:themeShade="80"/>
          <w:sz w:val="22"/>
          <w:szCs w:val="22"/>
          <w:rtl/>
        </w:rPr>
        <w:t>معرفی حساب ها</w:t>
      </w:r>
      <w:bookmarkEnd w:id="16"/>
    </w:p>
    <w:p w:rsidR="0013460A" w:rsidRPr="009E1C36" w:rsidRDefault="0013460A" w:rsidP="0013460A">
      <w:pPr>
        <w:bidi/>
        <w:rPr>
          <w:rFonts w:cs="B Nazanin"/>
          <w:sz w:val="22"/>
          <w:szCs w:val="22"/>
          <w:lang w:bidi="fa-IR"/>
        </w:rPr>
      </w:pPr>
      <w:r w:rsidRPr="009E1C36">
        <w:rPr>
          <w:rFonts w:cs="B Nazanin" w:hint="cs"/>
          <w:sz w:val="22"/>
          <w:szCs w:val="22"/>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p w:rsidR="0013460A" w:rsidRPr="009E1C36" w:rsidRDefault="0013460A" w:rsidP="0013460A">
      <w:pPr>
        <w:bidi/>
        <w:rPr>
          <w:rFonts w:cs="B Nazanin"/>
          <w:sz w:val="22"/>
          <w:szCs w:val="22"/>
        </w:rPr>
      </w:pPr>
    </w:p>
    <w:tbl>
      <w:tblPr>
        <w:tblStyle w:val="ProjectScopeTable"/>
        <w:tblW w:w="4686" w:type="pct"/>
        <w:tblLayout w:type="fixed"/>
        <w:tblLook w:val="04A0" w:firstRow="1" w:lastRow="0" w:firstColumn="1" w:lastColumn="0" w:noHBand="0" w:noVBand="1"/>
        <w:tblDescription w:val="Table to enter Name, Title, and Date"/>
      </w:tblPr>
      <w:tblGrid>
        <w:gridCol w:w="1386"/>
        <w:gridCol w:w="1556"/>
        <w:gridCol w:w="3984"/>
        <w:gridCol w:w="1837"/>
      </w:tblGrid>
      <w:tr w:rsidR="0013460A" w:rsidRPr="009E1C36" w:rsidTr="0013460A">
        <w:trPr>
          <w:cnfStyle w:val="100000000000" w:firstRow="1" w:lastRow="0" w:firstColumn="0" w:lastColumn="0" w:oddVBand="0" w:evenVBand="0" w:oddHBand="0" w:evenHBand="0" w:firstRowFirstColumn="0" w:firstRowLastColumn="0" w:lastRowFirstColumn="0" w:lastRowLastColumn="0"/>
        </w:trPr>
        <w:tc>
          <w:tcPr>
            <w:tcW w:w="791" w:type="pct"/>
          </w:tcPr>
          <w:p w:rsidR="0013460A" w:rsidRPr="009E1C36" w:rsidRDefault="0013460A" w:rsidP="001C4BB1">
            <w:pPr>
              <w:bidi/>
              <w:rPr>
                <w:rFonts w:cs="B Nazanin"/>
                <w:sz w:val="22"/>
                <w:szCs w:val="22"/>
                <w:rtl/>
                <w:lang w:bidi="fa-IR"/>
              </w:rPr>
            </w:pPr>
            <w:r w:rsidRPr="009E1C36">
              <w:rPr>
                <w:rFonts w:cs="B Nazanin" w:hint="cs"/>
                <w:sz w:val="22"/>
                <w:szCs w:val="22"/>
                <w:rtl/>
                <w:lang w:bidi="fa-IR"/>
              </w:rPr>
              <w:lastRenderedPageBreak/>
              <w:t xml:space="preserve">اندازه </w:t>
            </w:r>
          </w:p>
        </w:tc>
        <w:tc>
          <w:tcPr>
            <w:tcW w:w="888" w:type="pct"/>
          </w:tcPr>
          <w:p w:rsidR="0013460A" w:rsidRPr="009E1C36" w:rsidRDefault="0013460A" w:rsidP="001C4BB1">
            <w:pPr>
              <w:bidi/>
              <w:rPr>
                <w:rFonts w:cs="B Nazanin"/>
                <w:sz w:val="22"/>
                <w:szCs w:val="22"/>
              </w:rPr>
            </w:pPr>
            <w:r w:rsidRPr="009E1C36">
              <w:rPr>
                <w:rFonts w:cs="B Nazanin" w:hint="cs"/>
                <w:sz w:val="22"/>
                <w:szCs w:val="22"/>
                <w:rtl/>
              </w:rPr>
              <w:t xml:space="preserve">نوع </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lang w:bidi="fa-IR"/>
              </w:rPr>
              <w:t>توضیح فیلد</w:t>
            </w:r>
          </w:p>
        </w:tc>
        <w:tc>
          <w:tcPr>
            <w:tcW w:w="1048" w:type="pct"/>
          </w:tcPr>
          <w:p w:rsidR="0013460A" w:rsidRPr="009E1C36" w:rsidRDefault="0013460A" w:rsidP="001C4BB1">
            <w:pPr>
              <w:bidi/>
              <w:rPr>
                <w:rFonts w:cs="B Nazanin"/>
                <w:sz w:val="22"/>
                <w:szCs w:val="22"/>
              </w:rPr>
            </w:pPr>
            <w:r w:rsidRPr="009E1C36">
              <w:rPr>
                <w:rFonts w:cs="B Nazanin" w:hint="cs"/>
                <w:sz w:val="22"/>
                <w:szCs w:val="22"/>
                <w:rtl/>
              </w:rPr>
              <w:t xml:space="preserve">نام فیلد </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Int</w:t>
            </w:r>
          </w:p>
        </w:tc>
        <w:tc>
          <w:tcPr>
            <w:tcW w:w="2273" w:type="pct"/>
          </w:tcPr>
          <w:p w:rsidR="0013460A" w:rsidRPr="009E1C36" w:rsidRDefault="0013460A" w:rsidP="001C4BB1">
            <w:pPr>
              <w:bidi/>
              <w:rPr>
                <w:rFonts w:cs="B Nazanin"/>
                <w:sz w:val="22"/>
                <w:szCs w:val="22"/>
              </w:rPr>
            </w:pPr>
            <w:r w:rsidRPr="009E1C36">
              <w:rPr>
                <w:rFonts w:cs="B Nazanin" w:hint="cs"/>
                <w:sz w:val="22"/>
                <w:szCs w:val="22"/>
                <w:rtl/>
                <w:lang w:bidi="fa-IR"/>
              </w:rPr>
              <w:t>شناسه</w:t>
            </w:r>
          </w:p>
        </w:tc>
        <w:tc>
          <w:tcPr>
            <w:tcW w:w="1048" w:type="pct"/>
          </w:tcPr>
          <w:p w:rsidR="0013460A" w:rsidRPr="009E1C36" w:rsidRDefault="0013460A" w:rsidP="001C4BB1">
            <w:pPr>
              <w:bidi/>
              <w:rPr>
                <w:rFonts w:cs="B Nazanin"/>
                <w:sz w:val="22"/>
                <w:szCs w:val="22"/>
              </w:rPr>
            </w:pPr>
            <w:r w:rsidRPr="009E1C36">
              <w:rPr>
                <w:rFonts w:cs="B Nazanin"/>
                <w:sz w:val="22"/>
                <w:szCs w:val="22"/>
              </w:rPr>
              <w:t>Id</w:t>
            </w:r>
          </w:p>
        </w:tc>
      </w:tr>
      <w:tr w:rsidR="0013460A" w:rsidRPr="009E1C36" w:rsidTr="0013460A">
        <w:tc>
          <w:tcPr>
            <w:tcW w:w="791" w:type="pct"/>
          </w:tcPr>
          <w:p w:rsidR="0013460A" w:rsidRPr="009E1C36" w:rsidRDefault="0013460A" w:rsidP="001C4BB1">
            <w:pPr>
              <w:bidi/>
              <w:rPr>
                <w:rFonts w:cs="B Nazanin"/>
                <w:sz w:val="22"/>
                <w:szCs w:val="22"/>
              </w:rPr>
            </w:pPr>
            <w:r w:rsidRPr="009E1C36">
              <w:rPr>
                <w:rFonts w:cs="B Nazanin" w:hint="cs"/>
                <w:sz w:val="22"/>
                <w:szCs w:val="22"/>
                <w:rtl/>
              </w:rPr>
              <w:t>1024</w:t>
            </w:r>
          </w:p>
        </w:tc>
        <w:tc>
          <w:tcPr>
            <w:tcW w:w="888" w:type="pct"/>
          </w:tcPr>
          <w:p w:rsidR="0013460A" w:rsidRPr="009E1C36" w:rsidRDefault="0013460A" w:rsidP="001C4BB1">
            <w:pPr>
              <w:bidi/>
              <w:rPr>
                <w:rFonts w:cs="B Nazanin"/>
                <w:sz w:val="22"/>
                <w:szCs w:val="22"/>
              </w:rPr>
            </w:pPr>
            <w:r w:rsidRPr="009E1C36">
              <w:rPr>
                <w:rFonts w:cs="B Nazanin"/>
                <w:sz w:val="22"/>
                <w:szCs w:val="22"/>
              </w:rPr>
              <w:t>Varchar</w:t>
            </w:r>
          </w:p>
        </w:tc>
        <w:tc>
          <w:tcPr>
            <w:tcW w:w="2273" w:type="pct"/>
          </w:tcPr>
          <w:p w:rsidR="0013460A" w:rsidRPr="009E1C36" w:rsidRDefault="0013460A" w:rsidP="001C4BB1">
            <w:pPr>
              <w:bidi/>
              <w:rPr>
                <w:rFonts w:cs="B Nazanin"/>
                <w:sz w:val="22"/>
                <w:szCs w:val="22"/>
              </w:rPr>
            </w:pPr>
            <w:r w:rsidRPr="009E1C36">
              <w:rPr>
                <w:rFonts w:cs="B Nazanin" w:hint="cs"/>
                <w:sz w:val="22"/>
                <w:szCs w:val="22"/>
                <w:rtl/>
              </w:rPr>
              <w:t xml:space="preserve">نام حساب </w:t>
            </w:r>
          </w:p>
        </w:tc>
        <w:tc>
          <w:tcPr>
            <w:tcW w:w="1048" w:type="pct"/>
          </w:tcPr>
          <w:p w:rsidR="0013460A" w:rsidRPr="009E1C36" w:rsidRDefault="0013460A" w:rsidP="001C4BB1">
            <w:pPr>
              <w:bidi/>
              <w:rPr>
                <w:rFonts w:cs="B Nazanin"/>
                <w:sz w:val="22"/>
                <w:szCs w:val="22"/>
                <w:highlight w:val="yellow"/>
                <w:rtl/>
                <w:lang w:bidi="fa-IR"/>
              </w:rPr>
            </w:pPr>
            <w:r w:rsidRPr="009E1C36">
              <w:rPr>
                <w:rFonts w:cs="B Nazanin"/>
                <w:sz w:val="22"/>
                <w:szCs w:val="22"/>
              </w:rPr>
              <w:t>Name</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Pr>
            </w:pPr>
            <w:r w:rsidRPr="009E1C36">
              <w:rPr>
                <w:rFonts w:cs="B Nazanin" w:hint="cs"/>
                <w:sz w:val="22"/>
                <w:szCs w:val="22"/>
                <w:rtl/>
                <w:lang w:bidi="fa-IR"/>
              </w:rPr>
              <w:t>سطح</w:t>
            </w:r>
          </w:p>
        </w:tc>
        <w:tc>
          <w:tcPr>
            <w:tcW w:w="1048" w:type="pct"/>
          </w:tcPr>
          <w:p w:rsidR="0013460A" w:rsidRPr="009E1C36" w:rsidRDefault="0013460A" w:rsidP="001C4BB1">
            <w:pPr>
              <w:bidi/>
              <w:rPr>
                <w:rFonts w:cs="B Nazanin"/>
                <w:sz w:val="22"/>
                <w:szCs w:val="22"/>
              </w:rPr>
            </w:pPr>
            <w:r w:rsidRPr="009E1C36">
              <w:rPr>
                <w:rFonts w:cs="B Nazanin"/>
                <w:sz w:val="22"/>
                <w:szCs w:val="22"/>
              </w:rPr>
              <w:t>level</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Pr>
            </w:pPr>
            <w:r w:rsidRPr="009E1C36">
              <w:rPr>
                <w:rFonts w:cs="B Nazanin" w:hint="cs"/>
                <w:sz w:val="22"/>
                <w:szCs w:val="22"/>
                <w:rtl/>
              </w:rPr>
              <w:t>گروه حساب</w:t>
            </w:r>
            <w:r w:rsidRPr="009E1C36">
              <w:rPr>
                <w:rFonts w:cs="B Nazanin"/>
                <w:sz w:val="22"/>
                <w:szCs w:val="22"/>
              </w:rPr>
              <w:t xml:space="preserve"> </w:t>
            </w:r>
            <w:r w:rsidRPr="009E1C36">
              <w:rPr>
                <w:rFonts w:cs="B Nazanin" w:hint="cs"/>
                <w:sz w:val="22"/>
                <w:szCs w:val="22"/>
                <w:rtl/>
              </w:rPr>
              <w:t>(از جدول مدیریت گروه)</w:t>
            </w:r>
          </w:p>
        </w:tc>
        <w:tc>
          <w:tcPr>
            <w:tcW w:w="1048" w:type="pct"/>
          </w:tcPr>
          <w:p w:rsidR="0013460A" w:rsidRPr="009E1C36" w:rsidRDefault="0013460A" w:rsidP="001C4BB1">
            <w:pPr>
              <w:bidi/>
              <w:rPr>
                <w:rFonts w:cs="B Nazanin"/>
                <w:sz w:val="22"/>
                <w:szCs w:val="22"/>
              </w:rPr>
            </w:pPr>
            <w:r w:rsidRPr="009E1C36">
              <w:rPr>
                <w:rFonts w:cs="B Nazanin"/>
                <w:sz w:val="22"/>
                <w:szCs w:val="22"/>
              </w:rPr>
              <w:t>Category</w:t>
            </w:r>
          </w:p>
        </w:tc>
      </w:tr>
      <w:tr w:rsidR="0013460A" w:rsidRPr="009E1C36" w:rsidTr="0013460A">
        <w:tc>
          <w:tcPr>
            <w:tcW w:w="791" w:type="pct"/>
          </w:tcPr>
          <w:p w:rsidR="0013460A" w:rsidRPr="009E1C36" w:rsidRDefault="0013460A" w:rsidP="001C4BB1">
            <w:pPr>
              <w:bidi/>
              <w:rPr>
                <w:rFonts w:cs="B Nazanin"/>
                <w:sz w:val="22"/>
                <w:szCs w:val="22"/>
              </w:rPr>
            </w:pPr>
            <w:r w:rsidRPr="009E1C36">
              <w:rPr>
                <w:rFonts w:cs="B Nazanin" w:hint="cs"/>
                <w:sz w:val="22"/>
                <w:szCs w:val="22"/>
                <w:rtl/>
              </w:rPr>
              <w:t>1024</w:t>
            </w:r>
          </w:p>
        </w:tc>
        <w:tc>
          <w:tcPr>
            <w:tcW w:w="888" w:type="pct"/>
          </w:tcPr>
          <w:p w:rsidR="0013460A" w:rsidRPr="009E1C36" w:rsidRDefault="0013460A" w:rsidP="001C4BB1">
            <w:pPr>
              <w:bidi/>
              <w:rPr>
                <w:rFonts w:cs="B Nazanin"/>
                <w:sz w:val="22"/>
                <w:szCs w:val="22"/>
              </w:rPr>
            </w:pPr>
            <w:r w:rsidRPr="009E1C36">
              <w:rPr>
                <w:rFonts w:cs="B Nazanin"/>
                <w:sz w:val="22"/>
                <w:szCs w:val="22"/>
              </w:rPr>
              <w:t>Varchar</w:t>
            </w:r>
          </w:p>
        </w:tc>
        <w:tc>
          <w:tcPr>
            <w:tcW w:w="2273" w:type="pct"/>
          </w:tcPr>
          <w:p w:rsidR="0013460A" w:rsidRPr="009E1C36" w:rsidRDefault="0013460A" w:rsidP="001C4BB1">
            <w:pPr>
              <w:bidi/>
              <w:rPr>
                <w:rFonts w:cs="B Nazanin"/>
                <w:sz w:val="22"/>
                <w:szCs w:val="22"/>
                <w:rtl/>
              </w:rPr>
            </w:pPr>
            <w:r w:rsidRPr="009E1C36">
              <w:rPr>
                <w:rFonts w:cs="B Nazanin" w:hint="cs"/>
                <w:sz w:val="22"/>
                <w:szCs w:val="22"/>
                <w:rtl/>
              </w:rPr>
              <w:t xml:space="preserve">حساب والد </w:t>
            </w:r>
            <w:r w:rsidRPr="009E1C36">
              <w:rPr>
                <w:rFonts w:cs="B Nazanin"/>
                <w:sz w:val="22"/>
                <w:szCs w:val="22"/>
              </w:rPr>
              <w:t xml:space="preserve">   </w:t>
            </w:r>
            <w:r w:rsidRPr="009E1C36">
              <w:rPr>
                <w:rFonts w:cs="B Nazanin" w:hint="cs"/>
                <w:sz w:val="22"/>
                <w:szCs w:val="22"/>
                <w:rtl/>
              </w:rPr>
              <w:t>(سطح قبلی حساب)</w:t>
            </w:r>
          </w:p>
        </w:tc>
        <w:tc>
          <w:tcPr>
            <w:tcW w:w="1048" w:type="pct"/>
          </w:tcPr>
          <w:p w:rsidR="0013460A" w:rsidRPr="009E1C36" w:rsidRDefault="0013460A" w:rsidP="001C4BB1">
            <w:pPr>
              <w:bidi/>
              <w:rPr>
                <w:rFonts w:cs="B Nazanin"/>
                <w:sz w:val="22"/>
                <w:szCs w:val="22"/>
              </w:rPr>
            </w:pPr>
            <w:r w:rsidRPr="009E1C36">
              <w:rPr>
                <w:rFonts w:cs="B Nazanin"/>
                <w:sz w:val="22"/>
                <w:szCs w:val="22"/>
              </w:rPr>
              <w:t>ParentId</w:t>
            </w:r>
          </w:p>
        </w:tc>
      </w:tr>
      <w:tr w:rsidR="0013460A" w:rsidRPr="009E1C36" w:rsidTr="0013460A">
        <w:tc>
          <w:tcPr>
            <w:tcW w:w="791" w:type="pct"/>
          </w:tcPr>
          <w:p w:rsidR="0013460A" w:rsidRPr="009E1C36" w:rsidRDefault="0013460A" w:rsidP="001C4BB1">
            <w:pPr>
              <w:bidi/>
              <w:rPr>
                <w:rFonts w:cs="B Nazanin"/>
                <w:sz w:val="22"/>
                <w:szCs w:val="22"/>
              </w:rPr>
            </w:pPr>
            <w:r w:rsidRPr="009E1C36">
              <w:rPr>
                <w:rFonts w:cs="B Nazanin" w:hint="cs"/>
                <w:sz w:val="22"/>
                <w:szCs w:val="22"/>
                <w:rtl/>
              </w:rPr>
              <w:t>1024</w:t>
            </w:r>
          </w:p>
        </w:tc>
        <w:tc>
          <w:tcPr>
            <w:tcW w:w="888" w:type="pct"/>
          </w:tcPr>
          <w:p w:rsidR="0013460A" w:rsidRPr="009E1C36" w:rsidRDefault="0013460A" w:rsidP="001C4BB1">
            <w:pPr>
              <w:bidi/>
              <w:rPr>
                <w:rFonts w:cs="B Nazanin"/>
                <w:sz w:val="22"/>
                <w:szCs w:val="22"/>
              </w:rPr>
            </w:pPr>
            <w:r w:rsidRPr="009E1C36">
              <w:rPr>
                <w:rFonts w:cs="B Nazanin"/>
                <w:sz w:val="22"/>
                <w:szCs w:val="22"/>
              </w:rPr>
              <w:t>Varchar</w:t>
            </w:r>
          </w:p>
        </w:tc>
        <w:tc>
          <w:tcPr>
            <w:tcW w:w="2273" w:type="pct"/>
          </w:tcPr>
          <w:p w:rsidR="0013460A" w:rsidRPr="009E1C36" w:rsidRDefault="0013460A" w:rsidP="001C4BB1">
            <w:pPr>
              <w:bidi/>
              <w:rPr>
                <w:rFonts w:cs="B Nazanin"/>
                <w:sz w:val="22"/>
                <w:szCs w:val="22"/>
                <w:rtl/>
              </w:rPr>
            </w:pPr>
            <w:r w:rsidRPr="009E1C36">
              <w:rPr>
                <w:rFonts w:cs="B Nazanin" w:hint="cs"/>
                <w:sz w:val="22"/>
                <w:szCs w:val="22"/>
                <w:rtl/>
              </w:rPr>
              <w:t>کد کامل حساب</w:t>
            </w:r>
          </w:p>
        </w:tc>
        <w:tc>
          <w:tcPr>
            <w:tcW w:w="1048" w:type="pct"/>
          </w:tcPr>
          <w:p w:rsidR="0013460A" w:rsidRPr="009E1C36" w:rsidRDefault="0013460A" w:rsidP="001C4BB1">
            <w:pPr>
              <w:bidi/>
              <w:rPr>
                <w:rFonts w:cs="B Nazanin"/>
                <w:sz w:val="22"/>
                <w:szCs w:val="22"/>
                <w:highlight w:val="yellow"/>
              </w:rPr>
            </w:pPr>
            <w:r w:rsidRPr="009E1C36">
              <w:rPr>
                <w:rFonts w:cs="B Nazanin"/>
                <w:sz w:val="22"/>
                <w:szCs w:val="22"/>
              </w:rPr>
              <w:t>FullId</w:t>
            </w:r>
          </w:p>
        </w:tc>
      </w:tr>
      <w:tr w:rsidR="0013460A" w:rsidRPr="009E1C36" w:rsidTr="0013460A">
        <w:tc>
          <w:tcPr>
            <w:tcW w:w="791" w:type="pct"/>
          </w:tcPr>
          <w:p w:rsidR="0013460A" w:rsidRPr="009E1C36" w:rsidRDefault="0013460A" w:rsidP="001C4BB1">
            <w:pPr>
              <w:bidi/>
              <w:rPr>
                <w:rFonts w:cs="B Nazanin"/>
                <w:sz w:val="22"/>
                <w:szCs w:val="22"/>
              </w:rPr>
            </w:pPr>
            <w:r w:rsidRPr="009E1C36">
              <w:rPr>
                <w:rFonts w:cs="B Nazanin"/>
                <w:sz w:val="22"/>
                <w:szCs w:val="22"/>
              </w:rPr>
              <w:t>max</w:t>
            </w:r>
          </w:p>
        </w:tc>
        <w:tc>
          <w:tcPr>
            <w:tcW w:w="888" w:type="pct"/>
          </w:tcPr>
          <w:p w:rsidR="0013460A" w:rsidRPr="009E1C36" w:rsidRDefault="0013460A" w:rsidP="001C4BB1">
            <w:pPr>
              <w:bidi/>
              <w:rPr>
                <w:rFonts w:cs="B Nazanin"/>
                <w:sz w:val="22"/>
                <w:szCs w:val="22"/>
              </w:rPr>
            </w:pPr>
            <w:r w:rsidRPr="009E1C36">
              <w:rPr>
                <w:rFonts w:cs="B Nazanin"/>
                <w:sz w:val="22"/>
                <w:szCs w:val="22"/>
              </w:rPr>
              <w:t>Varchar</w:t>
            </w:r>
          </w:p>
        </w:tc>
        <w:tc>
          <w:tcPr>
            <w:tcW w:w="2273" w:type="pct"/>
          </w:tcPr>
          <w:p w:rsidR="0013460A" w:rsidRPr="009E1C36" w:rsidRDefault="0013460A" w:rsidP="001C4BB1">
            <w:pPr>
              <w:bidi/>
              <w:rPr>
                <w:rFonts w:cs="B Nazanin"/>
                <w:sz w:val="22"/>
                <w:szCs w:val="22"/>
                <w:rtl/>
              </w:rPr>
            </w:pPr>
            <w:r w:rsidRPr="009E1C36">
              <w:rPr>
                <w:rFonts w:cs="B Nazanin" w:hint="cs"/>
                <w:sz w:val="22"/>
                <w:szCs w:val="22"/>
                <w:rtl/>
              </w:rPr>
              <w:t>توضیحات</w:t>
            </w:r>
          </w:p>
        </w:tc>
        <w:tc>
          <w:tcPr>
            <w:tcW w:w="1048" w:type="pct"/>
          </w:tcPr>
          <w:p w:rsidR="0013460A" w:rsidRPr="009E1C36" w:rsidRDefault="0013460A" w:rsidP="001C4BB1">
            <w:pPr>
              <w:bidi/>
              <w:rPr>
                <w:rFonts w:cs="B Nazanin"/>
                <w:sz w:val="22"/>
                <w:szCs w:val="22"/>
                <w:highlight w:val="yellow"/>
              </w:rPr>
            </w:pPr>
            <w:r w:rsidRPr="009E1C36">
              <w:rPr>
                <w:rFonts w:cs="B Nazanin"/>
                <w:sz w:val="22"/>
                <w:szCs w:val="22"/>
              </w:rPr>
              <w:t>Desc</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rPr>
              <w:t>سیستم ثبت موجودی</w:t>
            </w:r>
            <w:r w:rsidRPr="009E1C36">
              <w:rPr>
                <w:rFonts w:cs="B Nazanin"/>
                <w:sz w:val="22"/>
                <w:szCs w:val="22"/>
              </w:rPr>
              <w:t xml:space="preserve"> </w:t>
            </w:r>
            <w:r w:rsidRPr="009E1C36">
              <w:rPr>
                <w:rFonts w:cs="B Nazanin" w:hint="cs"/>
                <w:sz w:val="22"/>
                <w:szCs w:val="22"/>
                <w:rtl/>
                <w:lang w:bidi="fa-IR"/>
              </w:rPr>
              <w:t xml:space="preserve"> (دائمی و ادواری)</w:t>
            </w:r>
          </w:p>
        </w:tc>
        <w:tc>
          <w:tcPr>
            <w:tcW w:w="1048" w:type="pct"/>
          </w:tcPr>
          <w:p w:rsidR="0013460A" w:rsidRPr="009E1C36" w:rsidRDefault="0013460A" w:rsidP="001C4BB1">
            <w:pPr>
              <w:bidi/>
              <w:rPr>
                <w:rFonts w:cs="B Nazanin"/>
                <w:sz w:val="22"/>
                <w:szCs w:val="22"/>
              </w:rPr>
            </w:pPr>
            <w:r w:rsidRPr="009E1C36">
              <w:rPr>
                <w:rFonts w:cs="B Nazanin"/>
                <w:sz w:val="22"/>
                <w:szCs w:val="22"/>
              </w:rPr>
              <w:t>InventoryMode</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rPr>
            </w:pPr>
            <w:r w:rsidRPr="009E1C36">
              <w:rPr>
                <w:rFonts w:cs="B Nazanin" w:hint="cs"/>
                <w:sz w:val="22"/>
                <w:szCs w:val="22"/>
                <w:rtl/>
              </w:rPr>
              <w:t>فعال</w:t>
            </w:r>
            <w:r w:rsidRPr="009E1C36">
              <w:rPr>
                <w:rFonts w:cs="B Nazanin"/>
                <w:sz w:val="22"/>
                <w:szCs w:val="22"/>
              </w:rPr>
              <w:t>1</w:t>
            </w:r>
            <w:r w:rsidRPr="009E1C36">
              <w:rPr>
                <w:rFonts w:cs="B Nazanin" w:hint="cs"/>
                <w:sz w:val="22"/>
                <w:szCs w:val="22"/>
                <w:rtl/>
              </w:rPr>
              <w:t xml:space="preserve"> و غیر فعال</w:t>
            </w:r>
            <w:r w:rsidRPr="009E1C36">
              <w:rPr>
                <w:rFonts w:cs="B Nazanin"/>
                <w:sz w:val="22"/>
                <w:szCs w:val="22"/>
              </w:rPr>
              <w:t>0</w:t>
            </w:r>
          </w:p>
        </w:tc>
        <w:tc>
          <w:tcPr>
            <w:tcW w:w="1048" w:type="pct"/>
          </w:tcPr>
          <w:p w:rsidR="0013460A" w:rsidRPr="009E1C36" w:rsidRDefault="0013460A" w:rsidP="001C4BB1">
            <w:pPr>
              <w:bidi/>
              <w:rPr>
                <w:rFonts w:cs="B Nazanin"/>
                <w:sz w:val="22"/>
                <w:szCs w:val="22"/>
              </w:rPr>
            </w:pPr>
            <w:r w:rsidRPr="009E1C36">
              <w:rPr>
                <w:rFonts w:cs="B Nazanin"/>
                <w:sz w:val="22"/>
                <w:szCs w:val="22"/>
              </w:rPr>
              <w:t>Active</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lang w:bidi="fa-IR"/>
              </w:rPr>
              <w:t xml:space="preserve">ارز پیش فرض </w:t>
            </w:r>
          </w:p>
        </w:tc>
        <w:tc>
          <w:tcPr>
            <w:tcW w:w="1048" w:type="pct"/>
          </w:tcPr>
          <w:p w:rsidR="0013460A" w:rsidRPr="009E1C36" w:rsidRDefault="0013460A" w:rsidP="001C4BB1">
            <w:pPr>
              <w:bidi/>
              <w:rPr>
                <w:rFonts w:cs="B Nazanin"/>
                <w:sz w:val="22"/>
                <w:szCs w:val="22"/>
              </w:rPr>
            </w:pPr>
            <w:r w:rsidRPr="009E1C36">
              <w:rPr>
                <w:rFonts w:cs="B Nazanin"/>
                <w:sz w:val="22"/>
                <w:szCs w:val="22"/>
              </w:rPr>
              <w:t>CurrencyId</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rPr>
              <w:t>تسعیر پذیر بودن</w:t>
            </w:r>
          </w:p>
        </w:tc>
        <w:tc>
          <w:tcPr>
            <w:tcW w:w="1048" w:type="pct"/>
          </w:tcPr>
          <w:p w:rsidR="0013460A" w:rsidRPr="009E1C36" w:rsidRDefault="0013460A" w:rsidP="001C4BB1">
            <w:pPr>
              <w:bidi/>
              <w:rPr>
                <w:rFonts w:cs="B Nazanin"/>
                <w:sz w:val="22"/>
                <w:szCs w:val="22"/>
              </w:rPr>
            </w:pPr>
            <w:r w:rsidRPr="009E1C36">
              <w:rPr>
                <w:rFonts w:cs="B Nazanin" w:hint="cs"/>
                <w:sz w:val="22"/>
                <w:szCs w:val="22"/>
                <w:rtl/>
              </w:rPr>
              <w:t xml:space="preserve">تسعیر پذیر بودن </w:t>
            </w:r>
            <w:r w:rsidRPr="009E1C36">
              <w:rPr>
                <w:rFonts w:cs="B Nazanin"/>
                <w:sz w:val="22"/>
                <w:szCs w:val="22"/>
              </w:rPr>
              <w:br/>
              <w:t>Align Currency</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rPr>
              <w:t>کلیه شعب</w:t>
            </w:r>
            <w:r w:rsidRPr="009E1C36">
              <w:rPr>
                <w:rFonts w:cs="B Nazanin"/>
                <w:sz w:val="22"/>
                <w:szCs w:val="22"/>
              </w:rPr>
              <w:t>-1</w:t>
            </w:r>
            <w:r w:rsidRPr="009E1C36">
              <w:rPr>
                <w:rFonts w:cs="B Nazanin" w:hint="cs"/>
                <w:sz w:val="22"/>
                <w:szCs w:val="22"/>
                <w:rtl/>
                <w:lang w:bidi="fa-IR"/>
              </w:rPr>
              <w:t xml:space="preserve">، </w:t>
            </w:r>
            <w:r w:rsidRPr="009E1C36">
              <w:rPr>
                <w:rFonts w:cs="B Nazanin" w:hint="cs"/>
                <w:sz w:val="22"/>
                <w:szCs w:val="22"/>
                <w:rtl/>
              </w:rPr>
              <w:t>شعبه جاری</w:t>
            </w:r>
            <w:r w:rsidRPr="009E1C36">
              <w:rPr>
                <w:rFonts w:cs="B Nazanin"/>
                <w:sz w:val="22"/>
                <w:szCs w:val="22"/>
              </w:rPr>
              <w:t>0</w:t>
            </w:r>
            <w:r w:rsidRPr="009E1C36">
              <w:rPr>
                <w:rFonts w:cs="B Nazanin" w:hint="cs"/>
                <w:sz w:val="22"/>
                <w:szCs w:val="22"/>
                <w:rtl/>
              </w:rPr>
              <w:t xml:space="preserve"> و شعبه جاری و زیرمجموعه ها</w:t>
            </w:r>
            <w:r w:rsidRPr="009E1C36">
              <w:rPr>
                <w:rFonts w:cs="B Nazanin"/>
                <w:sz w:val="22"/>
                <w:szCs w:val="22"/>
              </w:rPr>
              <w:t>,1</w:t>
            </w:r>
            <w:r w:rsidRPr="009E1C36">
              <w:rPr>
                <w:rFonts w:cs="B Nazanin" w:hint="cs"/>
                <w:sz w:val="22"/>
                <w:szCs w:val="22"/>
                <w:rtl/>
              </w:rPr>
              <w:t xml:space="preserve">  </w:t>
            </w:r>
          </w:p>
        </w:tc>
        <w:tc>
          <w:tcPr>
            <w:tcW w:w="1048" w:type="pct"/>
          </w:tcPr>
          <w:p w:rsidR="0013460A" w:rsidRPr="009E1C36" w:rsidRDefault="0013460A" w:rsidP="001C4BB1">
            <w:pPr>
              <w:bidi/>
              <w:rPr>
                <w:rFonts w:cs="B Nazanin"/>
                <w:sz w:val="22"/>
                <w:szCs w:val="22"/>
              </w:rPr>
            </w:pPr>
            <w:r w:rsidRPr="009E1C36">
              <w:rPr>
                <w:rFonts w:cs="B Nazanin" w:hint="cs"/>
                <w:sz w:val="22"/>
                <w:szCs w:val="22"/>
                <w:rtl/>
              </w:rPr>
              <w:t xml:space="preserve"> </w:t>
            </w:r>
            <w:r w:rsidRPr="009E1C36">
              <w:rPr>
                <w:rFonts w:cs="B Nazanin"/>
                <w:sz w:val="22"/>
                <w:szCs w:val="22"/>
              </w:rPr>
              <w:t>BranchScope</w:t>
            </w:r>
            <w:r w:rsidRPr="009E1C36">
              <w:rPr>
                <w:rFonts w:cs="B Nazanin" w:hint="cs"/>
                <w:sz w:val="22"/>
                <w:szCs w:val="22"/>
                <w:rtl/>
              </w:rPr>
              <w:t xml:space="preserve"> </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lang w:bidi="fa-IR"/>
              </w:rPr>
              <w:t xml:space="preserve">شعبه تعریف کننده حساب </w:t>
            </w:r>
          </w:p>
        </w:tc>
        <w:tc>
          <w:tcPr>
            <w:tcW w:w="1048" w:type="pct"/>
          </w:tcPr>
          <w:p w:rsidR="0013460A" w:rsidRPr="009E1C36" w:rsidRDefault="0013460A" w:rsidP="001C4BB1">
            <w:pPr>
              <w:bidi/>
              <w:rPr>
                <w:rFonts w:cs="B Nazanin"/>
                <w:sz w:val="22"/>
                <w:szCs w:val="22"/>
                <w:rtl/>
              </w:rPr>
            </w:pPr>
            <w:r w:rsidRPr="009E1C36">
              <w:rPr>
                <w:rFonts w:cs="B Nazanin"/>
                <w:sz w:val="22"/>
                <w:szCs w:val="22"/>
              </w:rPr>
              <w:t>BranchId</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lang w:bidi="fa-IR"/>
              </w:rPr>
              <w:t xml:space="preserve">دوره مالی که حساب در آن تعریف شده </w:t>
            </w:r>
          </w:p>
        </w:tc>
        <w:tc>
          <w:tcPr>
            <w:tcW w:w="1048" w:type="pct"/>
          </w:tcPr>
          <w:p w:rsidR="0013460A" w:rsidRPr="009E1C36" w:rsidRDefault="0013460A" w:rsidP="001C4BB1">
            <w:pPr>
              <w:bidi/>
              <w:rPr>
                <w:rFonts w:cs="B Nazanin"/>
                <w:sz w:val="22"/>
                <w:szCs w:val="22"/>
              </w:rPr>
            </w:pPr>
            <w:r w:rsidRPr="009E1C36">
              <w:rPr>
                <w:rFonts w:cs="B Nazanin"/>
                <w:sz w:val="22"/>
                <w:szCs w:val="22"/>
              </w:rPr>
              <w:t>FpId</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rPr>
              <w:t xml:space="preserve">بدون محدودیت(1-)، </w:t>
            </w:r>
            <w:r w:rsidRPr="009E1C36">
              <w:rPr>
                <w:rFonts w:cs="B Nazanin"/>
                <w:sz w:val="22"/>
                <w:szCs w:val="22"/>
                <w:rtl/>
              </w:rPr>
              <w:t>بدهکار ط</w:t>
            </w:r>
            <w:r w:rsidRPr="009E1C36">
              <w:rPr>
                <w:rFonts w:cs="B Nazanin" w:hint="cs"/>
                <w:sz w:val="22"/>
                <w:szCs w:val="22"/>
                <w:rtl/>
              </w:rPr>
              <w:t>ی</w:t>
            </w:r>
            <w:r w:rsidRPr="009E1C36">
              <w:rPr>
                <w:rFonts w:cs="B Nazanin"/>
                <w:sz w:val="22"/>
                <w:szCs w:val="22"/>
                <w:rtl/>
              </w:rPr>
              <w:t xml:space="preserve"> دوره</w:t>
            </w:r>
            <w:r w:rsidRPr="009E1C36">
              <w:rPr>
                <w:rFonts w:cs="B Nazanin" w:hint="cs"/>
                <w:sz w:val="22"/>
                <w:szCs w:val="22"/>
                <w:rtl/>
              </w:rPr>
              <w:t>(0)</w:t>
            </w:r>
            <w:r w:rsidRPr="009E1C36">
              <w:rPr>
                <w:rFonts w:cs="B Nazanin"/>
                <w:sz w:val="22"/>
                <w:szCs w:val="22"/>
                <w:rtl/>
              </w:rPr>
              <w:t xml:space="preserve"> ، بستانکار ط</w:t>
            </w:r>
            <w:r w:rsidRPr="009E1C36">
              <w:rPr>
                <w:rFonts w:cs="B Nazanin" w:hint="cs"/>
                <w:sz w:val="22"/>
                <w:szCs w:val="22"/>
                <w:rtl/>
              </w:rPr>
              <w:t>ی</w:t>
            </w:r>
            <w:r w:rsidRPr="009E1C36">
              <w:rPr>
                <w:rFonts w:cs="B Nazanin"/>
                <w:sz w:val="22"/>
                <w:szCs w:val="22"/>
                <w:rtl/>
              </w:rPr>
              <w:t xml:space="preserve"> دوره</w:t>
            </w:r>
            <w:r w:rsidRPr="009E1C36">
              <w:rPr>
                <w:rFonts w:cs="B Nazanin" w:hint="cs"/>
                <w:sz w:val="22"/>
                <w:szCs w:val="22"/>
                <w:rtl/>
              </w:rPr>
              <w:t>(1)</w:t>
            </w:r>
            <w:r w:rsidRPr="009E1C36">
              <w:rPr>
                <w:rFonts w:cs="B Nazanin"/>
                <w:sz w:val="22"/>
                <w:szCs w:val="22"/>
                <w:rtl/>
              </w:rPr>
              <w:t xml:space="preserve"> _ بدهکار در پا</w:t>
            </w:r>
            <w:r w:rsidRPr="009E1C36">
              <w:rPr>
                <w:rFonts w:cs="B Nazanin" w:hint="cs"/>
                <w:sz w:val="22"/>
                <w:szCs w:val="22"/>
                <w:rtl/>
              </w:rPr>
              <w:t>ی</w:t>
            </w:r>
            <w:r w:rsidRPr="009E1C36">
              <w:rPr>
                <w:rFonts w:cs="B Nazanin" w:hint="eastAsia"/>
                <w:sz w:val="22"/>
                <w:szCs w:val="22"/>
                <w:rtl/>
              </w:rPr>
              <w:t>ان</w:t>
            </w:r>
            <w:r w:rsidRPr="009E1C36">
              <w:rPr>
                <w:rFonts w:cs="B Nazanin"/>
                <w:sz w:val="22"/>
                <w:szCs w:val="22"/>
                <w:rtl/>
              </w:rPr>
              <w:t xml:space="preserve"> دوره</w:t>
            </w:r>
            <w:r w:rsidRPr="009E1C36">
              <w:rPr>
                <w:rFonts w:cs="B Nazanin" w:hint="cs"/>
                <w:sz w:val="22"/>
                <w:szCs w:val="22"/>
                <w:rtl/>
              </w:rPr>
              <w:t>(2)</w:t>
            </w:r>
            <w:r w:rsidRPr="009E1C36">
              <w:rPr>
                <w:rFonts w:cs="B Nazanin"/>
                <w:sz w:val="22"/>
                <w:szCs w:val="22"/>
                <w:rtl/>
              </w:rPr>
              <w:t xml:space="preserve"> ، بستانکار در پا</w:t>
            </w:r>
            <w:r w:rsidRPr="009E1C36">
              <w:rPr>
                <w:rFonts w:cs="B Nazanin" w:hint="cs"/>
                <w:sz w:val="22"/>
                <w:szCs w:val="22"/>
                <w:rtl/>
              </w:rPr>
              <w:t>ی</w:t>
            </w:r>
            <w:r w:rsidRPr="009E1C36">
              <w:rPr>
                <w:rFonts w:cs="B Nazanin" w:hint="eastAsia"/>
                <w:sz w:val="22"/>
                <w:szCs w:val="22"/>
                <w:rtl/>
              </w:rPr>
              <w:t>ان</w:t>
            </w:r>
            <w:r w:rsidRPr="009E1C36">
              <w:rPr>
                <w:rFonts w:cs="B Nazanin"/>
                <w:sz w:val="22"/>
                <w:szCs w:val="22"/>
                <w:rtl/>
              </w:rPr>
              <w:t xml:space="preserve"> دوره</w:t>
            </w:r>
            <w:r w:rsidRPr="009E1C36">
              <w:rPr>
                <w:rFonts w:cs="B Nazanin" w:hint="cs"/>
                <w:sz w:val="22"/>
                <w:szCs w:val="22"/>
                <w:rtl/>
              </w:rPr>
              <w:t xml:space="preserve"> (3) </w:t>
            </w:r>
          </w:p>
        </w:tc>
        <w:tc>
          <w:tcPr>
            <w:tcW w:w="1048" w:type="pct"/>
          </w:tcPr>
          <w:p w:rsidR="0013460A" w:rsidRPr="009E1C36" w:rsidRDefault="0013460A" w:rsidP="007A6C1A">
            <w:pPr>
              <w:bidi/>
              <w:rPr>
                <w:rFonts w:ascii="Calibri" w:eastAsia="Times New Roman" w:hAnsi="Calibri" w:cs="B Nazanin"/>
                <w:color w:val="000000"/>
                <w:sz w:val="22"/>
                <w:szCs w:val="22"/>
                <w:lang w:eastAsia="en-US"/>
              </w:rPr>
            </w:pPr>
            <w:r w:rsidRPr="009E1C36">
              <w:rPr>
                <w:rFonts w:ascii="Calibri" w:eastAsia="Times New Roman" w:hAnsi="Calibri" w:cs="B Nazanin" w:hint="cs"/>
                <w:color w:val="000000"/>
                <w:sz w:val="22"/>
                <w:szCs w:val="22"/>
                <w:rtl/>
                <w:lang w:eastAsia="en-US"/>
              </w:rPr>
              <w:t>تعیین محدودیت ثبت</w:t>
            </w:r>
          </w:p>
        </w:tc>
      </w:tr>
    </w:tbl>
    <w:p w:rsidR="0013460A" w:rsidRPr="009E1C36" w:rsidRDefault="0013460A" w:rsidP="001C4AB5">
      <w:pPr>
        <w:pStyle w:val="Heading2"/>
        <w:numPr>
          <w:ilvl w:val="0"/>
          <w:numId w:val="0"/>
        </w:numPr>
        <w:bidi/>
        <w:ind w:left="360"/>
        <w:rPr>
          <w:rFonts w:cs="B Nazanin"/>
          <w:caps/>
          <w:color w:val="1F4E79" w:themeColor="accent1" w:themeShade="80"/>
          <w:sz w:val="22"/>
          <w:szCs w:val="22"/>
        </w:rPr>
      </w:pPr>
      <w:bookmarkStart w:id="17" w:name="_Toc10272794"/>
      <w:r w:rsidRPr="009E1C36">
        <w:rPr>
          <w:rFonts w:cs="B Nazanin" w:hint="cs"/>
          <w:caps/>
          <w:color w:val="1F4E79" w:themeColor="accent1" w:themeShade="80"/>
          <w:sz w:val="22"/>
          <w:szCs w:val="22"/>
          <w:rtl/>
        </w:rPr>
        <w:t xml:space="preserve">طراحی </w:t>
      </w:r>
      <w:r w:rsidRPr="009E1C36">
        <w:rPr>
          <w:rFonts w:cs="B Nazanin"/>
          <w:caps/>
          <w:color w:val="1F4E79" w:themeColor="accent1" w:themeShade="80"/>
          <w:sz w:val="22"/>
          <w:szCs w:val="22"/>
        </w:rPr>
        <w:t xml:space="preserve">ui </w:t>
      </w:r>
      <w:r w:rsidRPr="009E1C36">
        <w:rPr>
          <w:rFonts w:cs="B Nazanin" w:hint="cs"/>
          <w:caps/>
          <w:color w:val="1F4E79" w:themeColor="accent1" w:themeShade="80"/>
          <w:sz w:val="22"/>
          <w:szCs w:val="22"/>
          <w:rtl/>
        </w:rPr>
        <w:t xml:space="preserve"> معرفی حساب ها</w:t>
      </w:r>
      <w:bookmarkEnd w:id="17"/>
      <w:r w:rsidRPr="009E1C36">
        <w:rPr>
          <w:rFonts w:cs="B Nazanin" w:hint="cs"/>
          <w:caps/>
          <w:color w:val="1F4E79" w:themeColor="accent1" w:themeShade="80"/>
          <w:sz w:val="22"/>
          <w:szCs w:val="22"/>
          <w:rtl/>
        </w:rPr>
        <w:t xml:space="preserve">  </w:t>
      </w:r>
    </w:p>
    <w:p w:rsidR="0013460A" w:rsidRPr="009E1C36" w:rsidRDefault="0013460A" w:rsidP="0013460A">
      <w:pPr>
        <w:pStyle w:val="ListParagraph"/>
        <w:numPr>
          <w:ilvl w:val="0"/>
          <w:numId w:val="28"/>
        </w:numPr>
        <w:bidi/>
        <w:rPr>
          <w:rFonts w:cs="B Nazanin"/>
          <w:sz w:val="22"/>
          <w:szCs w:val="22"/>
          <w:rtl/>
          <w:lang w:bidi="fa-IR"/>
        </w:rPr>
      </w:pPr>
      <w:r w:rsidRPr="009E1C36">
        <w:rPr>
          <w:rFonts w:cs="B Nazanin" w:hint="cs"/>
          <w:sz w:val="22"/>
          <w:szCs w:val="22"/>
          <w:rtl/>
          <w:lang w:bidi="fa-IR"/>
        </w:rPr>
        <w:t xml:space="preserve">صفحه اول که از منو مدیریت حساب ها در سطح گروه باز میشود. در سمت چپ همه حساب ها در سطح گروه نمایش داده میشود: </w:t>
      </w:r>
    </w:p>
    <w:p w:rsidR="0013460A" w:rsidRPr="009E1C36" w:rsidRDefault="0013460A" w:rsidP="0013460A">
      <w:pPr>
        <w:bidi/>
        <w:rPr>
          <w:rFonts w:cs="B Nazanin"/>
          <w:sz w:val="22"/>
          <w:szCs w:val="22"/>
          <w:rtl/>
        </w:rPr>
      </w:pPr>
      <w:r w:rsidRPr="009E1C36">
        <w:rPr>
          <w:rFonts w:cs="B Nazanin"/>
          <w:noProof/>
          <w:sz w:val="22"/>
          <w:szCs w:val="22"/>
          <w:lang w:eastAsia="en-US"/>
        </w:rPr>
        <w:lastRenderedPageBreak/>
        <w:drawing>
          <wp:inline distT="0" distB="0" distL="0" distR="0" wp14:anchorId="10BE2EF5" wp14:editId="6B1C30F6">
            <wp:extent cx="6025105" cy="28592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662" t="12815" r="16414" b="25451"/>
                    <a:stretch/>
                  </pic:blipFill>
                  <pic:spPr bwMode="auto">
                    <a:xfrm>
                      <a:off x="0" y="0"/>
                      <a:ext cx="6033885" cy="2863373"/>
                    </a:xfrm>
                    <a:prstGeom prst="rect">
                      <a:avLst/>
                    </a:prstGeom>
                    <a:ln>
                      <a:noFill/>
                    </a:ln>
                    <a:extLst>
                      <a:ext uri="{53640926-AAD7-44D8-BBD7-CCE9431645EC}">
                        <a14:shadowObscured xmlns:a14="http://schemas.microsoft.com/office/drawing/2010/main"/>
                      </a:ext>
                    </a:extLst>
                  </pic:spPr>
                </pic:pic>
              </a:graphicData>
            </a:graphic>
          </wp:inline>
        </w:drawing>
      </w:r>
    </w:p>
    <w:p w:rsidR="0013460A" w:rsidRPr="009E1C36" w:rsidRDefault="0013460A" w:rsidP="0013460A">
      <w:pPr>
        <w:bidi/>
        <w:rPr>
          <w:rFonts w:cs="B Nazanin"/>
          <w:sz w:val="22"/>
          <w:szCs w:val="22"/>
          <w:rtl/>
        </w:rPr>
      </w:pPr>
      <w:r w:rsidRPr="009E1C36">
        <w:rPr>
          <w:rFonts w:cs="B Nazanin" w:hint="cs"/>
          <w:sz w:val="22"/>
          <w:szCs w:val="22"/>
          <w:rtl/>
        </w:rPr>
        <w:t xml:space="preserve">با دوبار کلیک روی هر سطر  یا انتخاب آیکون زیر مجموعه و یا انتخاب </w:t>
      </w:r>
      <w:r w:rsidRPr="009E1C36">
        <w:rPr>
          <w:rFonts w:cs="B Nazanin"/>
          <w:sz w:val="22"/>
          <w:szCs w:val="22"/>
        </w:rPr>
        <w:t>Enter</w:t>
      </w:r>
      <w:r w:rsidRPr="009E1C36">
        <w:rPr>
          <w:rFonts w:cs="B Nazanin" w:hint="cs"/>
          <w:sz w:val="22"/>
          <w:szCs w:val="22"/>
          <w:rtl/>
          <w:lang w:bidi="fa-IR"/>
        </w:rPr>
        <w:t xml:space="preserve"> از روی کیبرد </w:t>
      </w:r>
      <w:r w:rsidRPr="009E1C36">
        <w:rPr>
          <w:rFonts w:cs="B Nazanin" w:hint="cs"/>
          <w:sz w:val="22"/>
          <w:szCs w:val="22"/>
          <w:rtl/>
        </w:rPr>
        <w:t>زیر مجموعه همون سطر نمایش داده میشود و هم زمان در درخت کنار گرید هم روی برگ مورد نظر قرار بگیرد. لازم به توضیح است از سمت راست روی درخت روی هر آیتم قرار بگیریم زیر مجموعه های اون سطح در سمت چپ نمایش داده میشود.</w:t>
      </w:r>
    </w:p>
    <w:p w:rsidR="0013460A" w:rsidRPr="009E1C36" w:rsidRDefault="0013460A" w:rsidP="0013460A">
      <w:pPr>
        <w:bidi/>
        <w:rPr>
          <w:rFonts w:cs="B Nazanin"/>
          <w:sz w:val="22"/>
          <w:szCs w:val="22"/>
          <w:rtl/>
        </w:rPr>
      </w:pPr>
    </w:p>
    <w:p w:rsidR="0013460A" w:rsidRPr="009E1C36" w:rsidRDefault="0013460A" w:rsidP="0013460A">
      <w:pPr>
        <w:bidi/>
        <w:rPr>
          <w:rFonts w:cs="B Nazanin"/>
          <w:sz w:val="22"/>
          <w:szCs w:val="22"/>
          <w:rtl/>
        </w:rPr>
      </w:pPr>
      <w:r w:rsidRPr="009E1C36">
        <w:rPr>
          <w:rFonts w:cs="B Nazanin"/>
          <w:noProof/>
          <w:sz w:val="22"/>
          <w:szCs w:val="22"/>
          <w:lang w:eastAsia="en-US"/>
        </w:rPr>
        <mc:AlternateContent>
          <mc:Choice Requires="wps">
            <w:drawing>
              <wp:anchor distT="0" distB="0" distL="114300" distR="114300" simplePos="0" relativeHeight="251659264" behindDoc="0" locked="0" layoutInCell="1" allowOverlap="1" wp14:anchorId="338F43E8" wp14:editId="1A2CDC8C">
                <wp:simplePos x="0" y="0"/>
                <wp:positionH relativeFrom="column">
                  <wp:posOffset>4572322</wp:posOffset>
                </wp:positionH>
                <wp:positionV relativeFrom="paragraph">
                  <wp:posOffset>739585</wp:posOffset>
                </wp:positionV>
                <wp:extent cx="197893" cy="156950"/>
                <wp:effectExtent l="0" t="0" r="12065" b="14605"/>
                <wp:wrapNone/>
                <wp:docPr id="17" name="Frame 17"/>
                <wp:cNvGraphicFramePr/>
                <a:graphic xmlns:a="http://schemas.openxmlformats.org/drawingml/2006/main">
                  <a:graphicData uri="http://schemas.microsoft.com/office/word/2010/wordprocessingShape">
                    <wps:wsp>
                      <wps:cNvSpPr/>
                      <wps:spPr>
                        <a:xfrm>
                          <a:off x="0" y="0"/>
                          <a:ext cx="197893" cy="156950"/>
                        </a:xfrm>
                        <a:prstGeom prst="fram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372B72" id="Frame 17" o:spid="_x0000_s1026" style="position:absolute;margin-left:360.05pt;margin-top:58.25pt;width:15.6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97893,156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" path="m,l197893,r,156950l,156950,,xm19619,19619r,117712l178274,137331r,-117712l19619,19619xe" fillcolor="#f3533f [3209]" strokecolor="#8f1709 [1609]" strokeweight="1pt">
                <v:stroke joinstyle="miter"/>
                <v:path arrowok="t" o:connecttype="custom" o:connectlocs="0,0;197893,0;197893,156950;0,156950;0,0;19619,19619;19619,137331;178274,137331;178274,19619;19619,19619" o:connectangles="0,0,0,0,0,0,0,0,0,0"/>
              </v:shape>
            </w:pict>
          </mc:Fallback>
        </mc:AlternateContent>
      </w:r>
      <w:r w:rsidRPr="009E1C36">
        <w:rPr>
          <w:rFonts w:cs="B Nazanin"/>
          <w:noProof/>
          <w:sz w:val="22"/>
          <w:szCs w:val="22"/>
          <w:lang w:eastAsia="en-US"/>
        </w:rPr>
        <w:drawing>
          <wp:inline distT="0" distB="0" distL="0" distR="0" wp14:anchorId="4615A25A" wp14:editId="47023913">
            <wp:extent cx="5950424" cy="33366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424" cy="3336604"/>
                    </a:xfrm>
                    <a:prstGeom prst="rect">
                      <a:avLst/>
                    </a:prstGeom>
                    <a:noFill/>
                    <a:ln>
                      <a:noFill/>
                    </a:ln>
                  </pic:spPr>
                </pic:pic>
              </a:graphicData>
            </a:graphic>
          </wp:inline>
        </w:drawing>
      </w:r>
    </w:p>
    <w:p w:rsidR="0013460A" w:rsidRPr="009E1C36" w:rsidRDefault="0013460A" w:rsidP="0013460A">
      <w:pPr>
        <w:bidi/>
        <w:rPr>
          <w:rFonts w:cs="B Nazanin"/>
          <w:sz w:val="22"/>
          <w:szCs w:val="22"/>
          <w:rtl/>
        </w:rPr>
      </w:pPr>
      <w:r w:rsidRPr="009E1C36">
        <w:rPr>
          <w:rFonts w:cs="B Nazanin" w:hint="cs"/>
          <w:sz w:val="22"/>
          <w:szCs w:val="22"/>
          <w:rtl/>
        </w:rPr>
        <w:t>با زدن دکمه جدید در فرم فوق (و سایر حسابها) فرم زیر باز میشود که میتوان یک حساب جدید ایجاد نمود و حسابهای موجود را اصلاح نمود.</w:t>
      </w:r>
    </w:p>
    <w:p w:rsidR="007A6C1A" w:rsidRPr="009E1C36" w:rsidRDefault="007A6C1A" w:rsidP="0013460A">
      <w:pPr>
        <w:bidi/>
        <w:jc w:val="center"/>
        <w:rPr>
          <w:rFonts w:cs="B Nazanin"/>
          <w:noProof/>
          <w:sz w:val="22"/>
          <w:szCs w:val="22"/>
          <w:rtl/>
          <w:lang w:eastAsia="en-US"/>
        </w:rPr>
      </w:pPr>
    </w:p>
    <w:p w:rsidR="0013460A" w:rsidRPr="009E1C36" w:rsidRDefault="007A6C1A" w:rsidP="007A6C1A">
      <w:pPr>
        <w:bidi/>
        <w:jc w:val="center"/>
        <w:rPr>
          <w:rFonts w:cs="B Nazanin"/>
          <w:sz w:val="22"/>
          <w:szCs w:val="22"/>
          <w:rtl/>
        </w:rPr>
      </w:pPr>
      <w:r w:rsidRPr="009E1C36">
        <w:rPr>
          <w:rFonts w:cs="B Nazanin"/>
          <w:noProof/>
          <w:sz w:val="22"/>
          <w:szCs w:val="22"/>
          <w:lang w:eastAsia="en-US"/>
        </w:rPr>
        <w:drawing>
          <wp:inline distT="0" distB="0" distL="0" distR="0" wp14:anchorId="3B547AB3" wp14:editId="32F3F4FA">
            <wp:extent cx="4704441" cy="2830112"/>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736" t="32894" r="26746" b="18399"/>
                    <a:stretch/>
                  </pic:blipFill>
                  <pic:spPr bwMode="auto">
                    <a:xfrm>
                      <a:off x="0" y="0"/>
                      <a:ext cx="4709977" cy="2833443"/>
                    </a:xfrm>
                    <a:prstGeom prst="rect">
                      <a:avLst/>
                    </a:prstGeom>
                    <a:ln>
                      <a:noFill/>
                    </a:ln>
                    <a:extLst>
                      <a:ext uri="{53640926-AAD7-44D8-BBD7-CCE9431645EC}">
                        <a14:shadowObscured xmlns:a14="http://schemas.microsoft.com/office/drawing/2010/main"/>
                      </a:ext>
                    </a:extLst>
                  </pic:spPr>
                </pic:pic>
              </a:graphicData>
            </a:graphic>
          </wp:inline>
        </w:drawing>
      </w:r>
      <w:r w:rsidRPr="009E1C36">
        <w:rPr>
          <w:rFonts w:cs="B Nazanin"/>
          <w:noProof/>
          <w:sz w:val="22"/>
          <w:szCs w:val="22"/>
          <w:lang w:eastAsia="en-US"/>
        </w:rPr>
        <w:t xml:space="preserve"> </w:t>
      </w:r>
    </w:p>
    <w:p w:rsidR="0013460A" w:rsidRPr="009E1C36" w:rsidRDefault="0013460A" w:rsidP="0013460A">
      <w:pPr>
        <w:pStyle w:val="ListParagraph"/>
        <w:numPr>
          <w:ilvl w:val="0"/>
          <w:numId w:val="29"/>
        </w:numPr>
        <w:bidi/>
        <w:rPr>
          <w:rFonts w:cs="B Nazanin"/>
          <w:sz w:val="22"/>
          <w:szCs w:val="22"/>
          <w:rtl/>
          <w:lang w:bidi="fa-IR"/>
        </w:rPr>
      </w:pPr>
      <w:r w:rsidRPr="009E1C36">
        <w:rPr>
          <w:rFonts w:cs="B Nazanin" w:hint="cs"/>
          <w:sz w:val="22"/>
          <w:szCs w:val="22"/>
          <w:rtl/>
          <w:lang w:bidi="fa-IR"/>
        </w:rPr>
        <w:t xml:space="preserve">صفحه اول که از منو مدیریت حساب ها در سطح کل باز میشود. در سمت چپ همه حساب ها در سطح کل نمایش داده میشود </w:t>
      </w:r>
    </w:p>
    <w:p w:rsidR="0013460A" w:rsidRPr="009E1C36" w:rsidRDefault="0013460A" w:rsidP="0013460A">
      <w:pPr>
        <w:bidi/>
        <w:rPr>
          <w:rFonts w:cs="B Nazanin"/>
          <w:sz w:val="22"/>
          <w:szCs w:val="22"/>
          <w:rtl/>
        </w:rPr>
      </w:pPr>
      <w:r w:rsidRPr="009E1C36">
        <w:rPr>
          <w:rFonts w:cs="B Nazanin"/>
          <w:noProof/>
          <w:sz w:val="22"/>
          <w:szCs w:val="22"/>
          <w:lang w:eastAsia="en-US"/>
        </w:rPr>
        <w:drawing>
          <wp:inline distT="0" distB="0" distL="0" distR="0" wp14:anchorId="5409ED64" wp14:editId="1BE4F59D">
            <wp:extent cx="5957099" cy="3637129"/>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6935" cy="3637029"/>
                    </a:xfrm>
                    <a:prstGeom prst="rect">
                      <a:avLst/>
                    </a:prstGeom>
                    <a:noFill/>
                    <a:ln>
                      <a:noFill/>
                    </a:ln>
                  </pic:spPr>
                </pic:pic>
              </a:graphicData>
            </a:graphic>
          </wp:inline>
        </w:drawing>
      </w:r>
    </w:p>
    <w:p w:rsidR="0013460A" w:rsidRPr="009E1C36" w:rsidRDefault="0013460A" w:rsidP="0013460A">
      <w:pPr>
        <w:bidi/>
        <w:rPr>
          <w:rFonts w:cs="B Nazanin"/>
          <w:sz w:val="22"/>
          <w:szCs w:val="22"/>
          <w:rtl/>
        </w:rPr>
      </w:pPr>
      <w:r w:rsidRPr="009E1C36">
        <w:rPr>
          <w:rFonts w:cs="B Nazanin" w:hint="cs"/>
          <w:sz w:val="22"/>
          <w:szCs w:val="22"/>
          <w:rtl/>
        </w:rPr>
        <w:t xml:space="preserve">در </w:t>
      </w:r>
      <w:r w:rsidRPr="009E1C36">
        <w:rPr>
          <w:rFonts w:cs="B Nazanin" w:hint="cs"/>
          <w:sz w:val="22"/>
          <w:szCs w:val="22"/>
          <w:rtl/>
          <w:lang w:bidi="fa-IR"/>
        </w:rPr>
        <w:t xml:space="preserve">صورت امکان از </w:t>
      </w:r>
      <w:r w:rsidRPr="009E1C36">
        <w:rPr>
          <w:rFonts w:cs="B Nazanin" w:hint="cs"/>
          <w:sz w:val="22"/>
          <w:szCs w:val="22"/>
          <w:rtl/>
        </w:rPr>
        <w:t>درخت سمت راست امکان اصلاح فقط نام  و حذف حساب وجود داشته باشد.  البته با در نظر گرفتن اینکه آیا حسابی قابل حذف هست یا خیر .</w:t>
      </w:r>
    </w:p>
    <w:p w:rsidR="00720ADF" w:rsidRPr="009E1C36" w:rsidRDefault="00720ADF" w:rsidP="00720ADF">
      <w:pPr>
        <w:pStyle w:val="Heading1"/>
        <w:bidi/>
        <w:rPr>
          <w:rFonts w:cs="B Nazanin"/>
          <w:sz w:val="22"/>
          <w:szCs w:val="22"/>
          <w:rtl/>
        </w:rPr>
      </w:pPr>
      <w:bookmarkStart w:id="18" w:name="_Toc10272795"/>
      <w:r w:rsidRPr="009E1C36">
        <w:rPr>
          <w:rFonts w:cs="B Nazanin" w:hint="cs"/>
          <w:sz w:val="22"/>
          <w:szCs w:val="22"/>
          <w:rtl/>
        </w:rPr>
        <w:lastRenderedPageBreak/>
        <w:t>گروه حساب ها</w:t>
      </w:r>
      <w:bookmarkEnd w:id="18"/>
      <w:r w:rsidRPr="009E1C36">
        <w:rPr>
          <w:rFonts w:cs="B Nazanin" w:hint="cs"/>
          <w:sz w:val="22"/>
          <w:szCs w:val="22"/>
          <w:rtl/>
        </w:rPr>
        <w:t xml:space="preserve"> </w:t>
      </w:r>
    </w:p>
    <w:p w:rsidR="00720ADF" w:rsidRPr="009E1C36" w:rsidRDefault="00720ADF" w:rsidP="00720ADF">
      <w:pPr>
        <w:pStyle w:val="Heading2"/>
        <w:numPr>
          <w:ilvl w:val="0"/>
          <w:numId w:val="0"/>
        </w:numPr>
        <w:bidi/>
        <w:rPr>
          <w:rFonts w:cs="B Nazanin"/>
          <w:sz w:val="22"/>
          <w:szCs w:val="22"/>
        </w:rPr>
      </w:pPr>
      <w:bookmarkStart w:id="19" w:name="_Toc10272796"/>
      <w:r w:rsidRPr="009E1C36">
        <w:rPr>
          <w:rFonts w:cs="B Nazanin"/>
          <w:caps/>
          <w:color w:val="1F4E79" w:themeColor="accent1" w:themeShade="80"/>
          <w:sz w:val="22"/>
          <w:szCs w:val="22"/>
          <w:rtl/>
          <w:lang w:bidi="fa-IR"/>
        </w:rPr>
        <w:t>تعر</w:t>
      </w:r>
      <w:r w:rsidRPr="009E1C36">
        <w:rPr>
          <w:rFonts w:cs="B Nazanin" w:hint="cs"/>
          <w:caps/>
          <w:color w:val="1F4E79" w:themeColor="accent1" w:themeShade="80"/>
          <w:sz w:val="22"/>
          <w:szCs w:val="22"/>
          <w:rtl/>
          <w:lang w:bidi="fa-IR"/>
        </w:rPr>
        <w:t>ی</w:t>
      </w:r>
      <w:r w:rsidRPr="009E1C36">
        <w:rPr>
          <w:rFonts w:cs="B Nazanin" w:hint="eastAsia"/>
          <w:caps/>
          <w:color w:val="1F4E79" w:themeColor="accent1" w:themeShade="80"/>
          <w:sz w:val="22"/>
          <w:szCs w:val="22"/>
          <w:rtl/>
          <w:lang w:bidi="fa-IR"/>
        </w:rPr>
        <w:t>ف</w:t>
      </w:r>
      <w:r w:rsidRPr="009E1C36">
        <w:rPr>
          <w:rFonts w:cs="B Nazanin"/>
          <w:caps/>
          <w:color w:val="1F4E79" w:themeColor="accent1" w:themeShade="80"/>
          <w:sz w:val="22"/>
          <w:szCs w:val="22"/>
          <w:rtl/>
          <w:lang w:bidi="fa-IR"/>
        </w:rPr>
        <w:t xml:space="preserve"> گروه حساب</w:t>
      </w:r>
      <w:bookmarkEnd w:id="19"/>
    </w:p>
    <w:tbl>
      <w:tblPr>
        <w:tblStyle w:val="TipTable"/>
        <w:tblW w:w="4697" w:type="pct"/>
        <w:tblInd w:w="1292" w:type="dxa"/>
        <w:tblLook w:val="04A0" w:firstRow="1" w:lastRow="0" w:firstColumn="1" w:lastColumn="0" w:noHBand="0" w:noVBand="1"/>
        <w:tblDescription w:val="Layout table"/>
      </w:tblPr>
      <w:tblGrid>
        <w:gridCol w:w="223"/>
        <w:gridCol w:w="8570"/>
      </w:tblGrid>
      <w:tr w:rsidR="00720ADF" w:rsidRPr="009E1C36" w:rsidTr="002C60C2">
        <w:tc>
          <w:tcPr>
            <w:cnfStyle w:val="001000000000" w:firstRow="0" w:lastRow="0" w:firstColumn="1" w:lastColumn="0" w:oddVBand="0" w:evenVBand="0" w:oddHBand="0" w:evenHBand="0" w:firstRowFirstColumn="0" w:firstRowLastColumn="0" w:lastRowFirstColumn="0" w:lastRowLastColumn="0"/>
            <w:tcW w:w="5" w:type="pct"/>
          </w:tcPr>
          <w:p w:rsidR="00720ADF" w:rsidRPr="009E1C36" w:rsidRDefault="00720ADF" w:rsidP="001C4BB1">
            <w:pPr>
              <w:bidi/>
              <w:rPr>
                <w:rFonts w:cs="B Nazanin"/>
                <w:sz w:val="22"/>
                <w:szCs w:val="22"/>
              </w:rPr>
            </w:pPr>
            <w:r w:rsidRPr="009E1C36">
              <w:rPr>
                <w:rFonts w:cs="B Nazanin"/>
                <w:noProof/>
                <w:sz w:val="22"/>
                <w:szCs w:val="22"/>
                <w:lang w:eastAsia="en-US"/>
              </w:rPr>
              <mc:AlternateContent>
                <mc:Choice Requires="wpg">
                  <w:drawing>
                    <wp:inline distT="0" distB="0" distL="0" distR="0" wp14:anchorId="39AF4B2C" wp14:editId="14E3A73C">
                      <wp:extent cx="141605" cy="141605"/>
                      <wp:effectExtent l="0" t="0" r="0" b="0"/>
                      <wp:docPr id="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 name="Rectangle 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 name="Freeform 3"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3771E0A"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YUqQgAAJA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bznGFKkIAACQKAAADgAAAAAAAAAAAAAAAAAuAgAA&#10;ZHJzL2Uyb0RvYy54bWxQSwECLQAUAAYACAAAACEABeIMPdkAAAADAQAADwAAAAAAAAAAAAAAAAAD&#10;CwAAZHJzL2Rvd25yZXYueG1sUEsFBgAAAAAEAAQA8wAAAAkMAAAAAA==&#10;">
                      <v:rect id="Rectangle 2"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3gcIA&#10;AADaAAAADwAAAGRycy9kb3ducmV2LnhtbESPQWvCQBSE70L/w/IEb2ZjkFZSV5FCQRCkpumht0f2&#10;mQSzb5fsNon/vlsQehxm5htmu59MJwbqfWtZwSpJQRBXVrdcKyg/35cbED4ga+wsk4I7edjvnmZb&#10;zLUd+UJDEWoRIexzVNCE4HIpfdWQQZ9YRxy9q+0Nhij7Wuoexwg3nczS9FkabDkuNOjoraHqVvwY&#10;BSc8c4nDtZWbl48sddR9r92XUov5dHgFEWgK/+FH+6gVZPB3Jd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Y/eBwgAAANoAAAAPAAAAAAAAAAAAAAAAAJgCAABkcnMvZG93&#10;bnJldi54bWxQSwUGAAAAAAQABAD1AAAAhwMAAAAA&#10;" fillcolor="#2e74b5 [2404]" stroked="f" strokeweight="0"/>
                      <v:shape id="Freeform 3"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M5W8QA&#10;AADaAAAADwAAAGRycy9kb3ducmV2LnhtbESPT2vCQBTE70K/w/KE3szGFlSiq5RCoT2U+ifen9ln&#10;Ept9m2a3SfTTu4LgcZiZ3zCLVW8q0VLjSssKxlEMgjizuuRcQbr7GM1AOI+ssbJMCs7kYLV8Giww&#10;0bbjDbVbn4sAYZeggsL7OpHSZQUZdJGtiYN3tI1BH2STS91gF+Cmki9xPJEGSw4LBdb0XlD2u/03&#10;Cn4O9nTZ/a3zav9Vp1Z/Z9P1dKbU87B/m4Pw1PtH+N7+1Ape4XYl3A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zOVvEAAAA2gAAAA8AAAAAAAAAAAAAAAAAmAIAAGRycy9k&#10;b3ducmV2LnhtbFBLBQYAAAAABAAEAPUAAACJAw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995" w:type="pct"/>
          </w:tcPr>
          <w:p w:rsidR="00720ADF" w:rsidRPr="009E1C36" w:rsidRDefault="00720ADF"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lang w:bidi="fa-IR"/>
              </w:rPr>
            </w:pPr>
            <w:r w:rsidRPr="009E1C36">
              <w:rPr>
                <w:rFonts w:cs="B Nazanin"/>
                <w:sz w:val="22"/>
                <w:szCs w:val="22"/>
                <w:rtl/>
                <w:lang w:bidi="fa-IR"/>
              </w:rPr>
              <w:t>گروه نه به عنوان سطح حساب بلکه جهت گروه بند</w:t>
            </w:r>
            <w:r w:rsidRPr="009E1C36">
              <w:rPr>
                <w:rFonts w:cs="B Nazanin" w:hint="cs"/>
                <w:sz w:val="22"/>
                <w:szCs w:val="22"/>
                <w:rtl/>
                <w:lang w:bidi="fa-IR"/>
              </w:rPr>
              <w:t>ی</w:t>
            </w:r>
            <w:r w:rsidRPr="009E1C36">
              <w:rPr>
                <w:rFonts w:cs="B Nazanin"/>
                <w:sz w:val="22"/>
                <w:szCs w:val="22"/>
                <w:rtl/>
                <w:lang w:bidi="fa-IR"/>
              </w:rPr>
              <w:t xml:space="preserve"> حسابها همانند س</w:t>
            </w:r>
            <w:r w:rsidRPr="009E1C36">
              <w:rPr>
                <w:rFonts w:cs="B Nazanin" w:hint="cs"/>
                <w:sz w:val="22"/>
                <w:szCs w:val="22"/>
                <w:rtl/>
                <w:lang w:bidi="fa-IR"/>
              </w:rPr>
              <w:t>ی</w:t>
            </w:r>
            <w:r w:rsidRPr="009E1C36">
              <w:rPr>
                <w:rFonts w:cs="B Nazanin" w:hint="eastAsia"/>
                <w:sz w:val="22"/>
                <w:szCs w:val="22"/>
                <w:rtl/>
                <w:lang w:bidi="fa-IR"/>
              </w:rPr>
              <w:t>ستم</w:t>
            </w:r>
            <w:r w:rsidRPr="009E1C36">
              <w:rPr>
                <w:rFonts w:cs="B Nazanin"/>
                <w:sz w:val="22"/>
                <w:szCs w:val="22"/>
                <w:rtl/>
                <w:lang w:bidi="fa-IR"/>
              </w:rPr>
              <w:t xml:space="preserve"> تدب</w:t>
            </w:r>
            <w:r w:rsidRPr="009E1C36">
              <w:rPr>
                <w:rFonts w:cs="B Nazanin" w:hint="cs"/>
                <w:sz w:val="22"/>
                <w:szCs w:val="22"/>
                <w:rtl/>
                <w:lang w:bidi="fa-IR"/>
              </w:rPr>
              <w:t>ی</w:t>
            </w:r>
            <w:r w:rsidRPr="009E1C36">
              <w:rPr>
                <w:rFonts w:cs="B Nazanin" w:hint="eastAsia"/>
                <w:sz w:val="22"/>
                <w:szCs w:val="22"/>
                <w:rtl/>
                <w:lang w:bidi="fa-IR"/>
              </w:rPr>
              <w:t>ر</w:t>
            </w:r>
            <w:r w:rsidRPr="009E1C36">
              <w:rPr>
                <w:rFonts w:cs="B Nazanin"/>
                <w:sz w:val="22"/>
                <w:szCs w:val="22"/>
                <w:rtl/>
                <w:lang w:bidi="fa-IR"/>
              </w:rPr>
              <w:t xml:space="preserve"> تعر</w:t>
            </w:r>
            <w:r w:rsidRPr="009E1C36">
              <w:rPr>
                <w:rFonts w:cs="B Nazanin" w:hint="cs"/>
                <w:sz w:val="22"/>
                <w:szCs w:val="22"/>
                <w:rtl/>
                <w:lang w:bidi="fa-IR"/>
              </w:rPr>
              <w:t>ی</w:t>
            </w:r>
            <w:r w:rsidRPr="009E1C36">
              <w:rPr>
                <w:rFonts w:cs="B Nazanin" w:hint="eastAsia"/>
                <w:sz w:val="22"/>
                <w:szCs w:val="22"/>
                <w:rtl/>
                <w:lang w:bidi="fa-IR"/>
              </w:rPr>
              <w:t>ف</w:t>
            </w:r>
            <w:r w:rsidRPr="009E1C36">
              <w:rPr>
                <w:rFonts w:cs="B Nazanin"/>
                <w:sz w:val="22"/>
                <w:szCs w:val="22"/>
                <w:rtl/>
                <w:lang w:bidi="fa-IR"/>
              </w:rPr>
              <w:t xml:space="preserve"> م</w:t>
            </w:r>
            <w:r w:rsidRPr="009E1C36">
              <w:rPr>
                <w:rFonts w:cs="B Nazanin" w:hint="cs"/>
                <w:sz w:val="22"/>
                <w:szCs w:val="22"/>
                <w:rtl/>
                <w:lang w:bidi="fa-IR"/>
              </w:rPr>
              <w:t>ی</w:t>
            </w:r>
            <w:r w:rsidRPr="009E1C36">
              <w:rPr>
                <w:rFonts w:cs="B Nazanin" w:hint="eastAsia"/>
                <w:sz w:val="22"/>
                <w:szCs w:val="22"/>
                <w:rtl/>
                <w:lang w:bidi="fa-IR"/>
              </w:rPr>
              <w:t>شود</w:t>
            </w:r>
            <w:r w:rsidRPr="009E1C36">
              <w:rPr>
                <w:rFonts w:cs="B Nazanin"/>
                <w:sz w:val="22"/>
                <w:szCs w:val="22"/>
                <w:rtl/>
                <w:lang w:bidi="fa-IR"/>
              </w:rPr>
              <w:t>.</w:t>
            </w:r>
          </w:p>
          <w:p w:rsidR="00720ADF" w:rsidRPr="009E1C36" w:rsidRDefault="00720ADF"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sz w:val="22"/>
                <w:szCs w:val="22"/>
                <w:rtl/>
                <w:lang w:bidi="fa-IR"/>
              </w:rPr>
              <w:t xml:space="preserve"> گروه ها با توجه به پ</w:t>
            </w:r>
            <w:r w:rsidRPr="009E1C36">
              <w:rPr>
                <w:rFonts w:cs="B Nazanin" w:hint="cs"/>
                <w:sz w:val="22"/>
                <w:szCs w:val="22"/>
                <w:rtl/>
                <w:lang w:bidi="fa-IR"/>
              </w:rPr>
              <w:t>ی</w:t>
            </w:r>
            <w:r w:rsidRPr="009E1C36">
              <w:rPr>
                <w:rFonts w:cs="B Nazanin" w:hint="eastAsia"/>
                <w:sz w:val="22"/>
                <w:szCs w:val="22"/>
                <w:rtl/>
                <w:lang w:bidi="fa-IR"/>
              </w:rPr>
              <w:t>کربند</w:t>
            </w:r>
            <w:r w:rsidRPr="009E1C36">
              <w:rPr>
                <w:rFonts w:cs="B Nazanin" w:hint="cs"/>
                <w:sz w:val="22"/>
                <w:szCs w:val="22"/>
                <w:rtl/>
                <w:lang w:bidi="fa-IR"/>
              </w:rPr>
              <w:t>ی</w:t>
            </w:r>
            <w:r w:rsidRPr="009E1C36">
              <w:rPr>
                <w:rFonts w:cs="B Nazanin"/>
                <w:sz w:val="22"/>
                <w:szCs w:val="22"/>
                <w:rtl/>
                <w:lang w:bidi="fa-IR"/>
              </w:rPr>
              <w:t xml:space="preserve"> دائم</w:t>
            </w:r>
            <w:r w:rsidRPr="009E1C36">
              <w:rPr>
                <w:rFonts w:cs="B Nazanin" w:hint="cs"/>
                <w:sz w:val="22"/>
                <w:szCs w:val="22"/>
                <w:rtl/>
                <w:lang w:bidi="fa-IR"/>
              </w:rPr>
              <w:t>ی</w:t>
            </w:r>
            <w:r w:rsidRPr="009E1C36">
              <w:rPr>
                <w:rFonts w:cs="B Nazanin"/>
                <w:sz w:val="22"/>
                <w:szCs w:val="22"/>
                <w:rtl/>
                <w:lang w:bidi="fa-IR"/>
              </w:rPr>
              <w:t xml:space="preserve"> و ادوار</w:t>
            </w:r>
            <w:r w:rsidRPr="009E1C36">
              <w:rPr>
                <w:rFonts w:cs="B Nazanin" w:hint="cs"/>
                <w:sz w:val="22"/>
                <w:szCs w:val="22"/>
                <w:rtl/>
                <w:lang w:bidi="fa-IR"/>
              </w:rPr>
              <w:t>ی</w:t>
            </w:r>
            <w:r w:rsidRPr="009E1C36">
              <w:rPr>
                <w:rFonts w:cs="B Nazanin"/>
                <w:sz w:val="22"/>
                <w:szCs w:val="22"/>
                <w:rtl/>
                <w:lang w:bidi="fa-IR"/>
              </w:rPr>
              <w:t xml:space="preserve">  به صورت پ</w:t>
            </w:r>
            <w:r w:rsidRPr="009E1C36">
              <w:rPr>
                <w:rFonts w:cs="B Nazanin" w:hint="cs"/>
                <w:sz w:val="22"/>
                <w:szCs w:val="22"/>
                <w:rtl/>
                <w:lang w:bidi="fa-IR"/>
              </w:rPr>
              <w:t>ی</w:t>
            </w:r>
            <w:r w:rsidRPr="009E1C36">
              <w:rPr>
                <w:rFonts w:cs="B Nazanin" w:hint="eastAsia"/>
                <w:sz w:val="22"/>
                <w:szCs w:val="22"/>
                <w:rtl/>
                <w:lang w:bidi="fa-IR"/>
              </w:rPr>
              <w:t>ش</w:t>
            </w:r>
            <w:r w:rsidRPr="009E1C36">
              <w:rPr>
                <w:rFonts w:cs="B Nazanin"/>
                <w:sz w:val="22"/>
                <w:szCs w:val="22"/>
                <w:rtl/>
                <w:lang w:bidi="fa-IR"/>
              </w:rPr>
              <w:t xml:space="preserve"> فرض با</w:t>
            </w:r>
            <w:r w:rsidRPr="009E1C36">
              <w:rPr>
                <w:rFonts w:cs="B Nazanin" w:hint="cs"/>
                <w:sz w:val="22"/>
                <w:szCs w:val="22"/>
                <w:rtl/>
                <w:lang w:bidi="fa-IR"/>
              </w:rPr>
              <w:t>ی</w:t>
            </w:r>
            <w:r w:rsidRPr="009E1C36">
              <w:rPr>
                <w:rFonts w:cs="B Nazanin" w:hint="eastAsia"/>
                <w:sz w:val="22"/>
                <w:szCs w:val="22"/>
                <w:rtl/>
                <w:lang w:bidi="fa-IR"/>
              </w:rPr>
              <w:t>د</w:t>
            </w:r>
            <w:r w:rsidRPr="009E1C36">
              <w:rPr>
                <w:rFonts w:cs="B Nazanin"/>
                <w:sz w:val="22"/>
                <w:szCs w:val="22"/>
                <w:rtl/>
                <w:lang w:bidi="fa-IR"/>
              </w:rPr>
              <w:t xml:space="preserve"> تعر</w:t>
            </w:r>
            <w:r w:rsidRPr="009E1C36">
              <w:rPr>
                <w:rFonts w:cs="B Nazanin" w:hint="cs"/>
                <w:sz w:val="22"/>
                <w:szCs w:val="22"/>
                <w:rtl/>
                <w:lang w:bidi="fa-IR"/>
              </w:rPr>
              <w:t>ی</w:t>
            </w:r>
            <w:r w:rsidRPr="009E1C36">
              <w:rPr>
                <w:rFonts w:cs="B Nazanin" w:hint="eastAsia"/>
                <w:sz w:val="22"/>
                <w:szCs w:val="22"/>
                <w:rtl/>
                <w:lang w:bidi="fa-IR"/>
              </w:rPr>
              <w:t>ف</w:t>
            </w:r>
            <w:r w:rsidRPr="009E1C36">
              <w:rPr>
                <w:rFonts w:cs="B Nazanin"/>
                <w:sz w:val="22"/>
                <w:szCs w:val="22"/>
                <w:rtl/>
                <w:lang w:bidi="fa-IR"/>
              </w:rPr>
              <w:t xml:space="preserve"> شود.</w:t>
            </w:r>
          </w:p>
        </w:tc>
      </w:tr>
    </w:tbl>
    <w:p w:rsidR="00720ADF" w:rsidRPr="009E1C36" w:rsidRDefault="00720ADF" w:rsidP="00A10E45">
      <w:pPr>
        <w:bidi/>
        <w:rPr>
          <w:rFonts w:cs="B Nazanin"/>
          <w:b/>
          <w:bCs/>
          <w:sz w:val="22"/>
          <w:szCs w:val="22"/>
        </w:rPr>
      </w:pPr>
      <w:r w:rsidRPr="009E1C36">
        <w:rPr>
          <w:rFonts w:cs="B Nazanin" w:hint="cs"/>
          <w:b/>
          <w:bCs/>
          <w:sz w:val="22"/>
          <w:szCs w:val="22"/>
          <w:rtl/>
          <w:lang w:bidi="fa-IR"/>
        </w:rPr>
        <w:t xml:space="preserve">معرفی </w:t>
      </w:r>
      <w:r w:rsidRPr="009E1C36">
        <w:rPr>
          <w:rFonts w:cs="B Nazanin" w:hint="cs"/>
          <w:b/>
          <w:bCs/>
          <w:sz w:val="22"/>
          <w:szCs w:val="22"/>
          <w:rtl/>
        </w:rPr>
        <w:t>حساب های:</w:t>
      </w:r>
    </w:p>
    <w:p w:rsidR="00720ADF" w:rsidRPr="009E1C36" w:rsidRDefault="00720ADF" w:rsidP="00720ADF">
      <w:pPr>
        <w:bidi/>
        <w:rPr>
          <w:rFonts w:cs="B Nazanin"/>
          <w:sz w:val="22"/>
          <w:szCs w:val="22"/>
          <w:rtl/>
        </w:rPr>
      </w:pPr>
      <w:r w:rsidRPr="009E1C36">
        <w:rPr>
          <w:rFonts w:cs="B Nazanin"/>
          <w:sz w:val="22"/>
          <w:szCs w:val="22"/>
          <w:rtl/>
        </w:rPr>
        <w:t>حسابدار</w:t>
      </w:r>
      <w:r w:rsidRPr="009E1C36">
        <w:rPr>
          <w:rFonts w:cs="B Nazanin" w:hint="cs"/>
          <w:sz w:val="22"/>
          <w:szCs w:val="22"/>
          <w:rtl/>
        </w:rPr>
        <w:t>ی</w:t>
      </w:r>
      <w:r w:rsidRPr="009E1C36">
        <w:rPr>
          <w:rFonts w:cs="B Nazanin"/>
          <w:sz w:val="22"/>
          <w:szCs w:val="22"/>
          <w:rtl/>
        </w:rPr>
        <w:t xml:space="preserve"> _ اطلاعات پا</w:t>
      </w:r>
      <w:r w:rsidRPr="009E1C36">
        <w:rPr>
          <w:rFonts w:cs="B Nazanin" w:hint="cs"/>
          <w:sz w:val="22"/>
          <w:szCs w:val="22"/>
          <w:rtl/>
        </w:rPr>
        <w:t>ی</w:t>
      </w:r>
      <w:r w:rsidRPr="009E1C36">
        <w:rPr>
          <w:rFonts w:cs="B Nazanin" w:hint="eastAsia"/>
          <w:sz w:val="22"/>
          <w:szCs w:val="22"/>
          <w:rtl/>
        </w:rPr>
        <w:t>ه</w:t>
      </w:r>
      <w:r w:rsidRPr="009E1C36">
        <w:rPr>
          <w:rFonts w:cs="B Nazanin"/>
          <w:sz w:val="22"/>
          <w:szCs w:val="22"/>
          <w:rtl/>
        </w:rPr>
        <w:t xml:space="preserve"> _ مد</w:t>
      </w:r>
      <w:r w:rsidRPr="009E1C36">
        <w:rPr>
          <w:rFonts w:cs="B Nazanin" w:hint="cs"/>
          <w:sz w:val="22"/>
          <w:szCs w:val="22"/>
          <w:rtl/>
        </w:rPr>
        <w:t>ی</w:t>
      </w:r>
      <w:r w:rsidRPr="009E1C36">
        <w:rPr>
          <w:rFonts w:cs="B Nazanin" w:hint="eastAsia"/>
          <w:sz w:val="22"/>
          <w:szCs w:val="22"/>
          <w:rtl/>
        </w:rPr>
        <w:t>ر</w:t>
      </w:r>
      <w:r w:rsidRPr="009E1C36">
        <w:rPr>
          <w:rFonts w:cs="B Nazanin" w:hint="cs"/>
          <w:sz w:val="22"/>
          <w:szCs w:val="22"/>
          <w:rtl/>
        </w:rPr>
        <w:t>ی</w:t>
      </w:r>
      <w:r w:rsidRPr="009E1C36">
        <w:rPr>
          <w:rFonts w:cs="B Nazanin" w:hint="eastAsia"/>
          <w:sz w:val="22"/>
          <w:szCs w:val="22"/>
          <w:rtl/>
        </w:rPr>
        <w:t>ت</w:t>
      </w:r>
      <w:r w:rsidRPr="009E1C36">
        <w:rPr>
          <w:rFonts w:cs="B Nazanin"/>
          <w:sz w:val="22"/>
          <w:szCs w:val="22"/>
          <w:rtl/>
        </w:rPr>
        <w:t xml:space="preserve"> حساب ها _ در سطح گروه_ جد</w:t>
      </w:r>
      <w:r w:rsidRPr="009E1C36">
        <w:rPr>
          <w:rFonts w:cs="B Nazanin" w:hint="cs"/>
          <w:sz w:val="22"/>
          <w:szCs w:val="22"/>
          <w:rtl/>
        </w:rPr>
        <w:t>ی</w:t>
      </w:r>
      <w:r w:rsidRPr="009E1C36">
        <w:rPr>
          <w:rFonts w:cs="B Nazanin" w:hint="eastAsia"/>
          <w:sz w:val="22"/>
          <w:szCs w:val="22"/>
          <w:rtl/>
        </w:rPr>
        <w:t>د</w:t>
      </w:r>
    </w:p>
    <w:p w:rsidR="00720ADF" w:rsidRPr="009E1C36" w:rsidRDefault="00720ADF" w:rsidP="00720ADF">
      <w:pPr>
        <w:bidi/>
        <w:rPr>
          <w:rFonts w:cs="B Nazanin"/>
          <w:sz w:val="22"/>
          <w:szCs w:val="22"/>
        </w:rPr>
      </w:pPr>
      <w:r w:rsidRPr="009E1C36">
        <w:rPr>
          <w:rFonts w:cs="B Nazanin"/>
          <w:sz w:val="22"/>
          <w:szCs w:val="22"/>
          <w:rtl/>
        </w:rPr>
        <w:t>1. اگر گروه</w:t>
      </w:r>
      <w:r w:rsidRPr="009E1C36">
        <w:rPr>
          <w:rFonts w:cs="B Nazanin" w:hint="cs"/>
          <w:sz w:val="22"/>
          <w:szCs w:val="22"/>
          <w:rtl/>
        </w:rPr>
        <w:t>ی</w:t>
      </w:r>
      <w:r w:rsidRPr="009E1C36">
        <w:rPr>
          <w:rFonts w:cs="B Nazanin"/>
          <w:sz w:val="22"/>
          <w:szCs w:val="22"/>
          <w:rtl/>
        </w:rPr>
        <w:t xml:space="preserve"> ز</w:t>
      </w:r>
      <w:r w:rsidRPr="009E1C36">
        <w:rPr>
          <w:rFonts w:cs="B Nazanin" w:hint="cs"/>
          <w:sz w:val="22"/>
          <w:szCs w:val="22"/>
          <w:rtl/>
        </w:rPr>
        <w:t>ی</w:t>
      </w:r>
      <w:r w:rsidRPr="009E1C36">
        <w:rPr>
          <w:rFonts w:cs="B Nazanin" w:hint="eastAsia"/>
          <w:sz w:val="22"/>
          <w:szCs w:val="22"/>
          <w:rtl/>
        </w:rPr>
        <w:t>ر</w:t>
      </w:r>
      <w:r w:rsidRPr="009E1C36">
        <w:rPr>
          <w:rFonts w:cs="B Nazanin"/>
          <w:sz w:val="22"/>
          <w:szCs w:val="22"/>
          <w:rtl/>
        </w:rPr>
        <w:t xml:space="preserve"> مجموعه نداشت فقط قابل حذف شدن است.</w:t>
      </w:r>
    </w:p>
    <w:p w:rsidR="00720ADF" w:rsidRPr="009E1C36" w:rsidRDefault="00720ADF" w:rsidP="00720ADF">
      <w:pPr>
        <w:bidi/>
        <w:rPr>
          <w:rFonts w:cs="B Nazanin"/>
          <w:sz w:val="22"/>
          <w:szCs w:val="22"/>
          <w:rtl/>
        </w:rPr>
      </w:pPr>
      <w:r w:rsidRPr="009E1C36">
        <w:rPr>
          <w:rFonts w:cs="B Nazanin"/>
          <w:sz w:val="22"/>
          <w:szCs w:val="22"/>
          <w:rtl/>
        </w:rPr>
        <w:t xml:space="preserve">2. در صورت استفاده از </w:t>
      </w:r>
      <w:r w:rsidRPr="009E1C36">
        <w:rPr>
          <w:rFonts w:cs="B Nazanin" w:hint="cs"/>
          <w:sz w:val="22"/>
          <w:szCs w:val="22"/>
          <w:rtl/>
        </w:rPr>
        <w:t>ی</w:t>
      </w:r>
      <w:r w:rsidRPr="009E1C36">
        <w:rPr>
          <w:rFonts w:cs="B Nazanin" w:hint="eastAsia"/>
          <w:sz w:val="22"/>
          <w:szCs w:val="22"/>
          <w:rtl/>
        </w:rPr>
        <w:t>ک</w:t>
      </w:r>
      <w:r w:rsidRPr="009E1C36">
        <w:rPr>
          <w:rFonts w:cs="B Nazanin"/>
          <w:sz w:val="22"/>
          <w:szCs w:val="22"/>
          <w:rtl/>
        </w:rPr>
        <w:t xml:space="preserve"> گروه (تعر</w:t>
      </w:r>
      <w:r w:rsidRPr="009E1C36">
        <w:rPr>
          <w:rFonts w:cs="B Nazanin" w:hint="cs"/>
          <w:sz w:val="22"/>
          <w:szCs w:val="22"/>
          <w:rtl/>
        </w:rPr>
        <w:t>ی</w:t>
      </w:r>
      <w:r w:rsidRPr="009E1C36">
        <w:rPr>
          <w:rFonts w:cs="B Nazanin" w:hint="eastAsia"/>
          <w:sz w:val="22"/>
          <w:szCs w:val="22"/>
          <w:rtl/>
        </w:rPr>
        <w:t>ف</w:t>
      </w:r>
      <w:r w:rsidRPr="009E1C36">
        <w:rPr>
          <w:rFonts w:cs="B Nazanin"/>
          <w:sz w:val="22"/>
          <w:szCs w:val="22"/>
          <w:rtl/>
        </w:rPr>
        <w:t xml:space="preserve"> حساب ها</w:t>
      </w:r>
      <w:r w:rsidRPr="009E1C36">
        <w:rPr>
          <w:rFonts w:cs="B Nazanin" w:hint="cs"/>
          <w:sz w:val="22"/>
          <w:szCs w:val="22"/>
          <w:rtl/>
        </w:rPr>
        <w:t>ی</w:t>
      </w:r>
      <w:r w:rsidRPr="009E1C36">
        <w:rPr>
          <w:rFonts w:cs="B Nazanin"/>
          <w:sz w:val="22"/>
          <w:szCs w:val="22"/>
          <w:rtl/>
        </w:rPr>
        <w:t xml:space="preserve"> ز</w:t>
      </w:r>
      <w:r w:rsidRPr="009E1C36">
        <w:rPr>
          <w:rFonts w:cs="B Nazanin" w:hint="cs"/>
          <w:sz w:val="22"/>
          <w:szCs w:val="22"/>
          <w:rtl/>
        </w:rPr>
        <w:t>ی</w:t>
      </w:r>
      <w:r w:rsidRPr="009E1C36">
        <w:rPr>
          <w:rFonts w:cs="B Nazanin" w:hint="eastAsia"/>
          <w:sz w:val="22"/>
          <w:szCs w:val="22"/>
          <w:rtl/>
        </w:rPr>
        <w:t>ر</w:t>
      </w:r>
      <w:r w:rsidRPr="009E1C36">
        <w:rPr>
          <w:rFonts w:cs="B Nazanin"/>
          <w:sz w:val="22"/>
          <w:szCs w:val="22"/>
          <w:rtl/>
        </w:rPr>
        <w:t xml:space="preserve"> مجموعه) امکان اصلاح نام و ماه</w:t>
      </w:r>
      <w:r w:rsidRPr="009E1C36">
        <w:rPr>
          <w:rFonts w:cs="B Nazanin" w:hint="cs"/>
          <w:sz w:val="22"/>
          <w:szCs w:val="22"/>
          <w:rtl/>
        </w:rPr>
        <w:t>ی</w:t>
      </w:r>
      <w:r w:rsidRPr="009E1C36">
        <w:rPr>
          <w:rFonts w:cs="B Nazanin" w:hint="eastAsia"/>
          <w:sz w:val="22"/>
          <w:szCs w:val="22"/>
          <w:rtl/>
        </w:rPr>
        <w:t>ت</w:t>
      </w:r>
      <w:r w:rsidRPr="009E1C36">
        <w:rPr>
          <w:rFonts w:cs="B Nazanin"/>
          <w:sz w:val="22"/>
          <w:szCs w:val="22"/>
          <w:rtl/>
        </w:rPr>
        <w:t xml:space="preserve"> و شرح وجود داشته باشد</w:t>
      </w:r>
      <w:r w:rsidRPr="009E1C36">
        <w:rPr>
          <w:rFonts w:cs="B Nazanin" w:hint="cs"/>
          <w:sz w:val="22"/>
          <w:szCs w:val="22"/>
          <w:rtl/>
        </w:rPr>
        <w:t>.</w:t>
      </w:r>
    </w:p>
    <w:p w:rsidR="00720ADF" w:rsidRPr="009E1C36" w:rsidRDefault="00720ADF" w:rsidP="00720ADF">
      <w:pPr>
        <w:bidi/>
        <w:rPr>
          <w:rFonts w:cs="B Nazanin"/>
          <w:sz w:val="22"/>
          <w:szCs w:val="22"/>
          <w:rtl/>
        </w:rPr>
      </w:pPr>
      <w:r w:rsidRPr="009E1C36">
        <w:rPr>
          <w:rFonts w:cs="B Nazanin" w:hint="cs"/>
          <w:sz w:val="22"/>
          <w:szCs w:val="22"/>
          <w:rtl/>
        </w:rPr>
        <w:t xml:space="preserve">در فرم مدیریت گروه ها امکانی گذاشته شود که بتوان حساب های کل به همراه زیر مجموعه ها  وابسته به آن گروه را مشاهده نمود. </w:t>
      </w:r>
    </w:p>
    <w:p w:rsidR="00720ADF" w:rsidRPr="009E1C36" w:rsidRDefault="00720ADF" w:rsidP="00720ADF">
      <w:pPr>
        <w:bidi/>
        <w:rPr>
          <w:rFonts w:cs="B Nazanin"/>
          <w:sz w:val="22"/>
          <w:szCs w:val="22"/>
          <w:rtl/>
        </w:rPr>
      </w:pPr>
      <w:r w:rsidRPr="009E1C36">
        <w:rPr>
          <w:rFonts w:cs="B Nazanin" w:hint="cs"/>
          <w:sz w:val="22"/>
          <w:szCs w:val="22"/>
          <w:rtl/>
        </w:rPr>
        <w:t xml:space="preserve">فعلا در برنامه تدبیر چنین است که اگر حساب های کل یک گروه باز شود در صورت انتخاب جدید(ایجاد حساب کل جدید)  گروه از فرم قبلی پاس داده شده و غیر قابل تغییر است. </w:t>
      </w:r>
    </w:p>
    <w:p w:rsidR="00720ADF" w:rsidRPr="009E1C36" w:rsidRDefault="00720ADF" w:rsidP="00720ADF">
      <w:pPr>
        <w:bidi/>
        <w:rPr>
          <w:rFonts w:cs="B Nazanin"/>
          <w:sz w:val="22"/>
          <w:szCs w:val="22"/>
          <w:rtl/>
        </w:rPr>
      </w:pPr>
      <w:r w:rsidRPr="009E1C36">
        <w:rPr>
          <w:rFonts w:cs="B Nazanin" w:hint="cs"/>
          <w:sz w:val="22"/>
          <w:szCs w:val="22"/>
          <w:rtl/>
        </w:rPr>
        <w:t>همچنین در تعریف حساب باید امکان انتخاب گروه مربوطه را نیز باید اجباری باشد.</w:t>
      </w:r>
    </w:p>
    <w:p w:rsidR="00720ADF" w:rsidRPr="009E1C36" w:rsidRDefault="00720ADF" w:rsidP="002C60C2">
      <w:pPr>
        <w:pStyle w:val="Heading2"/>
        <w:numPr>
          <w:ilvl w:val="0"/>
          <w:numId w:val="0"/>
        </w:numPr>
        <w:bidi/>
        <w:ind w:left="360" w:hanging="360"/>
        <w:rPr>
          <w:rFonts w:cs="B Nazanin"/>
          <w:sz w:val="22"/>
          <w:szCs w:val="22"/>
        </w:rPr>
      </w:pPr>
      <w:bookmarkStart w:id="20" w:name="_Toc10272797"/>
      <w:r w:rsidRPr="009E1C36">
        <w:rPr>
          <w:rFonts w:cs="B Nazanin" w:hint="cs"/>
          <w:sz w:val="22"/>
          <w:szCs w:val="22"/>
          <w:rtl/>
          <w:lang w:bidi="fa-IR"/>
        </w:rPr>
        <w:t>طراحی جدول دیتابیس</w:t>
      </w:r>
      <w:r w:rsidR="002C60C2" w:rsidRPr="009E1C36">
        <w:rPr>
          <w:rFonts w:cs="B Nazanin" w:hint="cs"/>
          <w:sz w:val="22"/>
          <w:szCs w:val="22"/>
          <w:rtl/>
        </w:rPr>
        <w:t xml:space="preserve"> گروه حساب ها</w:t>
      </w:r>
      <w:r w:rsidRPr="009E1C36">
        <w:rPr>
          <w:rFonts w:cs="B Nazanin"/>
          <w:sz w:val="22"/>
          <w:szCs w:val="22"/>
          <w:rtl/>
          <w:lang w:bidi="fa-IR"/>
        </w:rPr>
        <w:t>:</w:t>
      </w:r>
      <w:bookmarkEnd w:id="20"/>
      <w:r w:rsidRPr="009E1C36">
        <w:rPr>
          <w:rFonts w:cs="B Nazanin"/>
          <w:sz w:val="22"/>
          <w:szCs w:val="22"/>
          <w:rtl/>
          <w:lang w:bidi="fa-IR"/>
        </w:rPr>
        <w:t xml:space="preserve"> </w:t>
      </w:r>
    </w:p>
    <w:p w:rsidR="00720ADF" w:rsidRPr="009E1C36" w:rsidRDefault="00720ADF" w:rsidP="00720ADF">
      <w:pPr>
        <w:bidi/>
        <w:rPr>
          <w:rFonts w:cs="B Nazanin"/>
          <w:sz w:val="22"/>
          <w:szCs w:val="22"/>
        </w:rPr>
      </w:pPr>
      <w:r w:rsidRPr="009E1C36">
        <w:rPr>
          <w:rFonts w:cs="B Nazanin"/>
          <w:sz w:val="22"/>
          <w:szCs w:val="22"/>
        </w:rPr>
        <w:t>SysGrpAcc</w:t>
      </w:r>
    </w:p>
    <w:tbl>
      <w:tblPr>
        <w:tblStyle w:val="ProjectScopeTable"/>
        <w:tblW w:w="3886" w:type="pct"/>
        <w:tblInd w:w="2085" w:type="dxa"/>
        <w:tblLook w:val="04A0" w:firstRow="1" w:lastRow="0" w:firstColumn="1" w:lastColumn="0" w:noHBand="0" w:noVBand="1"/>
        <w:tblDescription w:val="Table to enter Name, Title, and Date"/>
      </w:tblPr>
      <w:tblGrid>
        <w:gridCol w:w="1688"/>
        <w:gridCol w:w="1692"/>
        <w:gridCol w:w="1693"/>
        <w:gridCol w:w="1693"/>
        <w:gridCol w:w="501"/>
      </w:tblGrid>
      <w:tr w:rsidR="00720ADF" w:rsidRPr="009E1C36" w:rsidTr="000A1084">
        <w:trPr>
          <w:cnfStyle w:val="100000000000" w:firstRow="1" w:lastRow="0" w:firstColumn="0" w:lastColumn="0" w:oddVBand="0" w:evenVBand="0" w:oddHBand="0" w:evenHBand="0" w:firstRowFirstColumn="0" w:firstRowLastColumn="0" w:lastRowFirstColumn="0" w:lastRowLastColumn="0"/>
          <w:trHeight w:val="448"/>
        </w:trPr>
        <w:tc>
          <w:tcPr>
            <w:tcW w:w="1161" w:type="pct"/>
          </w:tcPr>
          <w:p w:rsidR="00720ADF" w:rsidRPr="009E1C36" w:rsidRDefault="00720ADF" w:rsidP="001C4BB1">
            <w:pPr>
              <w:bidi/>
              <w:rPr>
                <w:rFonts w:cs="B Nazanin"/>
                <w:sz w:val="22"/>
                <w:szCs w:val="22"/>
              </w:rPr>
            </w:pPr>
            <w:r w:rsidRPr="009E1C36">
              <w:rPr>
                <w:rFonts w:cs="B Nazanin"/>
                <w:sz w:val="22"/>
                <w:szCs w:val="22"/>
              </w:rPr>
              <w:t>GrpDesc</w:t>
            </w:r>
          </w:p>
        </w:tc>
        <w:tc>
          <w:tcPr>
            <w:tcW w:w="1164" w:type="pct"/>
          </w:tcPr>
          <w:p w:rsidR="00720ADF" w:rsidRPr="009E1C36" w:rsidRDefault="00720ADF" w:rsidP="001C4BB1">
            <w:pPr>
              <w:bidi/>
              <w:rPr>
                <w:rFonts w:cs="B Nazanin"/>
                <w:sz w:val="22"/>
                <w:szCs w:val="22"/>
              </w:rPr>
            </w:pPr>
            <w:r w:rsidRPr="009E1C36">
              <w:rPr>
                <w:rFonts w:cs="B Nazanin"/>
                <w:sz w:val="22"/>
                <w:szCs w:val="22"/>
              </w:rPr>
              <w:t>Categ</w:t>
            </w:r>
          </w:p>
        </w:tc>
        <w:tc>
          <w:tcPr>
            <w:tcW w:w="1165" w:type="pct"/>
          </w:tcPr>
          <w:p w:rsidR="00720ADF" w:rsidRPr="009E1C36" w:rsidRDefault="00720ADF" w:rsidP="001C4BB1">
            <w:pPr>
              <w:bidi/>
              <w:rPr>
                <w:rFonts w:cs="B Nazanin"/>
                <w:sz w:val="22"/>
                <w:szCs w:val="22"/>
              </w:rPr>
            </w:pPr>
            <w:r w:rsidRPr="009E1C36">
              <w:rPr>
                <w:rFonts w:cs="B Nazanin"/>
                <w:sz w:val="22"/>
                <w:szCs w:val="22"/>
              </w:rPr>
              <w:t>SType</w:t>
            </w:r>
          </w:p>
        </w:tc>
        <w:tc>
          <w:tcPr>
            <w:tcW w:w="1165" w:type="pct"/>
          </w:tcPr>
          <w:p w:rsidR="00720ADF" w:rsidRPr="009E1C36" w:rsidRDefault="00720ADF" w:rsidP="001C4BB1">
            <w:pPr>
              <w:bidi/>
              <w:rPr>
                <w:rFonts w:cs="B Nazanin"/>
                <w:sz w:val="22"/>
                <w:szCs w:val="22"/>
              </w:rPr>
            </w:pPr>
            <w:r w:rsidRPr="009E1C36">
              <w:rPr>
                <w:rFonts w:cs="B Nazanin"/>
                <w:sz w:val="22"/>
                <w:szCs w:val="22"/>
              </w:rPr>
              <w:t>Name</w:t>
            </w:r>
          </w:p>
        </w:tc>
        <w:tc>
          <w:tcPr>
            <w:tcW w:w="345" w:type="pct"/>
            <w:tcBorders>
              <w:right w:val="single" w:sz="4" w:space="0" w:color="auto"/>
            </w:tcBorders>
          </w:tcPr>
          <w:p w:rsidR="00720ADF" w:rsidRPr="009E1C36" w:rsidRDefault="00720ADF" w:rsidP="001C4BB1">
            <w:pPr>
              <w:bidi/>
              <w:rPr>
                <w:rFonts w:cs="B Nazanin"/>
                <w:sz w:val="22"/>
                <w:szCs w:val="22"/>
              </w:rPr>
            </w:pPr>
            <w:r w:rsidRPr="009E1C36">
              <w:rPr>
                <w:rFonts w:cs="B Nazanin"/>
                <w:sz w:val="22"/>
                <w:szCs w:val="22"/>
              </w:rPr>
              <w:t>Id</w:t>
            </w:r>
          </w:p>
        </w:tc>
      </w:tr>
      <w:tr w:rsidR="00720ADF" w:rsidRPr="009E1C36" w:rsidTr="000A1084">
        <w:trPr>
          <w:trHeight w:val="508"/>
        </w:trPr>
        <w:tc>
          <w:tcPr>
            <w:tcW w:w="1161" w:type="pct"/>
          </w:tcPr>
          <w:p w:rsidR="00720ADF" w:rsidRPr="009E1C36" w:rsidRDefault="00720ADF" w:rsidP="001C4BB1">
            <w:pPr>
              <w:bidi/>
              <w:rPr>
                <w:rFonts w:cs="B Nazanin"/>
                <w:sz w:val="22"/>
                <w:szCs w:val="22"/>
              </w:rPr>
            </w:pPr>
            <w:r w:rsidRPr="009E1C36">
              <w:rPr>
                <w:rFonts w:cs="B Nazanin" w:hint="cs"/>
                <w:sz w:val="22"/>
                <w:szCs w:val="22"/>
                <w:rtl/>
              </w:rPr>
              <w:t xml:space="preserve">شرح </w:t>
            </w:r>
          </w:p>
        </w:tc>
        <w:tc>
          <w:tcPr>
            <w:tcW w:w="1164" w:type="pct"/>
          </w:tcPr>
          <w:p w:rsidR="00720ADF" w:rsidRPr="009E1C36" w:rsidRDefault="00720ADF" w:rsidP="001C4BB1">
            <w:pPr>
              <w:bidi/>
              <w:rPr>
                <w:rFonts w:cs="B Nazanin"/>
                <w:sz w:val="22"/>
                <w:szCs w:val="22"/>
              </w:rPr>
            </w:pPr>
            <w:r w:rsidRPr="009E1C36">
              <w:rPr>
                <w:rFonts w:cs="B Nazanin" w:hint="cs"/>
                <w:sz w:val="22"/>
                <w:szCs w:val="22"/>
                <w:rtl/>
              </w:rPr>
              <w:t>1</w:t>
            </w:r>
          </w:p>
        </w:tc>
        <w:tc>
          <w:tcPr>
            <w:tcW w:w="1165" w:type="pct"/>
          </w:tcPr>
          <w:p w:rsidR="00720ADF" w:rsidRPr="009E1C36" w:rsidRDefault="00720ADF" w:rsidP="001C4BB1">
            <w:pPr>
              <w:bidi/>
              <w:rPr>
                <w:rFonts w:cs="B Nazanin"/>
                <w:sz w:val="22"/>
                <w:szCs w:val="22"/>
              </w:rPr>
            </w:pPr>
            <w:r w:rsidRPr="009E1C36">
              <w:rPr>
                <w:rFonts w:cs="B Nazanin" w:hint="cs"/>
                <w:sz w:val="22"/>
                <w:szCs w:val="22"/>
                <w:rtl/>
              </w:rPr>
              <w:t>0</w:t>
            </w:r>
          </w:p>
        </w:tc>
        <w:tc>
          <w:tcPr>
            <w:tcW w:w="1165" w:type="pct"/>
          </w:tcPr>
          <w:p w:rsidR="00720ADF" w:rsidRPr="009E1C36" w:rsidRDefault="00720ADF" w:rsidP="001C4BB1">
            <w:pPr>
              <w:bidi/>
              <w:rPr>
                <w:rFonts w:ascii="Calibri" w:hAnsi="Calibri" w:cs="B Nazanin"/>
                <w:color w:val="000000"/>
                <w:sz w:val="22"/>
                <w:szCs w:val="22"/>
              </w:rPr>
            </w:pPr>
            <w:r w:rsidRPr="009E1C36">
              <w:rPr>
                <w:rFonts w:ascii="Calibri" w:hAnsi="Calibri" w:cs="B Nazanin" w:hint="cs"/>
                <w:color w:val="000000"/>
                <w:sz w:val="22"/>
                <w:szCs w:val="22"/>
                <w:rtl/>
              </w:rPr>
              <w:t xml:space="preserve">دارایی جاری </w:t>
            </w:r>
          </w:p>
        </w:tc>
        <w:tc>
          <w:tcPr>
            <w:tcW w:w="345" w:type="pct"/>
            <w:tcBorders>
              <w:right w:val="single" w:sz="4" w:space="0" w:color="auto"/>
            </w:tcBorders>
          </w:tcPr>
          <w:p w:rsidR="00720ADF" w:rsidRPr="009E1C36" w:rsidRDefault="00720ADF" w:rsidP="001C4BB1">
            <w:pPr>
              <w:bidi/>
              <w:rPr>
                <w:rFonts w:ascii="Calibri" w:hAnsi="Calibri" w:cs="B Nazanin"/>
                <w:color w:val="000000"/>
                <w:sz w:val="22"/>
                <w:szCs w:val="22"/>
              </w:rPr>
            </w:pPr>
            <w:r w:rsidRPr="009E1C36">
              <w:rPr>
                <w:rFonts w:ascii="Calibri" w:hAnsi="Calibri" w:cs="B Nazanin" w:hint="cs"/>
                <w:color w:val="000000"/>
                <w:sz w:val="22"/>
                <w:szCs w:val="22"/>
                <w:rtl/>
              </w:rPr>
              <w:t>1</w:t>
            </w:r>
          </w:p>
        </w:tc>
      </w:tr>
    </w:tbl>
    <w:p w:rsidR="00720ADF" w:rsidRPr="009E1C36" w:rsidRDefault="00720ADF" w:rsidP="00720ADF">
      <w:pPr>
        <w:bidi/>
        <w:jc w:val="right"/>
        <w:rPr>
          <w:rFonts w:cs="B Nazanin"/>
          <w:sz w:val="22"/>
          <w:szCs w:val="22"/>
          <w:rtl/>
        </w:rPr>
      </w:pPr>
    </w:p>
    <w:p w:rsidR="00720ADF" w:rsidRPr="009E1C36" w:rsidRDefault="00720ADF" w:rsidP="00720ADF">
      <w:pPr>
        <w:bidi/>
        <w:rPr>
          <w:rFonts w:cs="B Nazanin"/>
          <w:sz w:val="22"/>
          <w:szCs w:val="22"/>
          <w:rtl/>
        </w:rPr>
      </w:pPr>
      <w:r w:rsidRPr="009E1C36">
        <w:rPr>
          <w:rFonts w:cs="B Nazanin" w:hint="cs"/>
          <w:sz w:val="22"/>
          <w:szCs w:val="22"/>
          <w:rtl/>
        </w:rPr>
        <w:t xml:space="preserve">فقط </w:t>
      </w:r>
      <w:r w:rsidRPr="009E1C36">
        <w:rPr>
          <w:rFonts w:cs="B Nazanin"/>
          <w:sz w:val="22"/>
          <w:szCs w:val="22"/>
        </w:rPr>
        <w:t>Id</w:t>
      </w:r>
      <w:r w:rsidRPr="009E1C36">
        <w:rPr>
          <w:rFonts w:cs="B Nazanin" w:hint="cs"/>
          <w:sz w:val="22"/>
          <w:szCs w:val="22"/>
          <w:rtl/>
        </w:rPr>
        <w:t xml:space="preserve"> کلید اصلی میباشد.</w:t>
      </w:r>
    </w:p>
    <w:p w:rsidR="00720ADF" w:rsidRPr="009E1C36" w:rsidRDefault="00720ADF" w:rsidP="00720ADF">
      <w:pPr>
        <w:bidi/>
        <w:rPr>
          <w:rFonts w:cs="B Nazanin"/>
          <w:sz w:val="22"/>
          <w:szCs w:val="22"/>
        </w:rPr>
      </w:pPr>
      <w:r w:rsidRPr="009E1C36">
        <w:rPr>
          <w:rFonts w:cs="B Nazanin"/>
          <w:sz w:val="22"/>
          <w:szCs w:val="22"/>
        </w:rPr>
        <w:t>SType</w:t>
      </w:r>
      <w:r w:rsidRPr="009E1C36">
        <w:rPr>
          <w:rFonts w:cs="B Nazanin" w:hint="cs"/>
          <w:sz w:val="22"/>
          <w:szCs w:val="22"/>
          <w:rtl/>
        </w:rPr>
        <w:t xml:space="preserve">: </w:t>
      </w:r>
      <w:r w:rsidRPr="009E1C36">
        <w:rPr>
          <w:rFonts w:cs="B Nazanin"/>
          <w:sz w:val="22"/>
          <w:szCs w:val="22"/>
          <w:rtl/>
        </w:rPr>
        <w:t>گروه حساب عاد</w:t>
      </w:r>
      <w:r w:rsidRPr="009E1C36">
        <w:rPr>
          <w:rFonts w:cs="B Nazanin" w:hint="cs"/>
          <w:sz w:val="22"/>
          <w:szCs w:val="22"/>
          <w:rtl/>
        </w:rPr>
        <w:t xml:space="preserve">ی </w:t>
      </w:r>
      <w:r w:rsidRPr="009E1C36">
        <w:rPr>
          <w:rFonts w:cs="B Nazanin"/>
          <w:sz w:val="22"/>
          <w:szCs w:val="22"/>
          <w:rtl/>
        </w:rPr>
        <w:t>(هم ادوار</w:t>
      </w:r>
      <w:r w:rsidRPr="009E1C36">
        <w:rPr>
          <w:rFonts w:cs="B Nazanin" w:hint="cs"/>
          <w:sz w:val="22"/>
          <w:szCs w:val="22"/>
          <w:rtl/>
        </w:rPr>
        <w:t>ی</w:t>
      </w:r>
      <w:r w:rsidRPr="009E1C36">
        <w:rPr>
          <w:rFonts w:cs="B Nazanin"/>
          <w:sz w:val="22"/>
          <w:szCs w:val="22"/>
          <w:rtl/>
        </w:rPr>
        <w:t xml:space="preserve"> و هم دائم</w:t>
      </w:r>
      <w:r w:rsidRPr="009E1C36">
        <w:rPr>
          <w:rFonts w:cs="B Nazanin" w:hint="cs"/>
          <w:sz w:val="22"/>
          <w:szCs w:val="22"/>
          <w:rtl/>
        </w:rPr>
        <w:t>ی</w:t>
      </w:r>
      <w:proofErr w:type="gramStart"/>
      <w:r w:rsidRPr="009E1C36">
        <w:rPr>
          <w:rFonts w:cs="B Nazanin"/>
          <w:sz w:val="22"/>
          <w:szCs w:val="22"/>
          <w:rtl/>
        </w:rPr>
        <w:t>)،</w:t>
      </w:r>
      <w:proofErr w:type="gramEnd"/>
      <w:r w:rsidRPr="009E1C36">
        <w:rPr>
          <w:rFonts w:cs="B Nazanin"/>
          <w:sz w:val="22"/>
          <w:szCs w:val="22"/>
          <w:rtl/>
        </w:rPr>
        <w:t xml:space="preserve"> گروه حساب دائم</w:t>
      </w:r>
      <w:r w:rsidRPr="009E1C36">
        <w:rPr>
          <w:rFonts w:cs="B Nazanin" w:hint="cs"/>
          <w:sz w:val="22"/>
          <w:szCs w:val="22"/>
          <w:rtl/>
        </w:rPr>
        <w:t>ی</w:t>
      </w:r>
      <w:r w:rsidRPr="009E1C36">
        <w:rPr>
          <w:rFonts w:cs="B Nazanin"/>
          <w:sz w:val="22"/>
          <w:szCs w:val="22"/>
          <w:rtl/>
        </w:rPr>
        <w:t xml:space="preserve"> ، گروه حساب ادوار</w:t>
      </w:r>
      <w:r w:rsidRPr="009E1C36">
        <w:rPr>
          <w:rFonts w:cs="B Nazanin" w:hint="cs"/>
          <w:sz w:val="22"/>
          <w:szCs w:val="22"/>
          <w:rtl/>
        </w:rPr>
        <w:t>ی</w:t>
      </w:r>
    </w:p>
    <w:p w:rsidR="00720ADF" w:rsidRPr="009E1C36" w:rsidRDefault="00720ADF" w:rsidP="00720ADF">
      <w:pPr>
        <w:bidi/>
        <w:rPr>
          <w:rFonts w:ascii="Calibri" w:hAnsi="Calibri" w:cs="B Nazanin"/>
          <w:color w:val="000000"/>
          <w:sz w:val="22"/>
          <w:szCs w:val="22"/>
          <w:rtl/>
        </w:rPr>
      </w:pPr>
      <w:r w:rsidRPr="009E1C36">
        <w:rPr>
          <w:rFonts w:cs="B Nazanin"/>
          <w:sz w:val="22"/>
          <w:szCs w:val="22"/>
        </w:rPr>
        <w:t>Categ</w:t>
      </w:r>
      <w:r w:rsidRPr="009E1C36">
        <w:rPr>
          <w:rFonts w:cs="B Nazanin" w:hint="cs"/>
          <w:sz w:val="22"/>
          <w:szCs w:val="22"/>
          <w:rtl/>
        </w:rPr>
        <w:t xml:space="preserve">: (ماهیت) </w:t>
      </w:r>
      <w:r w:rsidRPr="009E1C36">
        <w:rPr>
          <w:rFonts w:ascii="Calibri" w:hAnsi="Calibri" w:cs="B Nazanin" w:hint="cs"/>
          <w:color w:val="000000"/>
          <w:sz w:val="22"/>
          <w:szCs w:val="22"/>
          <w:rtl/>
        </w:rPr>
        <w:t xml:space="preserve">دارایی، بدهی، سرمایه ، درآمد، هزینه، خرید، فروش، رابط، انتظامی  </w:t>
      </w:r>
    </w:p>
    <w:p w:rsidR="002C60C2" w:rsidRPr="009E1C36" w:rsidRDefault="002C60C2" w:rsidP="002C60C2">
      <w:pPr>
        <w:pStyle w:val="Heading2"/>
        <w:numPr>
          <w:ilvl w:val="0"/>
          <w:numId w:val="0"/>
        </w:numPr>
        <w:bidi/>
        <w:ind w:left="360"/>
        <w:rPr>
          <w:rFonts w:cs="B Nazanin"/>
          <w:sz w:val="22"/>
          <w:szCs w:val="22"/>
          <w:lang w:bidi="fa-IR"/>
        </w:rPr>
      </w:pPr>
      <w:bookmarkStart w:id="21" w:name="_Toc10272798"/>
      <w:r w:rsidRPr="009E1C36">
        <w:rPr>
          <w:rFonts w:cs="B Nazanin" w:hint="cs"/>
          <w:sz w:val="22"/>
          <w:szCs w:val="22"/>
          <w:rtl/>
          <w:lang w:bidi="fa-IR"/>
        </w:rPr>
        <w:lastRenderedPageBreak/>
        <w:t xml:space="preserve">طراحی </w:t>
      </w:r>
      <w:r w:rsidRPr="009E1C36">
        <w:rPr>
          <w:rFonts w:cs="B Nazanin"/>
          <w:sz w:val="22"/>
          <w:szCs w:val="22"/>
          <w:lang w:bidi="fa-IR"/>
        </w:rPr>
        <w:t xml:space="preserve"> UI</w:t>
      </w:r>
      <w:r w:rsidRPr="009E1C36">
        <w:rPr>
          <w:rFonts w:cs="B Nazanin" w:hint="cs"/>
          <w:sz w:val="22"/>
          <w:szCs w:val="22"/>
          <w:rtl/>
          <w:lang w:bidi="fa-IR"/>
        </w:rPr>
        <w:t>گروه حساب ها</w:t>
      </w:r>
      <w:r w:rsidRPr="009E1C36">
        <w:rPr>
          <w:rFonts w:cs="B Nazanin"/>
          <w:sz w:val="22"/>
          <w:szCs w:val="22"/>
          <w:rtl/>
          <w:lang w:bidi="fa-IR"/>
        </w:rPr>
        <w:t>:</w:t>
      </w:r>
      <w:bookmarkEnd w:id="21"/>
      <w:r w:rsidRPr="009E1C36">
        <w:rPr>
          <w:rFonts w:cs="B Nazanin"/>
          <w:sz w:val="22"/>
          <w:szCs w:val="22"/>
          <w:rtl/>
          <w:lang w:bidi="fa-IR"/>
        </w:rPr>
        <w:t xml:space="preserve"> </w:t>
      </w:r>
    </w:p>
    <w:p w:rsidR="00720ADF" w:rsidRPr="009E1C36" w:rsidRDefault="002C4EDF" w:rsidP="00720ADF">
      <w:pPr>
        <w:bidi/>
        <w:rPr>
          <w:rFonts w:cs="B Nazanin"/>
          <w:sz w:val="22"/>
          <w:szCs w:val="22"/>
          <w:rtl/>
        </w:rPr>
      </w:pPr>
      <w:r w:rsidRPr="009E1C36">
        <w:rPr>
          <w:rFonts w:cs="B Nazanin"/>
          <w:noProof/>
          <w:sz w:val="22"/>
          <w:szCs w:val="22"/>
          <w:lang w:eastAsia="en-US"/>
        </w:rPr>
        <w:drawing>
          <wp:inline distT="0" distB="0" distL="0" distR="0" wp14:anchorId="7C9370E0" wp14:editId="3F5E378A">
            <wp:extent cx="5851828" cy="33201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500" t="11976" r="39896" b="38829"/>
                    <a:stretch/>
                  </pic:blipFill>
                  <pic:spPr bwMode="auto">
                    <a:xfrm>
                      <a:off x="0" y="0"/>
                      <a:ext cx="5853850" cy="3321271"/>
                    </a:xfrm>
                    <a:prstGeom prst="rect">
                      <a:avLst/>
                    </a:prstGeom>
                    <a:ln>
                      <a:noFill/>
                    </a:ln>
                    <a:extLst>
                      <a:ext uri="{53640926-AAD7-44D8-BBD7-CCE9431645EC}">
                        <a14:shadowObscured xmlns:a14="http://schemas.microsoft.com/office/drawing/2010/main"/>
                      </a:ext>
                    </a:extLst>
                  </pic:spPr>
                </pic:pic>
              </a:graphicData>
            </a:graphic>
          </wp:inline>
        </w:drawing>
      </w:r>
    </w:p>
    <w:p w:rsidR="00720ADF" w:rsidRPr="009E1C36" w:rsidRDefault="002C4EDF" w:rsidP="00720ADF">
      <w:pPr>
        <w:bidi/>
        <w:rPr>
          <w:rFonts w:cs="B Nazanin"/>
          <w:sz w:val="22"/>
          <w:szCs w:val="22"/>
          <w:rtl/>
          <w:lang w:bidi="fa-IR"/>
        </w:rPr>
      </w:pPr>
      <w:r w:rsidRPr="009E1C36">
        <w:rPr>
          <w:rFonts w:cs="B Nazanin" w:hint="cs"/>
          <w:sz w:val="22"/>
          <w:szCs w:val="22"/>
          <w:rtl/>
          <w:lang w:bidi="fa-IR"/>
        </w:rPr>
        <w:t>با انتخاب دکمه جدید فرم زیر نمایش داده میشود :</w:t>
      </w:r>
    </w:p>
    <w:p w:rsidR="002C4EDF" w:rsidRPr="009E1C36" w:rsidRDefault="002C4EDF" w:rsidP="002C4EDF">
      <w:pPr>
        <w:bidi/>
        <w:rPr>
          <w:rFonts w:cs="B Nazanin"/>
          <w:noProof/>
          <w:sz w:val="22"/>
          <w:szCs w:val="22"/>
          <w:rtl/>
          <w:lang w:eastAsia="en-US"/>
        </w:rPr>
      </w:pPr>
    </w:p>
    <w:p w:rsidR="002C4EDF" w:rsidRPr="009E1C36" w:rsidRDefault="002C4EDF" w:rsidP="002C4EDF">
      <w:pPr>
        <w:bidi/>
        <w:rPr>
          <w:rFonts w:cs="B Nazanin"/>
          <w:sz w:val="22"/>
          <w:szCs w:val="22"/>
          <w:rtl/>
          <w:lang w:bidi="fa-IR"/>
        </w:rPr>
      </w:pPr>
      <w:r w:rsidRPr="009E1C36">
        <w:rPr>
          <w:rFonts w:cs="B Nazanin"/>
          <w:noProof/>
          <w:sz w:val="22"/>
          <w:szCs w:val="22"/>
          <w:lang w:eastAsia="en-US"/>
        </w:rPr>
        <w:drawing>
          <wp:inline distT="0" distB="0" distL="0" distR="0" wp14:anchorId="1C856DD8" wp14:editId="45D3C099">
            <wp:extent cx="5305646" cy="2243470"/>
            <wp:effectExtent l="0" t="0" r="952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279" t="31282" r="46904" b="41328"/>
                    <a:stretch/>
                  </pic:blipFill>
                  <pic:spPr bwMode="auto">
                    <a:xfrm>
                      <a:off x="0" y="0"/>
                      <a:ext cx="5306035" cy="2243635"/>
                    </a:xfrm>
                    <a:prstGeom prst="rect">
                      <a:avLst/>
                    </a:prstGeom>
                    <a:ln>
                      <a:noFill/>
                    </a:ln>
                    <a:extLst>
                      <a:ext uri="{53640926-AAD7-44D8-BBD7-CCE9431645EC}">
                        <a14:shadowObscured xmlns:a14="http://schemas.microsoft.com/office/drawing/2010/main"/>
                      </a:ext>
                    </a:extLst>
                  </pic:spPr>
                </pic:pic>
              </a:graphicData>
            </a:graphic>
          </wp:inline>
        </w:drawing>
      </w:r>
    </w:p>
    <w:p w:rsidR="003312ED" w:rsidRPr="009E1C36" w:rsidRDefault="00B14D9F" w:rsidP="0084604B">
      <w:pPr>
        <w:pStyle w:val="Heading1"/>
        <w:bidi/>
        <w:rPr>
          <w:rFonts w:cs="B Nazanin"/>
          <w:sz w:val="22"/>
          <w:szCs w:val="22"/>
          <w:rtl/>
        </w:rPr>
      </w:pPr>
      <w:bookmarkStart w:id="22" w:name="_Toc10272799"/>
      <w:r w:rsidRPr="009E1C36">
        <w:rPr>
          <w:rFonts w:cs="B Nazanin" w:hint="cs"/>
          <w:sz w:val="22"/>
          <w:szCs w:val="22"/>
          <w:rtl/>
        </w:rPr>
        <w:lastRenderedPageBreak/>
        <w:t xml:space="preserve">معرفی </w:t>
      </w:r>
      <w:r w:rsidR="00E43BE3" w:rsidRPr="009E1C36">
        <w:rPr>
          <w:rFonts w:cs="B Nazanin" w:hint="cs"/>
          <w:sz w:val="22"/>
          <w:szCs w:val="22"/>
          <w:rtl/>
        </w:rPr>
        <w:t>مجموعه</w:t>
      </w:r>
      <w:r w:rsidRPr="009E1C36">
        <w:rPr>
          <w:rFonts w:cs="B Nazanin" w:hint="cs"/>
          <w:sz w:val="22"/>
          <w:szCs w:val="22"/>
          <w:rtl/>
        </w:rPr>
        <w:t xml:space="preserve"> حساب ها</w:t>
      </w:r>
      <w:bookmarkEnd w:id="22"/>
      <w:r w:rsidRPr="009E1C36">
        <w:rPr>
          <w:rFonts w:cs="B Nazanin" w:hint="cs"/>
          <w:sz w:val="22"/>
          <w:szCs w:val="22"/>
          <w:rtl/>
        </w:rPr>
        <w:t xml:space="preserve"> </w:t>
      </w:r>
    </w:p>
    <w:p w:rsidR="003312ED" w:rsidRPr="009E1C36" w:rsidRDefault="00B14D9F" w:rsidP="002C60C2">
      <w:pPr>
        <w:pStyle w:val="Heading2"/>
        <w:numPr>
          <w:ilvl w:val="0"/>
          <w:numId w:val="0"/>
        </w:numPr>
        <w:bidi/>
        <w:ind w:left="360"/>
        <w:rPr>
          <w:rFonts w:cs="B Nazanin"/>
          <w:sz w:val="22"/>
          <w:szCs w:val="22"/>
        </w:rPr>
      </w:pPr>
      <w:bookmarkStart w:id="23" w:name="_Toc10272800"/>
      <w:r w:rsidRPr="009E1C36">
        <w:rPr>
          <w:rFonts w:cs="B Nazanin" w:hint="cs"/>
          <w:sz w:val="22"/>
          <w:szCs w:val="22"/>
          <w:rtl/>
        </w:rPr>
        <w:t>تعریف</w:t>
      </w:r>
      <w:r w:rsidR="0084604B" w:rsidRPr="009E1C36">
        <w:rPr>
          <w:rFonts w:cs="B Nazanin" w:hint="cs"/>
          <w:sz w:val="22"/>
          <w:szCs w:val="22"/>
          <w:rtl/>
        </w:rPr>
        <w:t xml:space="preserve"> مجموعه حساب ها</w:t>
      </w:r>
      <w:bookmarkEnd w:id="23"/>
      <w:r w:rsidR="0084604B" w:rsidRPr="009E1C36">
        <w:rPr>
          <w:rFonts w:cs="B Nazanin" w:hint="cs"/>
          <w:sz w:val="22"/>
          <w:szCs w:val="22"/>
          <w:rtl/>
        </w:rPr>
        <w:t xml:space="preserve"> </w:t>
      </w:r>
    </w:p>
    <w:tbl>
      <w:tblPr>
        <w:tblStyle w:val="TipTable"/>
        <w:tblW w:w="5000" w:type="pct"/>
        <w:tblLook w:val="04A0" w:firstRow="1" w:lastRow="0" w:firstColumn="1" w:lastColumn="0" w:noHBand="0" w:noVBand="1"/>
        <w:tblDescription w:val="Layout table"/>
      </w:tblPr>
      <w:tblGrid>
        <w:gridCol w:w="577"/>
        <w:gridCol w:w="8783"/>
      </w:tblGrid>
      <w:tr w:rsidR="005D4DC9" w:rsidRPr="009E1C36" w:rsidTr="001C4BB1">
        <w:tc>
          <w:tcPr>
            <w:cnfStyle w:val="001000000000" w:firstRow="0" w:lastRow="0" w:firstColumn="1" w:lastColumn="0" w:oddVBand="0" w:evenVBand="0" w:oddHBand="0" w:evenHBand="0" w:firstRowFirstColumn="0" w:firstRowLastColumn="0" w:lastRowFirstColumn="0" w:lastRowLastColumn="0"/>
            <w:tcW w:w="308" w:type="pct"/>
          </w:tcPr>
          <w:p w:rsidR="005D4DC9" w:rsidRPr="009E1C36" w:rsidRDefault="005D4DC9" w:rsidP="00B14D9F">
            <w:pPr>
              <w:bidi/>
              <w:rPr>
                <w:rFonts w:cs="B Nazanin"/>
                <w:sz w:val="22"/>
                <w:szCs w:val="22"/>
              </w:rPr>
            </w:pPr>
            <w:r w:rsidRPr="009E1C36">
              <w:rPr>
                <w:rFonts w:cs="B Nazanin"/>
                <w:noProof/>
                <w:sz w:val="22"/>
                <w:szCs w:val="22"/>
                <w:lang w:eastAsia="en-US"/>
              </w:rPr>
              <mc:AlternateContent>
                <mc:Choice Requires="wpg">
                  <w:drawing>
                    <wp:inline distT="0" distB="0" distL="0" distR="0" wp14:anchorId="67909235" wp14:editId="3045F949">
                      <wp:extent cx="141605" cy="141605"/>
                      <wp:effectExtent l="0" t="0" r="0" b="0"/>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1"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758B9F9"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Or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MVbI6utCAAAlSgAAA4AAAAAAAAAAAAAAAAA&#10;LgIAAGRycy9lMm9Eb2MueG1sUEsBAi0AFAAGAAgAAAAhAAXiDD3ZAAAAAwEAAA8AAAAAAAAAAAAA&#10;AAAABwsAAGRycy9kb3ducmV2LnhtbFBLBQYAAAAABAAEAPMAAAANDAAAAAA=&#10;">
                      <v:rect id="Rectangle 20"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YK574A&#10;AADbAAAADwAAAGRycy9kb3ducmV2LnhtbERPy4rCMBTdD/gP4QruxtQio1SjiCAIgoyvhbtLc22L&#10;zU1oYq1/bxaCy8N5z5edqUVLja8sKxgNExDEudUVFwrOp83vFIQPyBpry6TgRR6Wi97PHDNtn3yg&#10;9hgKEUPYZ6igDMFlUvq8JIN+aB1x5G62MRgibAqpG3zGcFPLNEn+pMGKY0OJjtYl5ffjwyjY4Z7P&#10;2N4qOZ38p4mj+jp2F6UG/W41AxGoC1/xx73VCtK4Pn6JP0A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2Cue+AAAA2wAAAA8AAAAAAAAAAAAAAAAAmAIAAGRycy9kb3ducmV2&#10;LnhtbFBLBQYAAAAABAAEAPUAAACDAwAAAAA=&#10;" fillcolor="#2e74b5 [2404]" stroked="f" strokeweight="0"/>
                      <v:shape id="Freeform 21"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ccUA&#10;AADbAAAADwAAAGRycy9kb3ducmV2LnhtbESPQWvCQBSE70L/w/IKvekmOVRJswmlUNBDqVV7f2af&#10;STT7Ns1uY+qvdwuCx2FmvmGyYjStGKh3jWUF8SwCQVxa3XClYLd9ny5AOI+ssbVMCv7IQZE/TDJM&#10;tT3zFw0bX4kAYZeigtr7LpXSlTUZdDPbEQfvYHuDPsi+krrHc4CbViZR9CwNNhwWauzorabytPk1&#10;Cj739njZ/qyr9nvV7az+KOfr+UKpp8fx9QWEp9Hfw7f2UitIYvj/En6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4Nx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4B0101" w:rsidRPr="009E1C36" w:rsidRDefault="00B14D9F" w:rsidP="00B14D9F">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rPr>
              <w:t>با استفاده از فرم معرفی مجموعه حساب ها میتوانیم حسابهای تعریف شده رو دسته بندی کنیم. این امکان بدین منظور در سیستم پیاده سازی میشود که</w:t>
            </w:r>
            <w:r w:rsidR="004B0101" w:rsidRPr="009E1C36">
              <w:rPr>
                <w:rFonts w:cs="B Nazanin"/>
                <w:sz w:val="22"/>
                <w:szCs w:val="22"/>
              </w:rPr>
              <w:t xml:space="preserve"> </w:t>
            </w:r>
            <w:r w:rsidR="004B0101" w:rsidRPr="009E1C36">
              <w:rPr>
                <w:rFonts w:cs="B Nazanin" w:hint="cs"/>
                <w:sz w:val="22"/>
                <w:szCs w:val="22"/>
                <w:rtl/>
                <w:lang w:bidi="fa-IR"/>
              </w:rPr>
              <w:t xml:space="preserve"> ممکن است کلیه حساب ها توسط کاربر تعریف شده باشد و از کدینگ پیش فرض سیستم استفاده نشده باشد. در این صورت نیاز است برای صدور سند های سیستمی یا ایجاد حسابهای خودکار مثل حساب مشتری و انبار یک سری تعریف هارد کد شده با عنوان مجموعه حساب تعریف کرد تا کدینگ تعریف شده در سیستم قابل فهم برای برنامه باشد.</w:t>
            </w:r>
          </w:p>
          <w:p w:rsidR="00B14D9F" w:rsidRPr="009E1C36" w:rsidRDefault="004B0101" w:rsidP="004B010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E1C36">
              <w:rPr>
                <w:rFonts w:cs="B Nazanin" w:hint="cs"/>
                <w:sz w:val="22"/>
                <w:szCs w:val="22"/>
                <w:rtl/>
                <w:lang w:bidi="fa-IR"/>
              </w:rPr>
              <w:t>برای این کار باید امکان انتخاب حساب برای مجموعه حساب های مشخص تعیین نمود،</w:t>
            </w:r>
            <w:r w:rsidR="00B14D9F" w:rsidRPr="009E1C36">
              <w:rPr>
                <w:rFonts w:cs="B Nazanin" w:hint="cs"/>
                <w:sz w:val="22"/>
                <w:szCs w:val="22"/>
                <w:rtl/>
              </w:rPr>
              <w:t xml:space="preserve"> مثلا مجموعه حساب های فروش و یا برای بستن حساب ها و یا گزارشگیری از حسابها را محدود کرد.</w:t>
            </w:r>
          </w:p>
          <w:p w:rsidR="004B0101" w:rsidRPr="009E1C36" w:rsidRDefault="004B0101" w:rsidP="004B010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E1C36">
              <w:rPr>
                <w:rFonts w:cs="B Nazanin" w:hint="cs"/>
                <w:sz w:val="22"/>
                <w:szCs w:val="22"/>
                <w:rtl/>
              </w:rPr>
              <w:t xml:space="preserve">معادل این کار در سیستم تدبیر فرم های مجموعه حساب و فرم تعریف حساب های ویژه میباشد.   </w:t>
            </w:r>
          </w:p>
          <w:p w:rsidR="00B14D9F" w:rsidRPr="009E1C36" w:rsidRDefault="00B14D9F" w:rsidP="00B14D9F">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E1C36">
              <w:rPr>
                <w:rFonts w:cs="B Nazanin" w:hint="cs"/>
                <w:sz w:val="22"/>
                <w:szCs w:val="22"/>
                <w:rtl/>
              </w:rPr>
              <w:t xml:space="preserve">دسته بندی های مجموعه حساب ها شامل حساب های سود و زیانی و ترازنامه ای _ حساب ها قابل استفاده در فرم های عملیاتی و کد های ویژه شامل مجموعه حساب های بدهکاران تجاری و بستانکاران تجاری که در همه این موارد به صورت پیش </w:t>
            </w:r>
            <w:r w:rsidR="0009200C" w:rsidRPr="009E1C36">
              <w:rPr>
                <w:rFonts w:cs="B Nazanin" w:hint="cs"/>
                <w:sz w:val="22"/>
                <w:szCs w:val="22"/>
                <w:rtl/>
              </w:rPr>
              <w:t>فرض</w:t>
            </w:r>
            <w:r w:rsidR="004B0101" w:rsidRPr="009E1C36">
              <w:rPr>
                <w:rFonts w:cs="B Nazanin" w:hint="cs"/>
                <w:sz w:val="22"/>
                <w:szCs w:val="22"/>
                <w:rtl/>
              </w:rPr>
              <w:t xml:space="preserve"> با توجه به کدینگ پیش فرض</w:t>
            </w:r>
            <w:r w:rsidR="0009200C" w:rsidRPr="009E1C36">
              <w:rPr>
                <w:rFonts w:cs="B Nazanin" w:hint="cs"/>
                <w:sz w:val="22"/>
                <w:szCs w:val="22"/>
                <w:rtl/>
              </w:rPr>
              <w:t xml:space="preserve"> نیز باید حسابهایی تعیین شود.</w:t>
            </w:r>
          </w:p>
          <w:p w:rsidR="00B23DC9" w:rsidRPr="009E1C36" w:rsidRDefault="0009200C" w:rsidP="0009200C">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E1C36">
              <w:rPr>
                <w:rFonts w:cs="B Nazanin" w:hint="cs"/>
                <w:sz w:val="22"/>
                <w:szCs w:val="22"/>
                <w:rtl/>
              </w:rPr>
              <w:t>برای دسته بندی بهتر سه مرحله انتخاب وجود خواهد داشت. در مرحله اول ساب سیستم یا.. ترازنامه ای بودن حساب  انتخاب میشود. در مرحله بعدی لیست مجموعه حسابهای قابل انتخاب و در مرحله سوم حسابها توسط کاربر انتخاب میشود.</w:t>
            </w:r>
          </w:p>
          <w:p w:rsidR="00B23DC9" w:rsidRPr="009E1C36" w:rsidRDefault="00571E08" w:rsidP="00B23DC9">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sz w:val="22"/>
                <w:szCs w:val="22"/>
              </w:rPr>
              <w:t xml:space="preserve"> </w:t>
            </w:r>
            <w:r w:rsidRPr="009E1C36">
              <w:rPr>
                <w:rFonts w:cs="B Nazanin" w:hint="cs"/>
                <w:sz w:val="22"/>
                <w:szCs w:val="22"/>
                <w:rtl/>
                <w:lang w:bidi="fa-IR"/>
              </w:rPr>
              <w:t>برای سهولت کار کاربر بالای پنجره لیست کلیه حساب ها کمبو سطوح حساب نمایش داده شود. با توجه به اینکه در صورت استفاده از کدینگ پیش فرض کلیه این ارتباطات باید بر قرار باشدلازم به تعریف مقدار پیش فرض کمبو نخواهد بود</w:t>
            </w:r>
            <w:r w:rsidR="00B23DC9" w:rsidRPr="009E1C36">
              <w:rPr>
                <w:rFonts w:cs="B Nazanin" w:hint="cs"/>
                <w:sz w:val="22"/>
                <w:szCs w:val="22"/>
                <w:rtl/>
                <w:lang w:bidi="fa-IR"/>
              </w:rPr>
              <w:t xml:space="preserve"> و پیش فرض در سطح کل باشد</w:t>
            </w:r>
            <w:r w:rsidRPr="009E1C36">
              <w:rPr>
                <w:rFonts w:cs="B Nazanin" w:hint="cs"/>
                <w:sz w:val="22"/>
                <w:szCs w:val="22"/>
                <w:rtl/>
                <w:lang w:bidi="fa-IR"/>
              </w:rPr>
              <w:t>.</w:t>
            </w:r>
          </w:p>
          <w:p w:rsidR="00571E08" w:rsidRPr="009E1C36" w:rsidRDefault="00571E08" w:rsidP="00B23DC9">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 در بخش حساب های انتخاب شده لازم به وجود کبوی سطح ندارد و کلیه حساب ها ی انتخاب شده در همه سطوح نمایش داده شود. </w:t>
            </w:r>
          </w:p>
          <w:p w:rsidR="00571E08" w:rsidRPr="009E1C36" w:rsidRDefault="00571E08" w:rsidP="00571E08">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در صورت امکان جایی برای نمایش توضیح ( مثلا </w:t>
            </w:r>
            <w:r w:rsidRPr="009E1C36">
              <w:rPr>
                <w:rFonts w:cs="B Nazanin"/>
                <w:sz w:val="22"/>
                <w:szCs w:val="22"/>
                <w:lang w:bidi="fa-IR"/>
              </w:rPr>
              <w:t>tolltip</w:t>
            </w:r>
            <w:r w:rsidRPr="009E1C36">
              <w:rPr>
                <w:rFonts w:cs="B Nazanin" w:hint="cs"/>
                <w:sz w:val="22"/>
                <w:szCs w:val="22"/>
                <w:rtl/>
                <w:lang w:bidi="fa-IR"/>
              </w:rPr>
              <w:t xml:space="preserve"> که حساب های انتخاب شده با همه زیر مجموعه ها در این مجموعه حساب انتخاب میشوند.) </w:t>
            </w:r>
          </w:p>
          <w:p w:rsidR="0009200C" w:rsidRPr="009E1C36" w:rsidRDefault="004B0101" w:rsidP="00571E08">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E1C36">
              <w:rPr>
                <w:rFonts w:cs="B Nazanin" w:hint="cs"/>
                <w:sz w:val="22"/>
                <w:szCs w:val="22"/>
                <w:rtl/>
              </w:rPr>
              <w:t xml:space="preserve"> مرحله یک و دو غیر قابل تغییر و اصلاح و حذف توسط کاربر است.</w:t>
            </w:r>
          </w:p>
          <w:p w:rsidR="00022FB1" w:rsidRPr="009E1C36" w:rsidRDefault="00463423" w:rsidP="00022F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 xml:space="preserve">با ایجاد دوره مالی نیاز به کپی مجموعه حساب ها به دوره جدید نخواهد بود. </w:t>
            </w:r>
          </w:p>
        </w:tc>
      </w:tr>
    </w:tbl>
    <w:p w:rsidR="00022FB1" w:rsidRPr="009E1C36" w:rsidRDefault="00022FB1" w:rsidP="00022FB1">
      <w:pPr>
        <w:rPr>
          <w:rFonts w:cs="B Nazanin"/>
          <w:b/>
          <w:bCs/>
          <w:sz w:val="22"/>
          <w:szCs w:val="22"/>
          <w:rtl/>
          <w:lang w:bidi="fa-IR"/>
        </w:rPr>
      </w:pPr>
    </w:p>
    <w:p w:rsidR="003312ED" w:rsidRPr="009E1C36" w:rsidRDefault="00B14D9F" w:rsidP="0084604B">
      <w:pPr>
        <w:jc w:val="right"/>
        <w:rPr>
          <w:rFonts w:cs="B Nazanin"/>
          <w:b/>
          <w:bCs/>
          <w:sz w:val="22"/>
          <w:szCs w:val="22"/>
          <w:rtl/>
        </w:rPr>
      </w:pPr>
      <w:r w:rsidRPr="009E1C36">
        <w:rPr>
          <w:rFonts w:cs="B Nazanin" w:hint="cs"/>
          <w:b/>
          <w:bCs/>
          <w:sz w:val="22"/>
          <w:szCs w:val="22"/>
          <w:rtl/>
        </w:rPr>
        <w:t xml:space="preserve">لیست </w:t>
      </w:r>
      <w:r w:rsidR="00E43BE3" w:rsidRPr="009E1C36">
        <w:rPr>
          <w:rFonts w:cs="B Nazanin" w:hint="cs"/>
          <w:b/>
          <w:bCs/>
          <w:sz w:val="22"/>
          <w:szCs w:val="22"/>
          <w:rtl/>
        </w:rPr>
        <w:t>مجموعه حساب های تدبیر:</w:t>
      </w:r>
    </w:p>
    <w:p w:rsidR="003312ED" w:rsidRPr="009E1C36" w:rsidRDefault="00E43BE3" w:rsidP="00E43BE3">
      <w:pPr>
        <w:pStyle w:val="ListBullet"/>
        <w:bidi/>
        <w:rPr>
          <w:rFonts w:cs="B Nazanin"/>
          <w:sz w:val="22"/>
          <w:szCs w:val="22"/>
        </w:rPr>
      </w:pPr>
      <w:r w:rsidRPr="009E1C36">
        <w:rPr>
          <w:rFonts w:cs="B Nazanin" w:hint="cs"/>
          <w:sz w:val="22"/>
          <w:szCs w:val="22"/>
          <w:rtl/>
        </w:rPr>
        <w:t xml:space="preserve">معرفی مجموعه حسابهای مربوط به ترازنامه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t xml:space="preserve">داراييهاى جارى </w:t>
      </w:r>
      <w:r w:rsidR="004B0101" w:rsidRPr="009E1C36">
        <w:rPr>
          <w:rFonts w:cs="B Nazanin" w:hint="cs"/>
          <w:sz w:val="22"/>
          <w:szCs w:val="22"/>
          <w:rtl/>
        </w:rPr>
        <w:t xml:space="preserve"> ( کلیه حساب ها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lastRenderedPageBreak/>
        <w:t xml:space="preserve">داراييهاى غيرجارى </w:t>
      </w:r>
      <w:r w:rsidR="004B0101" w:rsidRPr="009E1C36">
        <w:rPr>
          <w:rFonts w:cs="B Nazanin" w:hint="cs"/>
          <w:sz w:val="22"/>
          <w:szCs w:val="22"/>
          <w:rtl/>
        </w:rPr>
        <w:t>( کلیه حساب ها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t xml:space="preserve">بدهيهاى جارى </w:t>
      </w:r>
      <w:r w:rsidR="004B0101" w:rsidRPr="009E1C36">
        <w:rPr>
          <w:rFonts w:cs="B Nazanin" w:hint="cs"/>
          <w:sz w:val="22"/>
          <w:szCs w:val="22"/>
          <w:rtl/>
        </w:rPr>
        <w:t>( کلیه حساب ها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t>بدهيهاى غيرجارى</w:t>
      </w:r>
      <w:r w:rsidR="004B0101" w:rsidRPr="009E1C36">
        <w:rPr>
          <w:rFonts w:cs="B Nazanin" w:hint="cs"/>
          <w:sz w:val="22"/>
          <w:szCs w:val="22"/>
          <w:rtl/>
        </w:rPr>
        <w:t>( کلیه حساب ها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t xml:space="preserve">حقوق صاحبان سرمايه </w:t>
      </w:r>
      <w:r w:rsidR="004B0101" w:rsidRPr="009E1C36">
        <w:rPr>
          <w:rFonts w:cs="B Nazanin" w:hint="cs"/>
          <w:sz w:val="22"/>
          <w:szCs w:val="22"/>
          <w:rtl/>
        </w:rPr>
        <w:t>( کلیه حساب ها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t>حسابهاى انتظامى</w:t>
      </w:r>
      <w:r w:rsidR="004B0101" w:rsidRPr="009E1C36">
        <w:rPr>
          <w:rFonts w:cs="B Nazanin" w:hint="cs"/>
          <w:sz w:val="22"/>
          <w:szCs w:val="22"/>
          <w:rtl/>
        </w:rPr>
        <w:t>( کلیه حساب ها )</w:t>
      </w:r>
    </w:p>
    <w:p w:rsidR="00677B95" w:rsidRPr="009E1C36" w:rsidRDefault="00677B95" w:rsidP="00677B95">
      <w:pPr>
        <w:pStyle w:val="ListBullet"/>
        <w:numPr>
          <w:ilvl w:val="0"/>
          <w:numId w:val="0"/>
        </w:numPr>
        <w:bidi/>
        <w:ind w:left="1152"/>
        <w:rPr>
          <w:rFonts w:cs="B Nazanin"/>
          <w:sz w:val="22"/>
          <w:szCs w:val="22"/>
        </w:rPr>
      </w:pPr>
    </w:p>
    <w:p w:rsidR="00E43BE3" w:rsidRPr="009E1C36" w:rsidRDefault="00E43BE3" w:rsidP="00E43BE3">
      <w:pPr>
        <w:pStyle w:val="ListBullet"/>
        <w:bidi/>
        <w:rPr>
          <w:rFonts w:cs="B Nazanin"/>
          <w:sz w:val="22"/>
          <w:szCs w:val="22"/>
        </w:rPr>
      </w:pPr>
      <w:r w:rsidRPr="009E1C36">
        <w:rPr>
          <w:rFonts w:cs="B Nazanin" w:hint="cs"/>
          <w:sz w:val="22"/>
          <w:szCs w:val="22"/>
          <w:rtl/>
        </w:rPr>
        <w:t>معرفی مجموعه حسابهای مربوط به سود و زیان</w:t>
      </w:r>
    </w:p>
    <w:p w:rsidR="00297ED1" w:rsidRPr="009E1C36" w:rsidRDefault="00297ED1" w:rsidP="00297ED1">
      <w:pPr>
        <w:pStyle w:val="ListBullet"/>
        <w:numPr>
          <w:ilvl w:val="0"/>
          <w:numId w:val="18"/>
        </w:numPr>
        <w:bidi/>
        <w:rPr>
          <w:rFonts w:cs="B Nazanin"/>
          <w:sz w:val="22"/>
          <w:szCs w:val="22"/>
        </w:rPr>
      </w:pPr>
      <w:r w:rsidRPr="009E1C36">
        <w:rPr>
          <w:rFonts w:cs="B Nazanin"/>
          <w:sz w:val="22"/>
          <w:szCs w:val="22"/>
          <w:rtl/>
        </w:rPr>
        <w:t>فروش</w:t>
      </w:r>
      <w:r w:rsidR="004B0101" w:rsidRPr="009E1C36">
        <w:rPr>
          <w:rFonts w:cs="B Nazanin" w:hint="cs"/>
          <w:sz w:val="22"/>
          <w:szCs w:val="22"/>
          <w:rtl/>
        </w:rPr>
        <w:t>( کلیه حساب ها )</w:t>
      </w:r>
    </w:p>
    <w:p w:rsidR="00297ED1" w:rsidRPr="009E1C36" w:rsidRDefault="00297ED1" w:rsidP="00297ED1">
      <w:pPr>
        <w:pStyle w:val="ListBullet"/>
        <w:numPr>
          <w:ilvl w:val="0"/>
          <w:numId w:val="18"/>
        </w:numPr>
        <w:bidi/>
        <w:rPr>
          <w:rFonts w:cs="B Nazanin"/>
          <w:sz w:val="22"/>
          <w:szCs w:val="22"/>
        </w:rPr>
      </w:pPr>
      <w:r w:rsidRPr="009E1C36">
        <w:rPr>
          <w:rFonts w:cs="B Nazanin" w:hint="cs"/>
          <w:sz w:val="22"/>
          <w:szCs w:val="22"/>
          <w:rtl/>
          <w:lang w:bidi="fa-IR"/>
        </w:rPr>
        <w:t xml:space="preserve">برگشت  از فروش و تخفیفات </w:t>
      </w:r>
      <w:r w:rsidR="004B0101" w:rsidRPr="009E1C36">
        <w:rPr>
          <w:rFonts w:cs="B Nazanin" w:hint="cs"/>
          <w:sz w:val="22"/>
          <w:szCs w:val="22"/>
          <w:rtl/>
        </w:rPr>
        <w:t>( کلیه حساب ها )</w:t>
      </w:r>
    </w:p>
    <w:p w:rsidR="00297ED1" w:rsidRPr="009E1C36" w:rsidRDefault="00297ED1" w:rsidP="00297ED1">
      <w:pPr>
        <w:pStyle w:val="ListBullet"/>
        <w:numPr>
          <w:ilvl w:val="0"/>
          <w:numId w:val="18"/>
        </w:numPr>
        <w:bidi/>
        <w:rPr>
          <w:rFonts w:cs="B Nazanin"/>
          <w:sz w:val="22"/>
          <w:szCs w:val="22"/>
        </w:rPr>
      </w:pPr>
      <w:r w:rsidRPr="009E1C36">
        <w:rPr>
          <w:rFonts w:cs="B Nazanin"/>
          <w:sz w:val="22"/>
          <w:szCs w:val="22"/>
          <w:rtl/>
        </w:rPr>
        <w:t>قيمت تمام شده كالاى فروش رفته</w:t>
      </w:r>
      <w:r w:rsidR="00206A05" w:rsidRPr="009E1C36">
        <w:rPr>
          <w:rFonts w:cs="B Nazanin" w:hint="cs"/>
          <w:sz w:val="22"/>
          <w:szCs w:val="22"/>
          <w:rtl/>
        </w:rPr>
        <w:t>(دائمی)</w:t>
      </w:r>
      <w:r w:rsidR="004B0101" w:rsidRPr="009E1C36">
        <w:rPr>
          <w:rFonts w:cs="B Nazanin" w:hint="cs"/>
          <w:sz w:val="22"/>
          <w:szCs w:val="22"/>
          <w:rtl/>
        </w:rPr>
        <w:t xml:space="preserve"> ( کلیه حساب ها )</w:t>
      </w:r>
    </w:p>
    <w:p w:rsidR="00297ED1" w:rsidRPr="009E1C36" w:rsidRDefault="00297ED1" w:rsidP="00297ED1">
      <w:pPr>
        <w:pStyle w:val="ListBullet"/>
        <w:numPr>
          <w:ilvl w:val="0"/>
          <w:numId w:val="18"/>
        </w:numPr>
        <w:bidi/>
        <w:rPr>
          <w:rFonts w:cs="B Nazanin"/>
          <w:sz w:val="22"/>
          <w:szCs w:val="22"/>
        </w:rPr>
      </w:pPr>
      <w:r w:rsidRPr="009E1C36">
        <w:rPr>
          <w:rFonts w:cs="B Nazanin"/>
          <w:sz w:val="22"/>
          <w:szCs w:val="22"/>
          <w:rtl/>
        </w:rPr>
        <w:t>خر</w:t>
      </w:r>
      <w:r w:rsidRPr="009E1C36">
        <w:rPr>
          <w:rFonts w:cs="B Nazanin" w:hint="cs"/>
          <w:sz w:val="22"/>
          <w:szCs w:val="22"/>
          <w:rtl/>
        </w:rPr>
        <w:t>ی</w:t>
      </w:r>
      <w:r w:rsidRPr="009E1C36">
        <w:rPr>
          <w:rFonts w:cs="B Nazanin" w:hint="eastAsia"/>
          <w:sz w:val="22"/>
          <w:szCs w:val="22"/>
          <w:rtl/>
        </w:rPr>
        <w:t>د</w:t>
      </w:r>
      <w:r w:rsidRPr="009E1C36">
        <w:rPr>
          <w:rFonts w:cs="B Nazanin"/>
          <w:sz w:val="22"/>
          <w:szCs w:val="22"/>
          <w:rtl/>
        </w:rPr>
        <w:t>(ادوار</w:t>
      </w:r>
      <w:r w:rsidRPr="009E1C36">
        <w:rPr>
          <w:rFonts w:cs="B Nazanin" w:hint="cs"/>
          <w:sz w:val="22"/>
          <w:szCs w:val="22"/>
          <w:rtl/>
        </w:rPr>
        <w:t>ی</w:t>
      </w:r>
      <w:r w:rsidRPr="009E1C36">
        <w:rPr>
          <w:rFonts w:cs="B Nazanin"/>
          <w:sz w:val="22"/>
          <w:szCs w:val="22"/>
          <w:rtl/>
        </w:rPr>
        <w:t>)</w:t>
      </w:r>
      <w:r w:rsidR="004B0101" w:rsidRPr="009E1C36">
        <w:rPr>
          <w:rFonts w:cs="B Nazanin" w:hint="cs"/>
          <w:sz w:val="22"/>
          <w:szCs w:val="22"/>
          <w:rtl/>
        </w:rPr>
        <w:t xml:space="preserve"> ( کلیه حساب ها )</w:t>
      </w:r>
    </w:p>
    <w:p w:rsidR="00206A05" w:rsidRPr="009E1C36" w:rsidRDefault="00206A05" w:rsidP="00206A05">
      <w:pPr>
        <w:pStyle w:val="ListBullet"/>
        <w:numPr>
          <w:ilvl w:val="0"/>
          <w:numId w:val="18"/>
        </w:numPr>
        <w:bidi/>
        <w:rPr>
          <w:rFonts w:cs="B Nazanin"/>
          <w:sz w:val="22"/>
          <w:szCs w:val="22"/>
        </w:rPr>
      </w:pPr>
      <w:r w:rsidRPr="009E1C36">
        <w:rPr>
          <w:rFonts w:cs="B Nazanin" w:hint="cs"/>
          <w:sz w:val="22"/>
          <w:szCs w:val="22"/>
          <w:rtl/>
        </w:rPr>
        <w:t xml:space="preserve">برگشت از </w:t>
      </w:r>
      <w:r w:rsidRPr="009E1C36">
        <w:rPr>
          <w:rFonts w:cs="B Nazanin"/>
          <w:sz w:val="22"/>
          <w:szCs w:val="22"/>
          <w:rtl/>
        </w:rPr>
        <w:t>خر</w:t>
      </w:r>
      <w:r w:rsidRPr="009E1C36">
        <w:rPr>
          <w:rFonts w:cs="B Nazanin" w:hint="cs"/>
          <w:sz w:val="22"/>
          <w:szCs w:val="22"/>
          <w:rtl/>
        </w:rPr>
        <w:t>ی</w:t>
      </w:r>
      <w:r w:rsidRPr="009E1C36">
        <w:rPr>
          <w:rFonts w:cs="B Nazanin" w:hint="eastAsia"/>
          <w:sz w:val="22"/>
          <w:szCs w:val="22"/>
          <w:rtl/>
        </w:rPr>
        <w:t>د</w:t>
      </w:r>
      <w:r w:rsidRPr="009E1C36">
        <w:rPr>
          <w:rFonts w:cs="B Nazanin" w:hint="cs"/>
          <w:sz w:val="22"/>
          <w:szCs w:val="22"/>
          <w:rtl/>
        </w:rPr>
        <w:t xml:space="preserve"> و تخفیفات </w:t>
      </w:r>
      <w:r w:rsidRPr="009E1C36">
        <w:rPr>
          <w:rFonts w:cs="B Nazanin"/>
          <w:sz w:val="22"/>
          <w:szCs w:val="22"/>
          <w:rtl/>
        </w:rPr>
        <w:t>(ادوار</w:t>
      </w:r>
      <w:r w:rsidRPr="009E1C36">
        <w:rPr>
          <w:rFonts w:cs="B Nazanin" w:hint="cs"/>
          <w:sz w:val="22"/>
          <w:szCs w:val="22"/>
          <w:rtl/>
        </w:rPr>
        <w:t>ی)</w:t>
      </w:r>
      <w:r w:rsidR="004B0101" w:rsidRPr="009E1C36">
        <w:rPr>
          <w:rFonts w:cs="B Nazanin" w:hint="cs"/>
          <w:sz w:val="22"/>
          <w:szCs w:val="22"/>
          <w:rtl/>
        </w:rPr>
        <w:t xml:space="preserve"> ( کلیه حساب ها )</w:t>
      </w:r>
    </w:p>
    <w:p w:rsidR="00297ED1" w:rsidRPr="009E1C36" w:rsidRDefault="00297ED1" w:rsidP="00297ED1">
      <w:pPr>
        <w:pStyle w:val="ListBullet"/>
        <w:numPr>
          <w:ilvl w:val="0"/>
          <w:numId w:val="18"/>
        </w:numPr>
        <w:bidi/>
        <w:rPr>
          <w:rFonts w:cs="B Nazanin"/>
          <w:sz w:val="22"/>
          <w:szCs w:val="22"/>
        </w:rPr>
      </w:pPr>
      <w:r w:rsidRPr="009E1C36">
        <w:rPr>
          <w:rFonts w:cs="B Nazanin"/>
          <w:sz w:val="22"/>
          <w:szCs w:val="22"/>
          <w:rtl/>
        </w:rPr>
        <w:t>هزينه هاى عملياتى</w:t>
      </w:r>
      <w:r w:rsidR="004B0101" w:rsidRPr="009E1C36">
        <w:rPr>
          <w:rFonts w:cs="B Nazanin" w:hint="cs"/>
          <w:sz w:val="22"/>
          <w:szCs w:val="22"/>
          <w:rtl/>
        </w:rPr>
        <w:t>( کلیه حساب ها )</w:t>
      </w:r>
    </w:p>
    <w:p w:rsidR="00297ED1" w:rsidRPr="009E1C36" w:rsidRDefault="00297ED1" w:rsidP="00297ED1">
      <w:pPr>
        <w:pStyle w:val="ListBullet"/>
        <w:numPr>
          <w:ilvl w:val="0"/>
          <w:numId w:val="18"/>
        </w:numPr>
        <w:bidi/>
        <w:rPr>
          <w:rFonts w:cs="B Nazanin"/>
          <w:sz w:val="22"/>
          <w:szCs w:val="22"/>
        </w:rPr>
      </w:pPr>
      <w:r w:rsidRPr="009E1C36">
        <w:rPr>
          <w:rFonts w:cs="B Nazanin" w:hint="cs"/>
          <w:sz w:val="22"/>
          <w:szCs w:val="22"/>
          <w:rtl/>
        </w:rPr>
        <w:t xml:space="preserve">سایر </w:t>
      </w:r>
      <w:r w:rsidRPr="009E1C36">
        <w:rPr>
          <w:rFonts w:cs="B Nazanin"/>
          <w:sz w:val="22"/>
          <w:szCs w:val="22"/>
          <w:rtl/>
        </w:rPr>
        <w:t>هزينه ها</w:t>
      </w:r>
      <w:r w:rsidRPr="009E1C36">
        <w:rPr>
          <w:rFonts w:cs="B Nazanin" w:hint="cs"/>
          <w:sz w:val="22"/>
          <w:szCs w:val="22"/>
          <w:rtl/>
        </w:rPr>
        <w:t xml:space="preserve"> و درآمد ها</w:t>
      </w:r>
      <w:r w:rsidR="004B0101" w:rsidRPr="009E1C36">
        <w:rPr>
          <w:rFonts w:cs="B Nazanin" w:hint="cs"/>
          <w:sz w:val="22"/>
          <w:szCs w:val="22"/>
          <w:rtl/>
        </w:rPr>
        <w:t>( کلیه حساب ها )</w:t>
      </w:r>
    </w:p>
    <w:p w:rsidR="00206A05" w:rsidRPr="009E1C36" w:rsidRDefault="00206A05" w:rsidP="00206A05">
      <w:pPr>
        <w:pStyle w:val="ListBullet"/>
        <w:numPr>
          <w:ilvl w:val="0"/>
          <w:numId w:val="0"/>
        </w:numPr>
        <w:bidi/>
        <w:ind w:left="1152"/>
        <w:rPr>
          <w:rFonts w:cs="B Nazanin"/>
          <w:sz w:val="22"/>
          <w:szCs w:val="22"/>
        </w:rPr>
      </w:pPr>
    </w:p>
    <w:p w:rsidR="00206A05" w:rsidRPr="009E1C36" w:rsidRDefault="00206A05" w:rsidP="009468D2">
      <w:pPr>
        <w:pStyle w:val="ListBullet"/>
        <w:bidi/>
        <w:rPr>
          <w:rFonts w:cs="B Nazanin"/>
          <w:sz w:val="22"/>
          <w:szCs w:val="22"/>
        </w:rPr>
      </w:pPr>
      <w:r w:rsidRPr="009E1C36">
        <w:rPr>
          <w:rFonts w:cs="B Nazanin" w:hint="cs"/>
          <w:sz w:val="22"/>
          <w:szCs w:val="22"/>
          <w:rtl/>
        </w:rPr>
        <w:t xml:space="preserve">مجموعه حساب های </w:t>
      </w:r>
      <w:r w:rsidR="009468D2" w:rsidRPr="009E1C36">
        <w:rPr>
          <w:rFonts w:cs="B Nazanin" w:hint="cs"/>
          <w:sz w:val="22"/>
          <w:szCs w:val="22"/>
          <w:rtl/>
        </w:rPr>
        <w:t xml:space="preserve">خزانه داری </w:t>
      </w:r>
      <w:r w:rsidRPr="009E1C36">
        <w:rPr>
          <w:rFonts w:cs="B Nazanin" w:hint="cs"/>
          <w:sz w:val="22"/>
          <w:szCs w:val="22"/>
          <w:rtl/>
        </w:rPr>
        <w:t xml:space="preserve"> </w:t>
      </w:r>
    </w:p>
    <w:p w:rsidR="00E43BE3" w:rsidRPr="009E1C36" w:rsidRDefault="00E43BE3"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صندوق </w:t>
      </w:r>
      <w:r w:rsidR="007440EB" w:rsidRPr="009E1C36">
        <w:rPr>
          <w:rFonts w:cs="B Nazanin" w:hint="cs"/>
          <w:sz w:val="22"/>
          <w:szCs w:val="22"/>
          <w:rtl/>
        </w:rPr>
        <w:t>( کلیه حساب ها )</w:t>
      </w:r>
    </w:p>
    <w:p w:rsidR="00E43BE3" w:rsidRPr="009E1C36" w:rsidRDefault="00E43BE3"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بانک </w:t>
      </w:r>
      <w:r w:rsidR="007440EB" w:rsidRPr="009E1C36">
        <w:rPr>
          <w:rFonts w:cs="B Nazanin" w:hint="cs"/>
          <w:sz w:val="22"/>
          <w:szCs w:val="22"/>
          <w:rtl/>
        </w:rPr>
        <w:t>( کلیه حساب ها )</w:t>
      </w:r>
    </w:p>
    <w:p w:rsidR="00E43BE3" w:rsidRPr="009E1C36" w:rsidRDefault="00E43BE3"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اسناد دریافتنی </w:t>
      </w:r>
      <w:r w:rsidR="007440EB" w:rsidRPr="009E1C36">
        <w:rPr>
          <w:rFonts w:cs="B Nazanin" w:hint="cs"/>
          <w:sz w:val="22"/>
          <w:szCs w:val="22"/>
          <w:rtl/>
        </w:rPr>
        <w:t>( کلیه حساب ها )</w:t>
      </w:r>
    </w:p>
    <w:p w:rsidR="00E43BE3" w:rsidRPr="009E1C36" w:rsidRDefault="00E43BE3" w:rsidP="007440EB">
      <w:pPr>
        <w:pStyle w:val="ListBullet"/>
        <w:numPr>
          <w:ilvl w:val="0"/>
          <w:numId w:val="19"/>
        </w:numPr>
        <w:bidi/>
        <w:rPr>
          <w:rFonts w:cs="B Nazanin"/>
          <w:sz w:val="22"/>
          <w:szCs w:val="22"/>
        </w:rPr>
      </w:pPr>
      <w:r w:rsidRPr="009E1C36">
        <w:rPr>
          <w:rFonts w:cs="B Nazanin" w:hint="cs"/>
          <w:sz w:val="22"/>
          <w:szCs w:val="22"/>
          <w:rtl/>
        </w:rPr>
        <w:t>تعیین حساب های اسناد پرداختنی</w:t>
      </w:r>
      <w:r w:rsidR="007440EB" w:rsidRPr="009E1C36">
        <w:rPr>
          <w:rFonts w:cs="B Nazanin" w:hint="cs"/>
          <w:sz w:val="22"/>
          <w:szCs w:val="22"/>
          <w:rtl/>
        </w:rPr>
        <w:t>( کلیه حساب ها )</w:t>
      </w:r>
    </w:p>
    <w:p w:rsidR="00E43BE3" w:rsidRPr="009E1C36" w:rsidRDefault="00F172ED"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اسناد دریافتنی تضمینی </w:t>
      </w:r>
      <w:r w:rsidR="007440EB" w:rsidRPr="009E1C36">
        <w:rPr>
          <w:rFonts w:cs="B Nazanin" w:hint="cs"/>
          <w:sz w:val="22"/>
          <w:szCs w:val="22"/>
          <w:rtl/>
        </w:rPr>
        <w:t>( کلیه حساب ها )</w:t>
      </w:r>
    </w:p>
    <w:p w:rsidR="00F172ED" w:rsidRPr="009E1C36" w:rsidRDefault="00F172ED"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اسناد پرداختنی تضمینی </w:t>
      </w:r>
      <w:r w:rsidR="007440EB" w:rsidRPr="009E1C36">
        <w:rPr>
          <w:rFonts w:cs="B Nazanin" w:hint="cs"/>
          <w:sz w:val="22"/>
          <w:szCs w:val="22"/>
          <w:rtl/>
        </w:rPr>
        <w:t>( کلیه حساب ها )</w:t>
      </w:r>
    </w:p>
    <w:p w:rsidR="00F172ED" w:rsidRPr="009E1C36" w:rsidRDefault="00F172ED"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اسناد درجریان وصول </w:t>
      </w:r>
      <w:r w:rsidR="007440EB" w:rsidRPr="009E1C36">
        <w:rPr>
          <w:rFonts w:cs="B Nazanin" w:hint="cs"/>
          <w:sz w:val="22"/>
          <w:szCs w:val="22"/>
          <w:rtl/>
        </w:rPr>
        <w:t>( کلیه حساب ها )</w:t>
      </w:r>
    </w:p>
    <w:p w:rsidR="00F172ED" w:rsidRPr="009E1C36" w:rsidRDefault="00D23562"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اسناد برگشتی </w:t>
      </w:r>
      <w:r w:rsidR="007440EB" w:rsidRPr="009E1C36">
        <w:rPr>
          <w:rFonts w:cs="B Nazanin" w:hint="cs"/>
          <w:sz w:val="22"/>
          <w:szCs w:val="22"/>
          <w:rtl/>
        </w:rPr>
        <w:t>( کلیه حساب ها )</w:t>
      </w:r>
    </w:p>
    <w:p w:rsidR="00206A05" w:rsidRPr="009E1C36" w:rsidRDefault="00206A05" w:rsidP="007440EB">
      <w:pPr>
        <w:pStyle w:val="ListBullet"/>
        <w:numPr>
          <w:ilvl w:val="0"/>
          <w:numId w:val="19"/>
        </w:numPr>
        <w:bidi/>
        <w:rPr>
          <w:rFonts w:cs="B Nazanin"/>
          <w:sz w:val="22"/>
          <w:szCs w:val="22"/>
        </w:rPr>
      </w:pPr>
      <w:r w:rsidRPr="009E1C36">
        <w:rPr>
          <w:rFonts w:cs="B Nazanin" w:hint="cs"/>
          <w:sz w:val="22"/>
          <w:szCs w:val="22"/>
          <w:rtl/>
        </w:rPr>
        <w:t xml:space="preserve">تعریف مجموعه حساب تنخواه گردان ها </w:t>
      </w:r>
      <w:r w:rsidR="007440EB" w:rsidRPr="009E1C36">
        <w:rPr>
          <w:rFonts w:cs="B Nazanin" w:hint="cs"/>
          <w:sz w:val="22"/>
          <w:szCs w:val="22"/>
          <w:rtl/>
        </w:rPr>
        <w:t>( کلیه حساب ها )</w:t>
      </w:r>
    </w:p>
    <w:p w:rsidR="00206A05" w:rsidRPr="009E1C36" w:rsidRDefault="00206A05" w:rsidP="00206A05">
      <w:pPr>
        <w:pStyle w:val="ListBullet"/>
        <w:numPr>
          <w:ilvl w:val="0"/>
          <w:numId w:val="0"/>
        </w:numPr>
        <w:bidi/>
        <w:ind w:left="864"/>
        <w:rPr>
          <w:rFonts w:cs="B Nazanin"/>
          <w:sz w:val="22"/>
          <w:szCs w:val="22"/>
        </w:rPr>
      </w:pPr>
    </w:p>
    <w:p w:rsidR="009468D2" w:rsidRPr="009E1C36" w:rsidRDefault="009468D2" w:rsidP="00677B95">
      <w:pPr>
        <w:pStyle w:val="ListBullet"/>
        <w:bidi/>
        <w:rPr>
          <w:rFonts w:cs="B Nazanin"/>
          <w:sz w:val="22"/>
          <w:szCs w:val="22"/>
        </w:rPr>
      </w:pPr>
      <w:r w:rsidRPr="009E1C36">
        <w:rPr>
          <w:rFonts w:cs="B Nazanin" w:hint="cs"/>
          <w:sz w:val="22"/>
          <w:szCs w:val="22"/>
          <w:rtl/>
        </w:rPr>
        <w:t>مجموعه حساب های خرید و فروش</w:t>
      </w:r>
    </w:p>
    <w:p w:rsidR="00D23562" w:rsidRPr="009E1C36" w:rsidRDefault="00D23562" w:rsidP="009468D2">
      <w:pPr>
        <w:pStyle w:val="ListBullet"/>
        <w:numPr>
          <w:ilvl w:val="0"/>
          <w:numId w:val="20"/>
        </w:numPr>
        <w:bidi/>
        <w:rPr>
          <w:rFonts w:cs="B Nazanin"/>
          <w:sz w:val="22"/>
          <w:szCs w:val="22"/>
        </w:rPr>
      </w:pPr>
      <w:r w:rsidRPr="009E1C36">
        <w:rPr>
          <w:rFonts w:cs="B Nazanin" w:hint="cs"/>
          <w:sz w:val="22"/>
          <w:szCs w:val="22"/>
          <w:rtl/>
        </w:rPr>
        <w:t xml:space="preserve">تعیین حساب های فروش </w:t>
      </w:r>
      <w:r w:rsidR="007440EB" w:rsidRPr="009E1C36">
        <w:rPr>
          <w:rFonts w:cs="B Nazanin" w:hint="cs"/>
          <w:sz w:val="22"/>
          <w:szCs w:val="22"/>
          <w:rtl/>
        </w:rPr>
        <w:t>( کلیه حساب ها )</w:t>
      </w:r>
    </w:p>
    <w:p w:rsidR="00D23562" w:rsidRPr="009E1C36" w:rsidRDefault="00D23562" w:rsidP="00677B95">
      <w:pPr>
        <w:pStyle w:val="ListBullet"/>
        <w:numPr>
          <w:ilvl w:val="0"/>
          <w:numId w:val="20"/>
        </w:numPr>
        <w:bidi/>
        <w:rPr>
          <w:rFonts w:cs="B Nazanin"/>
          <w:sz w:val="22"/>
          <w:szCs w:val="22"/>
        </w:rPr>
      </w:pPr>
      <w:r w:rsidRPr="009E1C36">
        <w:rPr>
          <w:rFonts w:cs="B Nazanin" w:hint="cs"/>
          <w:sz w:val="22"/>
          <w:szCs w:val="22"/>
          <w:rtl/>
        </w:rPr>
        <w:t xml:space="preserve">تعیین حساب های برگشت از فروش </w:t>
      </w:r>
      <w:r w:rsidR="007440EB" w:rsidRPr="009E1C36">
        <w:rPr>
          <w:rFonts w:cs="B Nazanin" w:hint="cs"/>
          <w:sz w:val="22"/>
          <w:szCs w:val="22"/>
          <w:rtl/>
        </w:rPr>
        <w:t>( کلیه حساب ها )</w:t>
      </w:r>
    </w:p>
    <w:p w:rsidR="00D23562" w:rsidRPr="009E1C36" w:rsidRDefault="00D23562" w:rsidP="00677B95">
      <w:pPr>
        <w:pStyle w:val="ListBullet"/>
        <w:numPr>
          <w:ilvl w:val="0"/>
          <w:numId w:val="20"/>
        </w:numPr>
        <w:bidi/>
        <w:rPr>
          <w:rFonts w:cs="B Nazanin"/>
          <w:sz w:val="22"/>
          <w:szCs w:val="22"/>
        </w:rPr>
      </w:pPr>
      <w:r w:rsidRPr="009E1C36">
        <w:rPr>
          <w:rFonts w:cs="B Nazanin" w:hint="cs"/>
          <w:sz w:val="22"/>
          <w:szCs w:val="22"/>
          <w:rtl/>
        </w:rPr>
        <w:lastRenderedPageBreak/>
        <w:t>تعیین حساب های خرید (ادواری)</w:t>
      </w:r>
      <w:r w:rsidR="007440EB" w:rsidRPr="009E1C36">
        <w:rPr>
          <w:rFonts w:cs="B Nazanin" w:hint="cs"/>
          <w:sz w:val="22"/>
          <w:szCs w:val="22"/>
          <w:rtl/>
        </w:rPr>
        <w:t xml:space="preserve"> ( کلیه حساب ها )</w:t>
      </w:r>
    </w:p>
    <w:p w:rsidR="00D23562" w:rsidRPr="009E1C36" w:rsidRDefault="00D23562" w:rsidP="00677B95">
      <w:pPr>
        <w:pStyle w:val="ListBullet"/>
        <w:numPr>
          <w:ilvl w:val="0"/>
          <w:numId w:val="20"/>
        </w:numPr>
        <w:bidi/>
        <w:rPr>
          <w:rFonts w:cs="B Nazanin"/>
          <w:sz w:val="22"/>
          <w:szCs w:val="22"/>
        </w:rPr>
      </w:pPr>
      <w:r w:rsidRPr="009E1C36">
        <w:rPr>
          <w:rFonts w:cs="B Nazanin" w:hint="cs"/>
          <w:sz w:val="22"/>
          <w:szCs w:val="22"/>
          <w:rtl/>
        </w:rPr>
        <w:t>تعیین حساب های برگشت از خرید (ادواری)</w:t>
      </w:r>
      <w:r w:rsidR="007440EB" w:rsidRPr="009E1C36">
        <w:rPr>
          <w:rFonts w:cs="B Nazanin" w:hint="cs"/>
          <w:sz w:val="22"/>
          <w:szCs w:val="22"/>
          <w:rtl/>
        </w:rPr>
        <w:t xml:space="preserve"> ( کلیه حساب ها )</w:t>
      </w:r>
    </w:p>
    <w:p w:rsidR="00D23562" w:rsidRPr="009E1C36" w:rsidRDefault="00D23562" w:rsidP="00677B95">
      <w:pPr>
        <w:pStyle w:val="ListBullet"/>
        <w:numPr>
          <w:ilvl w:val="0"/>
          <w:numId w:val="20"/>
        </w:numPr>
        <w:bidi/>
        <w:rPr>
          <w:rFonts w:cs="B Nazanin"/>
          <w:sz w:val="22"/>
          <w:szCs w:val="22"/>
        </w:rPr>
      </w:pPr>
      <w:r w:rsidRPr="009E1C36">
        <w:rPr>
          <w:rFonts w:cs="B Nazanin" w:hint="cs"/>
          <w:sz w:val="22"/>
          <w:szCs w:val="22"/>
          <w:rtl/>
        </w:rPr>
        <w:t xml:space="preserve">تعیین حساب های اضافات فاکتور فروش </w:t>
      </w:r>
      <w:r w:rsidR="007440EB" w:rsidRPr="009E1C36">
        <w:rPr>
          <w:rFonts w:cs="B Nazanin" w:hint="cs"/>
          <w:sz w:val="22"/>
          <w:szCs w:val="22"/>
          <w:rtl/>
        </w:rPr>
        <w:t>( کلیه حساب ها )</w:t>
      </w:r>
    </w:p>
    <w:p w:rsidR="00D23562" w:rsidRPr="009E1C36" w:rsidRDefault="00D23562" w:rsidP="00677B95">
      <w:pPr>
        <w:pStyle w:val="ListBullet"/>
        <w:numPr>
          <w:ilvl w:val="0"/>
          <w:numId w:val="20"/>
        </w:numPr>
        <w:bidi/>
        <w:rPr>
          <w:rFonts w:cs="B Nazanin"/>
          <w:sz w:val="22"/>
          <w:szCs w:val="22"/>
        </w:rPr>
      </w:pPr>
      <w:r w:rsidRPr="009E1C36">
        <w:rPr>
          <w:rFonts w:cs="B Nazanin" w:hint="cs"/>
          <w:sz w:val="22"/>
          <w:szCs w:val="22"/>
          <w:rtl/>
        </w:rPr>
        <w:t>تعیین حساب های اضافات فاکتور خرید</w:t>
      </w:r>
      <w:r w:rsidR="007440EB" w:rsidRPr="009E1C36">
        <w:rPr>
          <w:rFonts w:cs="B Nazanin" w:hint="cs"/>
          <w:sz w:val="22"/>
          <w:szCs w:val="22"/>
          <w:rtl/>
        </w:rPr>
        <w:t>( کلیه حساب ها )</w:t>
      </w:r>
    </w:p>
    <w:p w:rsidR="00315B04" w:rsidRPr="009E1C36" w:rsidRDefault="00315B04" w:rsidP="007440EB">
      <w:pPr>
        <w:pStyle w:val="ListBullet"/>
        <w:numPr>
          <w:ilvl w:val="0"/>
          <w:numId w:val="20"/>
        </w:numPr>
        <w:bidi/>
        <w:rPr>
          <w:rFonts w:cs="B Nazanin"/>
          <w:sz w:val="22"/>
          <w:szCs w:val="22"/>
        </w:rPr>
      </w:pPr>
      <w:r w:rsidRPr="009E1C36">
        <w:rPr>
          <w:rFonts w:cs="B Nazanin" w:hint="cs"/>
          <w:sz w:val="22"/>
          <w:szCs w:val="22"/>
          <w:rtl/>
        </w:rPr>
        <w:t xml:space="preserve">تعیین حساب های بدهکاران تجاری </w:t>
      </w:r>
      <w:r w:rsidR="007440EB" w:rsidRPr="009E1C36">
        <w:rPr>
          <w:rFonts w:cs="B Nazanin" w:hint="cs"/>
          <w:sz w:val="22"/>
          <w:szCs w:val="22"/>
          <w:rtl/>
        </w:rPr>
        <w:t>(فقط حساب های بدون گردش و غیر آخرین سطح)</w:t>
      </w:r>
    </w:p>
    <w:p w:rsidR="00315B04" w:rsidRPr="009E1C36" w:rsidRDefault="00315B04" w:rsidP="00677B95">
      <w:pPr>
        <w:pStyle w:val="ListBullet"/>
        <w:numPr>
          <w:ilvl w:val="0"/>
          <w:numId w:val="20"/>
        </w:numPr>
        <w:bidi/>
        <w:rPr>
          <w:rFonts w:cs="B Nazanin"/>
          <w:sz w:val="22"/>
          <w:szCs w:val="22"/>
        </w:rPr>
      </w:pPr>
      <w:r w:rsidRPr="009E1C36">
        <w:rPr>
          <w:rFonts w:cs="B Nazanin" w:hint="cs"/>
          <w:sz w:val="22"/>
          <w:szCs w:val="22"/>
          <w:rtl/>
        </w:rPr>
        <w:t xml:space="preserve">تعیین حساب های بستانکاران تجاری </w:t>
      </w:r>
      <w:r w:rsidR="007440EB" w:rsidRPr="009E1C36">
        <w:rPr>
          <w:rFonts w:cs="B Nazanin" w:hint="cs"/>
          <w:sz w:val="22"/>
          <w:szCs w:val="22"/>
          <w:rtl/>
        </w:rPr>
        <w:t>(فقط حساب های بدون گردش و غیر آخرین سطح)</w:t>
      </w:r>
    </w:p>
    <w:p w:rsidR="00677B95" w:rsidRPr="009E1C36" w:rsidRDefault="00677B95" w:rsidP="00677B95">
      <w:pPr>
        <w:pStyle w:val="ListBullet"/>
        <w:numPr>
          <w:ilvl w:val="0"/>
          <w:numId w:val="20"/>
        </w:numPr>
        <w:bidi/>
        <w:rPr>
          <w:rFonts w:cs="B Nazanin"/>
          <w:sz w:val="22"/>
          <w:szCs w:val="22"/>
        </w:rPr>
      </w:pPr>
      <w:r w:rsidRPr="009E1C36">
        <w:rPr>
          <w:rFonts w:cs="B Nazanin" w:hint="cs"/>
          <w:sz w:val="22"/>
          <w:szCs w:val="22"/>
          <w:rtl/>
        </w:rPr>
        <w:t xml:space="preserve">تخفیفات فروش ( </w:t>
      </w:r>
      <w:r w:rsidR="0040186F" w:rsidRPr="009E1C36">
        <w:rPr>
          <w:rFonts w:cs="B Nazanin" w:hint="cs"/>
          <w:sz w:val="22"/>
          <w:szCs w:val="22"/>
          <w:rtl/>
          <w:lang w:bidi="fa-IR"/>
        </w:rPr>
        <w:t xml:space="preserve">پیش فرض </w:t>
      </w:r>
      <w:r w:rsidRPr="009E1C36">
        <w:rPr>
          <w:rFonts w:cs="B Nazanin" w:hint="cs"/>
          <w:sz w:val="22"/>
          <w:szCs w:val="22"/>
          <w:rtl/>
        </w:rPr>
        <w:t>تک حساب</w:t>
      </w:r>
      <w:r w:rsidR="0040186F" w:rsidRPr="009E1C36">
        <w:rPr>
          <w:rFonts w:cs="B Nazanin" w:hint="cs"/>
          <w:sz w:val="22"/>
          <w:szCs w:val="22"/>
          <w:rtl/>
        </w:rPr>
        <w:t xml:space="preserve"> متصل شود</w:t>
      </w:r>
      <w:r w:rsidRPr="009E1C36">
        <w:rPr>
          <w:rFonts w:cs="B Nazanin" w:hint="cs"/>
          <w:sz w:val="22"/>
          <w:szCs w:val="22"/>
          <w:rtl/>
        </w:rPr>
        <w:t>)</w:t>
      </w:r>
      <w:r w:rsidR="007440EB" w:rsidRPr="009E1C36">
        <w:rPr>
          <w:rFonts w:cs="B Nazanin" w:hint="cs"/>
          <w:sz w:val="22"/>
          <w:szCs w:val="22"/>
          <w:rtl/>
        </w:rPr>
        <w:t xml:space="preserve"> ( کلیه حساب ها )</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 xml:space="preserve">تخفیفات خرید ( ادواری)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 xml:space="preserve">قیمت تمام شده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7440EB">
      <w:pPr>
        <w:pStyle w:val="ListBullet"/>
        <w:numPr>
          <w:ilvl w:val="0"/>
          <w:numId w:val="20"/>
        </w:numPr>
        <w:bidi/>
        <w:rPr>
          <w:rFonts w:cs="B Nazanin"/>
          <w:sz w:val="22"/>
          <w:szCs w:val="22"/>
        </w:rPr>
      </w:pPr>
      <w:r w:rsidRPr="009E1C36">
        <w:rPr>
          <w:rFonts w:cs="B Nazanin" w:hint="cs"/>
          <w:sz w:val="22"/>
          <w:szCs w:val="22"/>
          <w:rtl/>
          <w:lang w:bidi="fa-IR"/>
        </w:rPr>
        <w:t xml:space="preserve">فروشنده / خریدار </w:t>
      </w:r>
      <w:r w:rsidRPr="009E1C36">
        <w:rPr>
          <w:rFonts w:cs="B Nazanin" w:hint="cs"/>
          <w:sz w:val="22"/>
          <w:szCs w:val="22"/>
          <w:rtl/>
        </w:rPr>
        <w:t xml:space="preserve"> متفرقه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 xml:space="preserve">مالیات پرداختنی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عوارض پرداختنی</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مالیات دریافتنی</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عوارض دریافتنی</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677B95">
      <w:pPr>
        <w:pStyle w:val="ListBullet"/>
        <w:numPr>
          <w:ilvl w:val="0"/>
          <w:numId w:val="0"/>
        </w:numPr>
        <w:bidi/>
        <w:ind w:left="864"/>
        <w:rPr>
          <w:rFonts w:cs="B Nazanin"/>
          <w:sz w:val="22"/>
          <w:szCs w:val="22"/>
        </w:rPr>
      </w:pPr>
    </w:p>
    <w:p w:rsidR="00CE575F" w:rsidRPr="009E1C36" w:rsidRDefault="00677B95" w:rsidP="00677B95">
      <w:pPr>
        <w:pStyle w:val="ListBullet"/>
        <w:bidi/>
        <w:rPr>
          <w:rFonts w:cs="B Nazanin"/>
          <w:sz w:val="22"/>
          <w:szCs w:val="22"/>
          <w:rtl/>
        </w:rPr>
      </w:pPr>
      <w:r w:rsidRPr="009E1C36">
        <w:rPr>
          <w:rFonts w:cs="B Nazanin" w:hint="cs"/>
          <w:sz w:val="22"/>
          <w:szCs w:val="22"/>
          <w:rtl/>
        </w:rPr>
        <w:t xml:space="preserve">مجموعه حساب هاب بستن حساب ها </w:t>
      </w:r>
    </w:p>
    <w:p w:rsidR="00CE575F" w:rsidRPr="009E1C36" w:rsidRDefault="00CE575F" w:rsidP="00CE575F">
      <w:pPr>
        <w:pStyle w:val="ListBullet"/>
        <w:numPr>
          <w:ilvl w:val="0"/>
          <w:numId w:val="16"/>
        </w:numPr>
        <w:bidi/>
        <w:rPr>
          <w:rFonts w:cs="B Nazanin"/>
          <w:sz w:val="22"/>
          <w:szCs w:val="22"/>
        </w:rPr>
      </w:pPr>
      <w:r w:rsidRPr="009E1C36">
        <w:rPr>
          <w:rFonts w:cs="B Nazanin" w:hint="cs"/>
          <w:sz w:val="22"/>
          <w:szCs w:val="22"/>
          <w:rtl/>
        </w:rPr>
        <w:t xml:space="preserve">افتتاحیه </w:t>
      </w:r>
      <w:r w:rsidR="00677B95" w:rsidRPr="009E1C36">
        <w:rPr>
          <w:rFonts w:cs="B Nazanin" w:hint="cs"/>
          <w:sz w:val="22"/>
          <w:szCs w:val="22"/>
          <w:rtl/>
        </w:rPr>
        <w:t>( تک حساب)</w:t>
      </w:r>
      <w:r w:rsidR="007440EB" w:rsidRPr="009E1C36">
        <w:rPr>
          <w:rFonts w:cs="B Nazanin" w:hint="cs"/>
          <w:sz w:val="22"/>
          <w:szCs w:val="22"/>
          <w:rtl/>
        </w:rPr>
        <w:t xml:space="preserve"> (آخری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CE575F" w:rsidRPr="009E1C36" w:rsidRDefault="00CE575F" w:rsidP="00677B95">
      <w:pPr>
        <w:pStyle w:val="ListBullet"/>
        <w:numPr>
          <w:ilvl w:val="0"/>
          <w:numId w:val="16"/>
        </w:numPr>
        <w:bidi/>
        <w:rPr>
          <w:rFonts w:cs="B Nazanin"/>
          <w:sz w:val="22"/>
          <w:szCs w:val="22"/>
        </w:rPr>
      </w:pPr>
      <w:r w:rsidRPr="009E1C36">
        <w:rPr>
          <w:rFonts w:cs="B Nazanin" w:hint="cs"/>
          <w:sz w:val="22"/>
          <w:szCs w:val="22"/>
          <w:rtl/>
        </w:rPr>
        <w:t xml:space="preserve">اختتامیه </w:t>
      </w:r>
      <w:r w:rsidR="00677B95" w:rsidRPr="009E1C36">
        <w:rPr>
          <w:rFonts w:cs="B Nazanin" w:hint="cs"/>
          <w:sz w:val="22"/>
          <w:szCs w:val="22"/>
          <w:rtl/>
        </w:rPr>
        <w:t>( تک حساب)</w:t>
      </w:r>
      <w:r w:rsidR="007440EB" w:rsidRPr="009E1C36">
        <w:rPr>
          <w:rFonts w:cs="B Nazanin" w:hint="cs"/>
          <w:sz w:val="22"/>
          <w:szCs w:val="22"/>
          <w:rtl/>
        </w:rPr>
        <w:t xml:space="preserve"> (آخری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CE575F" w:rsidRPr="009E1C36" w:rsidRDefault="00CE575F" w:rsidP="00CE575F">
      <w:pPr>
        <w:pStyle w:val="ListBullet"/>
        <w:numPr>
          <w:ilvl w:val="0"/>
          <w:numId w:val="16"/>
        </w:numPr>
        <w:bidi/>
        <w:rPr>
          <w:rFonts w:cs="B Nazanin"/>
          <w:sz w:val="22"/>
          <w:szCs w:val="22"/>
        </w:rPr>
      </w:pPr>
      <w:r w:rsidRPr="009E1C36">
        <w:rPr>
          <w:rFonts w:cs="B Nazanin" w:hint="cs"/>
          <w:sz w:val="22"/>
          <w:szCs w:val="22"/>
          <w:rtl/>
        </w:rPr>
        <w:t xml:space="preserve">عملکرد </w:t>
      </w:r>
      <w:r w:rsidR="00677B95" w:rsidRPr="009E1C36">
        <w:rPr>
          <w:rFonts w:cs="B Nazanin" w:hint="cs"/>
          <w:sz w:val="22"/>
          <w:szCs w:val="22"/>
          <w:rtl/>
        </w:rPr>
        <w:t>( تک حساب)</w:t>
      </w:r>
      <w:r w:rsidR="007440EB" w:rsidRPr="009E1C36">
        <w:rPr>
          <w:rFonts w:cs="B Nazanin" w:hint="cs"/>
          <w:sz w:val="22"/>
          <w:szCs w:val="22"/>
          <w:rtl/>
        </w:rPr>
        <w:t xml:space="preserve"> (آخری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CE575F" w:rsidRPr="009E1C36" w:rsidRDefault="00CE575F" w:rsidP="00CE575F">
      <w:pPr>
        <w:pStyle w:val="ListBullet"/>
        <w:numPr>
          <w:ilvl w:val="0"/>
          <w:numId w:val="16"/>
        </w:numPr>
        <w:bidi/>
        <w:rPr>
          <w:rFonts w:cs="B Nazanin"/>
          <w:sz w:val="22"/>
          <w:szCs w:val="22"/>
        </w:rPr>
      </w:pPr>
      <w:r w:rsidRPr="009E1C36">
        <w:rPr>
          <w:rFonts w:cs="B Nazanin" w:hint="cs"/>
          <w:sz w:val="22"/>
          <w:szCs w:val="22"/>
          <w:rtl/>
        </w:rPr>
        <w:t>سود و زیان سال جاری</w:t>
      </w:r>
      <w:r w:rsidR="00677B95" w:rsidRPr="009E1C36">
        <w:rPr>
          <w:rFonts w:cs="B Nazanin" w:hint="cs"/>
          <w:sz w:val="22"/>
          <w:szCs w:val="22"/>
          <w:rtl/>
        </w:rPr>
        <w:t>( تک حساب)</w:t>
      </w:r>
      <w:r w:rsidRPr="009E1C36">
        <w:rPr>
          <w:rFonts w:cs="B Nazanin" w:hint="cs"/>
          <w:sz w:val="22"/>
          <w:szCs w:val="22"/>
          <w:rtl/>
        </w:rPr>
        <w:t xml:space="preserve"> </w:t>
      </w:r>
      <w:r w:rsidR="007440EB" w:rsidRPr="009E1C36">
        <w:rPr>
          <w:rFonts w:cs="B Nazanin" w:hint="cs"/>
          <w:sz w:val="22"/>
          <w:szCs w:val="22"/>
          <w:rtl/>
        </w:rPr>
        <w:t>(آخری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CE575F" w:rsidRPr="009E1C36" w:rsidRDefault="00CE575F" w:rsidP="00CE575F">
      <w:pPr>
        <w:pStyle w:val="ListBullet"/>
        <w:numPr>
          <w:ilvl w:val="0"/>
          <w:numId w:val="16"/>
        </w:numPr>
        <w:bidi/>
        <w:rPr>
          <w:rFonts w:cs="B Nazanin"/>
          <w:sz w:val="22"/>
          <w:szCs w:val="22"/>
        </w:rPr>
      </w:pPr>
      <w:r w:rsidRPr="009E1C36">
        <w:rPr>
          <w:rFonts w:cs="B Nazanin" w:hint="cs"/>
          <w:sz w:val="22"/>
          <w:szCs w:val="22"/>
          <w:rtl/>
        </w:rPr>
        <w:t xml:space="preserve">سود و زیان انباشته </w:t>
      </w:r>
      <w:r w:rsidR="00677B95" w:rsidRPr="009E1C36">
        <w:rPr>
          <w:rFonts w:cs="B Nazanin" w:hint="cs"/>
          <w:sz w:val="22"/>
          <w:szCs w:val="22"/>
          <w:rtl/>
        </w:rPr>
        <w:t>( تک حساب)</w:t>
      </w:r>
      <w:r w:rsidR="007440EB" w:rsidRPr="009E1C36">
        <w:rPr>
          <w:rFonts w:cs="B Nazanin" w:hint="cs"/>
          <w:sz w:val="22"/>
          <w:szCs w:val="22"/>
          <w:rtl/>
        </w:rPr>
        <w:t xml:space="preserve"> (آخری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677B95" w:rsidRPr="009E1C36" w:rsidRDefault="00677B95" w:rsidP="00677B95">
      <w:pPr>
        <w:pStyle w:val="ListBullet"/>
        <w:numPr>
          <w:ilvl w:val="0"/>
          <w:numId w:val="0"/>
        </w:numPr>
        <w:bidi/>
        <w:ind w:left="1152"/>
        <w:rPr>
          <w:rFonts w:cs="B Nazanin"/>
          <w:sz w:val="22"/>
          <w:szCs w:val="22"/>
        </w:rPr>
      </w:pPr>
    </w:p>
    <w:p w:rsidR="00677B95" w:rsidRPr="009E1C36" w:rsidRDefault="00677B95" w:rsidP="00677B95">
      <w:pPr>
        <w:pStyle w:val="ListBullet"/>
        <w:bidi/>
        <w:rPr>
          <w:rFonts w:cs="B Nazanin"/>
          <w:sz w:val="22"/>
          <w:szCs w:val="22"/>
        </w:rPr>
      </w:pPr>
      <w:r w:rsidRPr="009E1C36">
        <w:rPr>
          <w:rFonts w:cs="B Nazanin" w:hint="cs"/>
          <w:sz w:val="22"/>
          <w:szCs w:val="22"/>
          <w:rtl/>
        </w:rPr>
        <w:t xml:space="preserve">مجموعه حساب انبار </w:t>
      </w:r>
    </w:p>
    <w:p w:rsidR="00CE575F" w:rsidRPr="009E1C36" w:rsidRDefault="00CE575F" w:rsidP="0040186F">
      <w:pPr>
        <w:pStyle w:val="ListBullet"/>
        <w:numPr>
          <w:ilvl w:val="0"/>
          <w:numId w:val="16"/>
        </w:numPr>
        <w:bidi/>
        <w:rPr>
          <w:rFonts w:cs="B Nazanin"/>
          <w:sz w:val="22"/>
          <w:szCs w:val="22"/>
        </w:rPr>
      </w:pPr>
      <w:r w:rsidRPr="009E1C36">
        <w:rPr>
          <w:rFonts w:cs="B Nazanin" w:hint="cs"/>
          <w:sz w:val="22"/>
          <w:szCs w:val="22"/>
          <w:rtl/>
        </w:rPr>
        <w:t xml:space="preserve">موجودی کالا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(فقط حساب های بدون گردش و غیر آخرین سطح)</w:t>
      </w:r>
    </w:p>
    <w:p w:rsidR="00D80887" w:rsidRPr="009E1C36" w:rsidRDefault="00D80887" w:rsidP="0040186F">
      <w:pPr>
        <w:pStyle w:val="ListBullet"/>
        <w:numPr>
          <w:ilvl w:val="0"/>
          <w:numId w:val="16"/>
        </w:numPr>
        <w:bidi/>
        <w:rPr>
          <w:rFonts w:cs="B Nazanin"/>
          <w:sz w:val="22"/>
          <w:szCs w:val="22"/>
        </w:rPr>
      </w:pPr>
      <w:r w:rsidRPr="009E1C36">
        <w:rPr>
          <w:rFonts w:cs="B Nazanin" w:hint="cs"/>
          <w:sz w:val="22"/>
          <w:szCs w:val="22"/>
          <w:rtl/>
        </w:rPr>
        <w:t>کنترل دستمزد</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D80887" w:rsidRPr="009E1C36" w:rsidRDefault="00D80887" w:rsidP="0040186F">
      <w:pPr>
        <w:pStyle w:val="ListBullet"/>
        <w:numPr>
          <w:ilvl w:val="0"/>
          <w:numId w:val="16"/>
        </w:numPr>
        <w:bidi/>
        <w:rPr>
          <w:rFonts w:cs="B Nazanin"/>
          <w:sz w:val="22"/>
          <w:szCs w:val="22"/>
        </w:rPr>
      </w:pPr>
      <w:r w:rsidRPr="009E1C36">
        <w:rPr>
          <w:rFonts w:cs="B Nazanin" w:hint="cs"/>
          <w:sz w:val="22"/>
          <w:szCs w:val="22"/>
          <w:rtl/>
        </w:rPr>
        <w:t xml:space="preserve">کنترل سربار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677B95">
      <w:pPr>
        <w:pStyle w:val="ListBullet"/>
        <w:numPr>
          <w:ilvl w:val="0"/>
          <w:numId w:val="0"/>
        </w:numPr>
        <w:bidi/>
        <w:ind w:left="792"/>
        <w:rPr>
          <w:rFonts w:cs="B Nazanin"/>
          <w:sz w:val="22"/>
          <w:szCs w:val="22"/>
        </w:rPr>
      </w:pPr>
    </w:p>
    <w:p w:rsidR="00677B95" w:rsidRPr="009E1C36" w:rsidRDefault="00677B95" w:rsidP="00677B95">
      <w:pPr>
        <w:pStyle w:val="ListBullet"/>
        <w:bidi/>
        <w:rPr>
          <w:rFonts w:cs="B Nazanin"/>
          <w:sz w:val="22"/>
          <w:szCs w:val="22"/>
        </w:rPr>
      </w:pPr>
      <w:r w:rsidRPr="009E1C36">
        <w:rPr>
          <w:rFonts w:cs="B Nazanin" w:hint="cs"/>
          <w:sz w:val="22"/>
          <w:szCs w:val="22"/>
          <w:rtl/>
        </w:rPr>
        <w:t>مجموعه حساب اموال</w:t>
      </w:r>
    </w:p>
    <w:p w:rsidR="00D80887" w:rsidRPr="009E1C36" w:rsidRDefault="00D80887" w:rsidP="0040186F">
      <w:pPr>
        <w:pStyle w:val="ListBullet"/>
        <w:numPr>
          <w:ilvl w:val="0"/>
          <w:numId w:val="16"/>
        </w:numPr>
        <w:bidi/>
        <w:rPr>
          <w:rFonts w:cs="B Nazanin"/>
          <w:sz w:val="22"/>
          <w:szCs w:val="22"/>
        </w:rPr>
      </w:pPr>
      <w:r w:rsidRPr="009E1C36">
        <w:rPr>
          <w:rFonts w:cs="B Nazanin" w:hint="cs"/>
          <w:sz w:val="22"/>
          <w:szCs w:val="22"/>
          <w:rtl/>
        </w:rPr>
        <w:t xml:space="preserve">اموال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D80887" w:rsidRPr="009E1C36" w:rsidRDefault="00D80887" w:rsidP="0040186F">
      <w:pPr>
        <w:pStyle w:val="ListBullet"/>
        <w:numPr>
          <w:ilvl w:val="0"/>
          <w:numId w:val="16"/>
        </w:numPr>
        <w:bidi/>
        <w:rPr>
          <w:rFonts w:cs="B Nazanin"/>
          <w:sz w:val="22"/>
          <w:szCs w:val="22"/>
        </w:rPr>
      </w:pPr>
      <w:r w:rsidRPr="009E1C36">
        <w:rPr>
          <w:rFonts w:cs="B Nazanin" w:hint="cs"/>
          <w:sz w:val="22"/>
          <w:szCs w:val="22"/>
          <w:rtl/>
        </w:rPr>
        <w:lastRenderedPageBreak/>
        <w:t>سود و زیان عملیات اموال</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D80887" w:rsidRPr="009E1C36" w:rsidRDefault="00D80887" w:rsidP="0040186F">
      <w:pPr>
        <w:pStyle w:val="ListBullet"/>
        <w:numPr>
          <w:ilvl w:val="0"/>
          <w:numId w:val="16"/>
        </w:numPr>
        <w:bidi/>
        <w:rPr>
          <w:rFonts w:cs="B Nazanin"/>
          <w:sz w:val="22"/>
          <w:szCs w:val="22"/>
        </w:rPr>
      </w:pPr>
      <w:r w:rsidRPr="009E1C36">
        <w:rPr>
          <w:rFonts w:cs="B Nazanin" w:hint="cs"/>
          <w:sz w:val="22"/>
          <w:szCs w:val="22"/>
          <w:rtl/>
        </w:rPr>
        <w:t xml:space="preserve">اموال انتقالی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C6694C" w:rsidRPr="009E1C36" w:rsidRDefault="00C6694C" w:rsidP="002C60C2">
      <w:pPr>
        <w:pStyle w:val="Heading2"/>
        <w:numPr>
          <w:ilvl w:val="0"/>
          <w:numId w:val="0"/>
        </w:numPr>
        <w:bidi/>
        <w:ind w:left="360"/>
        <w:rPr>
          <w:rFonts w:cs="B Nazanin"/>
          <w:sz w:val="22"/>
          <w:szCs w:val="22"/>
        </w:rPr>
      </w:pPr>
      <w:bookmarkStart w:id="24" w:name="_Toc10272801"/>
      <w:r w:rsidRPr="009E1C36">
        <w:rPr>
          <w:rFonts w:cs="B Nazanin" w:hint="cs"/>
          <w:sz w:val="22"/>
          <w:szCs w:val="22"/>
          <w:rtl/>
        </w:rPr>
        <w:t>طراحی جدول مجموعه حسابها</w:t>
      </w:r>
      <w:r w:rsidR="002C60C2" w:rsidRPr="009E1C36">
        <w:rPr>
          <w:rFonts w:cs="B Nazanin" w:hint="cs"/>
          <w:sz w:val="22"/>
          <w:szCs w:val="22"/>
          <w:rtl/>
        </w:rPr>
        <w:t>:</w:t>
      </w:r>
      <w:bookmarkEnd w:id="24"/>
      <w:r w:rsidRPr="009E1C36">
        <w:rPr>
          <w:rFonts w:cs="B Nazanin" w:hint="cs"/>
          <w:sz w:val="22"/>
          <w:szCs w:val="22"/>
          <w:rtl/>
        </w:rPr>
        <w:t xml:space="preserve"> </w:t>
      </w:r>
    </w:p>
    <w:p w:rsidR="00C6694C" w:rsidRPr="009E1C36" w:rsidRDefault="00C6694C" w:rsidP="00C6694C">
      <w:pPr>
        <w:bidi/>
        <w:rPr>
          <w:rFonts w:cs="B Nazanin"/>
          <w:b/>
          <w:bCs/>
          <w:sz w:val="22"/>
          <w:szCs w:val="22"/>
          <w:lang w:bidi="fa-IR"/>
        </w:rPr>
      </w:pPr>
      <w:r w:rsidRPr="009E1C36">
        <w:rPr>
          <w:rFonts w:cs="B Nazanin"/>
          <w:b/>
          <w:bCs/>
          <w:sz w:val="22"/>
          <w:szCs w:val="22"/>
          <w:lang w:bidi="fa-IR"/>
        </w:rPr>
        <w:t>AccCollection</w:t>
      </w:r>
    </w:p>
    <w:tbl>
      <w:tblPr>
        <w:tblStyle w:val="ProjectScopeTable"/>
        <w:tblW w:w="5000" w:type="pct"/>
        <w:tblLayout w:type="fixed"/>
        <w:tblLook w:val="04A0" w:firstRow="1" w:lastRow="0" w:firstColumn="1" w:lastColumn="0" w:noHBand="0" w:noVBand="1"/>
        <w:tblDescription w:val="Table to enter Name, Title, and Date"/>
      </w:tblPr>
      <w:tblGrid>
        <w:gridCol w:w="7792"/>
        <w:gridCol w:w="1558"/>
      </w:tblGrid>
      <w:tr w:rsidR="00C6694C" w:rsidRPr="009E1C36" w:rsidTr="001C4BB1">
        <w:trPr>
          <w:cnfStyle w:val="100000000000" w:firstRow="1" w:lastRow="0" w:firstColumn="0" w:lastColumn="0" w:oddVBand="0" w:evenVBand="0" w:oddHBand="0" w:evenHBand="0" w:firstRowFirstColumn="0" w:firstRowLastColumn="0" w:lastRowFirstColumn="0" w:lastRowLastColumn="0"/>
        </w:trPr>
        <w:tc>
          <w:tcPr>
            <w:tcW w:w="4167" w:type="pct"/>
          </w:tcPr>
          <w:p w:rsidR="00C6694C" w:rsidRPr="009E1C36" w:rsidRDefault="00C6694C" w:rsidP="001C4BB1">
            <w:pPr>
              <w:bidi/>
              <w:rPr>
                <w:rFonts w:cs="B Nazanin"/>
                <w:sz w:val="22"/>
                <w:szCs w:val="22"/>
              </w:rPr>
            </w:pPr>
            <w:r w:rsidRPr="009E1C36">
              <w:rPr>
                <w:rFonts w:cs="B Nazanin"/>
                <w:sz w:val="22"/>
                <w:szCs w:val="22"/>
              </w:rPr>
              <w:t>Name</w:t>
            </w:r>
          </w:p>
        </w:tc>
        <w:tc>
          <w:tcPr>
            <w:tcW w:w="833" w:type="pct"/>
          </w:tcPr>
          <w:p w:rsidR="00C6694C" w:rsidRPr="009E1C36" w:rsidRDefault="00C6694C" w:rsidP="001C4BB1">
            <w:pPr>
              <w:bidi/>
              <w:rPr>
                <w:rFonts w:cs="B Nazanin"/>
                <w:sz w:val="22"/>
                <w:szCs w:val="22"/>
              </w:rPr>
            </w:pPr>
            <w:r w:rsidRPr="009E1C36">
              <w:rPr>
                <w:rFonts w:cs="B Nazanin"/>
                <w:sz w:val="22"/>
                <w:szCs w:val="22"/>
              </w:rPr>
              <w:t>Id</w:t>
            </w:r>
          </w:p>
        </w:tc>
      </w:tr>
      <w:tr w:rsidR="00C6694C" w:rsidRPr="009E1C36" w:rsidTr="001C4BB1">
        <w:tc>
          <w:tcPr>
            <w:tcW w:w="4167" w:type="pct"/>
          </w:tcPr>
          <w:p w:rsidR="00C6694C" w:rsidRPr="009E1C36" w:rsidRDefault="00C6694C" w:rsidP="009F52EE">
            <w:pPr>
              <w:pStyle w:val="ListBullet"/>
              <w:bidi/>
              <w:rPr>
                <w:rFonts w:cs="B Nazanin"/>
                <w:sz w:val="22"/>
                <w:szCs w:val="22"/>
              </w:rPr>
            </w:pPr>
            <w:r w:rsidRPr="009E1C36">
              <w:rPr>
                <w:rFonts w:cs="B Nazanin" w:hint="cs"/>
                <w:sz w:val="22"/>
                <w:szCs w:val="22"/>
                <w:rtl/>
              </w:rPr>
              <w:t xml:space="preserve">معرفی مجموعه حسابهای مربوط به ترازنامه </w:t>
            </w:r>
          </w:p>
        </w:tc>
        <w:tc>
          <w:tcPr>
            <w:tcW w:w="833" w:type="pct"/>
          </w:tcPr>
          <w:p w:rsidR="00C6694C" w:rsidRPr="009E1C36" w:rsidRDefault="00C6694C" w:rsidP="001C4BB1">
            <w:pPr>
              <w:bidi/>
              <w:rPr>
                <w:rFonts w:cs="B Nazanin"/>
                <w:sz w:val="22"/>
                <w:szCs w:val="22"/>
              </w:rPr>
            </w:pPr>
            <w:r w:rsidRPr="009E1C36">
              <w:rPr>
                <w:rFonts w:cs="B Nazanin"/>
                <w:sz w:val="22"/>
                <w:szCs w:val="22"/>
              </w:rPr>
              <w:t>1</w:t>
            </w:r>
          </w:p>
        </w:tc>
      </w:tr>
      <w:tr w:rsidR="00C6694C" w:rsidRPr="009E1C36" w:rsidTr="001C4BB1">
        <w:tc>
          <w:tcPr>
            <w:tcW w:w="4167" w:type="pct"/>
          </w:tcPr>
          <w:p w:rsidR="00C6694C" w:rsidRPr="009E1C36" w:rsidRDefault="00C6694C" w:rsidP="009F52EE">
            <w:pPr>
              <w:pStyle w:val="ListBullet"/>
              <w:bidi/>
              <w:rPr>
                <w:rFonts w:cs="B Nazanin"/>
                <w:sz w:val="22"/>
                <w:szCs w:val="22"/>
              </w:rPr>
            </w:pPr>
            <w:r w:rsidRPr="009E1C36">
              <w:rPr>
                <w:rFonts w:cs="B Nazanin" w:hint="cs"/>
                <w:sz w:val="22"/>
                <w:szCs w:val="22"/>
                <w:rtl/>
              </w:rPr>
              <w:t>معرفی مجموعه حسابهای مربوط به سود و زیان</w:t>
            </w:r>
          </w:p>
        </w:tc>
        <w:tc>
          <w:tcPr>
            <w:tcW w:w="833" w:type="pct"/>
          </w:tcPr>
          <w:p w:rsidR="00C6694C" w:rsidRPr="009E1C36" w:rsidRDefault="00C6694C" w:rsidP="001C4BB1">
            <w:pPr>
              <w:bidi/>
              <w:rPr>
                <w:rFonts w:cs="B Nazanin"/>
                <w:sz w:val="22"/>
                <w:szCs w:val="22"/>
              </w:rPr>
            </w:pPr>
            <w:r w:rsidRPr="009E1C36">
              <w:rPr>
                <w:rFonts w:cs="B Nazanin"/>
                <w:sz w:val="22"/>
                <w:szCs w:val="22"/>
              </w:rPr>
              <w:t>2</w:t>
            </w:r>
          </w:p>
        </w:tc>
      </w:tr>
      <w:tr w:rsidR="00C6694C" w:rsidRPr="009E1C36" w:rsidTr="001C4BB1">
        <w:tc>
          <w:tcPr>
            <w:tcW w:w="4167" w:type="pct"/>
          </w:tcPr>
          <w:p w:rsidR="00C6694C" w:rsidRPr="009E1C36" w:rsidRDefault="00C6694C" w:rsidP="009F52EE">
            <w:pPr>
              <w:pStyle w:val="ListBullet"/>
              <w:bidi/>
              <w:rPr>
                <w:rFonts w:cs="B Nazanin"/>
                <w:sz w:val="22"/>
                <w:szCs w:val="22"/>
              </w:rPr>
            </w:pPr>
            <w:r w:rsidRPr="009E1C36">
              <w:rPr>
                <w:rFonts w:cs="B Nazanin" w:hint="cs"/>
                <w:sz w:val="22"/>
                <w:szCs w:val="22"/>
                <w:rtl/>
              </w:rPr>
              <w:t>مجموعه حساب های خرید و فروش</w:t>
            </w:r>
          </w:p>
        </w:tc>
        <w:tc>
          <w:tcPr>
            <w:tcW w:w="833" w:type="pct"/>
          </w:tcPr>
          <w:p w:rsidR="00C6694C" w:rsidRPr="009E1C36" w:rsidRDefault="00C6694C" w:rsidP="001C4BB1">
            <w:pPr>
              <w:bidi/>
              <w:rPr>
                <w:rFonts w:cs="B Nazanin"/>
                <w:sz w:val="22"/>
                <w:szCs w:val="22"/>
              </w:rPr>
            </w:pPr>
            <w:r w:rsidRPr="009E1C36">
              <w:rPr>
                <w:rFonts w:cs="B Nazanin"/>
                <w:sz w:val="22"/>
                <w:szCs w:val="22"/>
              </w:rPr>
              <w:t>3</w:t>
            </w:r>
          </w:p>
        </w:tc>
      </w:tr>
    </w:tbl>
    <w:p w:rsidR="009F52EE" w:rsidRPr="009E1C36" w:rsidRDefault="009F52EE" w:rsidP="00722025">
      <w:pPr>
        <w:bidi/>
        <w:rPr>
          <w:rFonts w:cs="B Nazanin"/>
          <w:b/>
          <w:bCs/>
          <w:sz w:val="22"/>
          <w:szCs w:val="22"/>
          <w:rtl/>
          <w:lang w:bidi="fa-IR"/>
        </w:rPr>
      </w:pPr>
    </w:p>
    <w:p w:rsidR="00C6694C" w:rsidRPr="009E1C36" w:rsidRDefault="00C6694C" w:rsidP="009F52EE">
      <w:pPr>
        <w:bidi/>
        <w:rPr>
          <w:rFonts w:cs="B Nazanin"/>
          <w:b/>
          <w:bCs/>
          <w:sz w:val="22"/>
          <w:szCs w:val="22"/>
          <w:lang w:bidi="fa-IR"/>
        </w:rPr>
      </w:pPr>
      <w:r w:rsidRPr="009E1C36">
        <w:rPr>
          <w:rFonts w:cs="B Nazanin"/>
          <w:b/>
          <w:bCs/>
          <w:sz w:val="22"/>
          <w:szCs w:val="22"/>
          <w:lang w:bidi="fa-IR"/>
        </w:rPr>
        <w:t>AccCollection</w:t>
      </w:r>
      <w:r w:rsidR="00722025" w:rsidRPr="009E1C36">
        <w:rPr>
          <w:rFonts w:cs="B Nazanin"/>
          <w:b/>
          <w:bCs/>
          <w:sz w:val="22"/>
          <w:szCs w:val="22"/>
          <w:lang w:bidi="fa-IR"/>
        </w:rPr>
        <w:t>Category</w:t>
      </w:r>
    </w:p>
    <w:tbl>
      <w:tblPr>
        <w:tblStyle w:val="ProjectScopeTable"/>
        <w:tblW w:w="5003" w:type="pct"/>
        <w:tblInd w:w="-5" w:type="dxa"/>
        <w:tblLook w:val="04A0" w:firstRow="1" w:lastRow="0" w:firstColumn="1" w:lastColumn="0" w:noHBand="0" w:noVBand="1"/>
        <w:tblDescription w:val="Table to enter Name, Title, and Date"/>
      </w:tblPr>
      <w:tblGrid>
        <w:gridCol w:w="2424"/>
        <w:gridCol w:w="2425"/>
        <w:gridCol w:w="1450"/>
        <w:gridCol w:w="1242"/>
        <w:gridCol w:w="1331"/>
        <w:gridCol w:w="484"/>
      </w:tblGrid>
      <w:tr w:rsidR="0040186F" w:rsidRPr="009E1C36" w:rsidTr="0040186F">
        <w:trPr>
          <w:cnfStyle w:val="100000000000" w:firstRow="1" w:lastRow="0" w:firstColumn="0" w:lastColumn="0" w:oddVBand="0" w:evenVBand="0" w:oddHBand="0" w:evenHBand="0" w:firstRowFirstColumn="0" w:firstRowLastColumn="0" w:lastRowFirstColumn="0" w:lastRowLastColumn="0"/>
        </w:trPr>
        <w:tc>
          <w:tcPr>
            <w:tcW w:w="1370" w:type="pct"/>
          </w:tcPr>
          <w:p w:rsidR="0040186F" w:rsidRPr="009E1C36" w:rsidRDefault="0040186F" w:rsidP="002131AF">
            <w:pPr>
              <w:bidi/>
              <w:rPr>
                <w:rFonts w:cs="B Nazanin"/>
                <w:sz w:val="22"/>
                <w:szCs w:val="22"/>
              </w:rPr>
            </w:pPr>
            <w:r w:rsidRPr="009E1C36">
              <w:rPr>
                <w:rFonts w:cs="B Nazanin"/>
                <w:sz w:val="22"/>
                <w:szCs w:val="22"/>
              </w:rPr>
              <w:t xml:space="preserve">Stype </w:t>
            </w:r>
          </w:p>
        </w:tc>
        <w:tc>
          <w:tcPr>
            <w:tcW w:w="1371" w:type="pct"/>
          </w:tcPr>
          <w:p w:rsidR="0040186F" w:rsidRPr="009E1C36" w:rsidRDefault="0040186F" w:rsidP="0053007C">
            <w:pPr>
              <w:bidi/>
              <w:rPr>
                <w:rFonts w:cs="B Nazanin"/>
                <w:sz w:val="22"/>
                <w:szCs w:val="22"/>
              </w:rPr>
            </w:pPr>
            <w:r w:rsidRPr="009E1C36">
              <w:rPr>
                <w:rFonts w:cs="B Nazanin"/>
                <w:sz w:val="22"/>
                <w:szCs w:val="22"/>
              </w:rPr>
              <w:t>TypeLevel</w:t>
            </w:r>
          </w:p>
        </w:tc>
        <w:tc>
          <w:tcPr>
            <w:tcW w:w="662" w:type="pct"/>
          </w:tcPr>
          <w:p w:rsidR="0040186F" w:rsidRPr="009E1C36" w:rsidRDefault="0040186F" w:rsidP="001C4BB1">
            <w:pPr>
              <w:bidi/>
              <w:rPr>
                <w:rFonts w:cs="B Nazanin"/>
                <w:sz w:val="22"/>
                <w:szCs w:val="22"/>
              </w:rPr>
            </w:pPr>
            <w:r w:rsidRPr="009E1C36">
              <w:rPr>
                <w:rFonts w:cs="B Nazanin"/>
                <w:sz w:val="22"/>
                <w:szCs w:val="22"/>
              </w:rPr>
              <w:t>MultiSelect</w:t>
            </w:r>
          </w:p>
        </w:tc>
        <w:tc>
          <w:tcPr>
            <w:tcW w:w="571" w:type="pct"/>
          </w:tcPr>
          <w:p w:rsidR="0040186F" w:rsidRPr="009E1C36" w:rsidRDefault="0040186F" w:rsidP="00722025">
            <w:pPr>
              <w:bidi/>
              <w:rPr>
                <w:rFonts w:cs="B Nazanin"/>
                <w:sz w:val="22"/>
                <w:szCs w:val="22"/>
              </w:rPr>
            </w:pPr>
            <w:r w:rsidRPr="009E1C36">
              <w:rPr>
                <w:rFonts w:cs="B Nazanin"/>
                <w:sz w:val="22"/>
                <w:szCs w:val="22"/>
              </w:rPr>
              <w:t>AccColId</w:t>
            </w:r>
          </w:p>
        </w:tc>
        <w:tc>
          <w:tcPr>
            <w:tcW w:w="786" w:type="pct"/>
          </w:tcPr>
          <w:p w:rsidR="0040186F" w:rsidRPr="009E1C36" w:rsidRDefault="0040186F" w:rsidP="001C4BB1">
            <w:pPr>
              <w:bidi/>
              <w:rPr>
                <w:rFonts w:cs="B Nazanin"/>
                <w:sz w:val="22"/>
                <w:szCs w:val="22"/>
              </w:rPr>
            </w:pPr>
            <w:r w:rsidRPr="009E1C36">
              <w:rPr>
                <w:rFonts w:cs="B Nazanin"/>
                <w:sz w:val="22"/>
                <w:szCs w:val="22"/>
              </w:rPr>
              <w:t>Name</w:t>
            </w:r>
          </w:p>
        </w:tc>
        <w:tc>
          <w:tcPr>
            <w:tcW w:w="239" w:type="pct"/>
          </w:tcPr>
          <w:p w:rsidR="0040186F" w:rsidRPr="009E1C36" w:rsidRDefault="0040186F" w:rsidP="001C4BB1">
            <w:pPr>
              <w:bidi/>
              <w:rPr>
                <w:rFonts w:cs="B Nazanin"/>
                <w:sz w:val="22"/>
                <w:szCs w:val="22"/>
              </w:rPr>
            </w:pPr>
            <w:r w:rsidRPr="009E1C36">
              <w:rPr>
                <w:rFonts w:cs="B Nazanin"/>
                <w:sz w:val="22"/>
                <w:szCs w:val="22"/>
              </w:rPr>
              <w:t>Id</w:t>
            </w:r>
          </w:p>
        </w:tc>
      </w:tr>
      <w:tr w:rsidR="0040186F" w:rsidRPr="009E1C36" w:rsidTr="0040186F">
        <w:tc>
          <w:tcPr>
            <w:tcW w:w="1370" w:type="pct"/>
          </w:tcPr>
          <w:p w:rsidR="0040186F" w:rsidRPr="009E1C36" w:rsidRDefault="0040186F" w:rsidP="001C4BB1">
            <w:pPr>
              <w:bidi/>
              <w:rPr>
                <w:rFonts w:cs="B Nazanin"/>
                <w:sz w:val="22"/>
                <w:szCs w:val="22"/>
                <w:rtl/>
                <w:lang w:bidi="fa-IR"/>
              </w:rPr>
            </w:pPr>
            <w:r w:rsidRPr="009E1C36">
              <w:rPr>
                <w:rFonts w:cs="B Nazanin" w:hint="cs"/>
                <w:sz w:val="22"/>
                <w:szCs w:val="22"/>
                <w:rtl/>
                <w:lang w:bidi="fa-IR"/>
              </w:rPr>
              <w:t>0</w:t>
            </w:r>
          </w:p>
        </w:tc>
        <w:tc>
          <w:tcPr>
            <w:tcW w:w="1371" w:type="pct"/>
          </w:tcPr>
          <w:p w:rsidR="0040186F" w:rsidRPr="009E1C36" w:rsidRDefault="0040186F" w:rsidP="002131AF">
            <w:pPr>
              <w:bidi/>
              <w:rPr>
                <w:rFonts w:cs="B Nazanin"/>
                <w:sz w:val="22"/>
                <w:szCs w:val="22"/>
              </w:rPr>
            </w:pPr>
            <w:r w:rsidRPr="009E1C36">
              <w:rPr>
                <w:rFonts w:cs="B Nazanin"/>
                <w:sz w:val="22"/>
                <w:szCs w:val="22"/>
              </w:rPr>
              <w:t>0</w:t>
            </w:r>
            <w:r w:rsidRPr="009E1C36">
              <w:rPr>
                <w:rFonts w:cs="B Nazanin" w:hint="cs"/>
                <w:sz w:val="22"/>
                <w:szCs w:val="22"/>
                <w:rtl/>
              </w:rPr>
              <w:t xml:space="preserve"> </w:t>
            </w:r>
          </w:p>
        </w:tc>
        <w:tc>
          <w:tcPr>
            <w:tcW w:w="662" w:type="pct"/>
          </w:tcPr>
          <w:p w:rsidR="0040186F" w:rsidRPr="009E1C36" w:rsidRDefault="0040186F" w:rsidP="001C4BB1">
            <w:pPr>
              <w:bidi/>
              <w:rPr>
                <w:rFonts w:cs="B Nazanin"/>
                <w:sz w:val="22"/>
                <w:szCs w:val="22"/>
              </w:rPr>
            </w:pPr>
            <w:r w:rsidRPr="009E1C36">
              <w:rPr>
                <w:rFonts w:cs="B Nazanin"/>
                <w:sz w:val="22"/>
                <w:szCs w:val="22"/>
              </w:rPr>
              <w:t>1</w:t>
            </w:r>
          </w:p>
        </w:tc>
        <w:tc>
          <w:tcPr>
            <w:tcW w:w="571" w:type="pct"/>
          </w:tcPr>
          <w:p w:rsidR="0040186F" w:rsidRPr="009E1C36" w:rsidRDefault="0040186F" w:rsidP="001C4BB1">
            <w:pPr>
              <w:bidi/>
              <w:rPr>
                <w:rFonts w:cs="B Nazanin"/>
                <w:sz w:val="22"/>
                <w:szCs w:val="22"/>
              </w:rPr>
            </w:pPr>
            <w:r w:rsidRPr="009E1C36">
              <w:rPr>
                <w:rFonts w:cs="B Nazanin"/>
                <w:sz w:val="22"/>
                <w:szCs w:val="22"/>
              </w:rPr>
              <w:t>1</w:t>
            </w:r>
          </w:p>
        </w:tc>
        <w:tc>
          <w:tcPr>
            <w:tcW w:w="786" w:type="pct"/>
          </w:tcPr>
          <w:p w:rsidR="0040186F" w:rsidRPr="009E1C36" w:rsidRDefault="0040186F" w:rsidP="001C4BB1">
            <w:pPr>
              <w:bidi/>
              <w:rPr>
                <w:rFonts w:cs="B Nazanin"/>
                <w:sz w:val="22"/>
                <w:szCs w:val="22"/>
                <w:rtl/>
                <w:lang w:bidi="fa-IR"/>
              </w:rPr>
            </w:pPr>
            <w:r w:rsidRPr="009E1C36">
              <w:rPr>
                <w:rFonts w:cs="B Nazanin" w:hint="cs"/>
                <w:sz w:val="22"/>
                <w:szCs w:val="22"/>
                <w:rtl/>
                <w:lang w:bidi="fa-IR"/>
              </w:rPr>
              <w:t xml:space="preserve">دارایی جاری </w:t>
            </w:r>
          </w:p>
        </w:tc>
        <w:tc>
          <w:tcPr>
            <w:tcW w:w="239" w:type="pct"/>
          </w:tcPr>
          <w:p w:rsidR="0040186F" w:rsidRPr="009E1C36" w:rsidRDefault="0040186F" w:rsidP="001C4BB1">
            <w:pPr>
              <w:bidi/>
              <w:rPr>
                <w:rFonts w:cs="B Nazanin"/>
                <w:sz w:val="22"/>
                <w:szCs w:val="22"/>
              </w:rPr>
            </w:pPr>
            <w:r w:rsidRPr="009E1C36">
              <w:rPr>
                <w:rFonts w:cs="B Nazanin"/>
                <w:sz w:val="22"/>
                <w:szCs w:val="22"/>
              </w:rPr>
              <w:t>1</w:t>
            </w:r>
          </w:p>
        </w:tc>
      </w:tr>
      <w:tr w:rsidR="0040186F" w:rsidRPr="009E1C36" w:rsidTr="0040186F">
        <w:tc>
          <w:tcPr>
            <w:tcW w:w="1370" w:type="pct"/>
          </w:tcPr>
          <w:p w:rsidR="0040186F" w:rsidRPr="009E1C36" w:rsidRDefault="0040186F" w:rsidP="0053007C">
            <w:pPr>
              <w:bidi/>
              <w:rPr>
                <w:rFonts w:cs="B Nazanin"/>
                <w:sz w:val="22"/>
                <w:szCs w:val="22"/>
              </w:rPr>
            </w:pPr>
            <w:r w:rsidRPr="009E1C36">
              <w:rPr>
                <w:rFonts w:cs="B Nazanin" w:hint="cs"/>
                <w:sz w:val="22"/>
                <w:szCs w:val="22"/>
                <w:rtl/>
              </w:rPr>
              <w:t>0</w:t>
            </w:r>
          </w:p>
        </w:tc>
        <w:tc>
          <w:tcPr>
            <w:tcW w:w="1371" w:type="pct"/>
          </w:tcPr>
          <w:p w:rsidR="0040186F" w:rsidRPr="009E1C36" w:rsidRDefault="0040186F" w:rsidP="002131AF">
            <w:pPr>
              <w:bidi/>
              <w:rPr>
                <w:rFonts w:cs="B Nazanin"/>
                <w:sz w:val="22"/>
                <w:szCs w:val="22"/>
              </w:rPr>
            </w:pPr>
            <w:r w:rsidRPr="009E1C36">
              <w:rPr>
                <w:rFonts w:cs="B Nazanin"/>
                <w:sz w:val="22"/>
                <w:szCs w:val="22"/>
              </w:rPr>
              <w:t>1</w:t>
            </w:r>
            <w:r w:rsidRPr="009E1C36">
              <w:rPr>
                <w:rFonts w:cs="B Nazanin" w:hint="cs"/>
                <w:sz w:val="22"/>
                <w:szCs w:val="22"/>
                <w:rtl/>
              </w:rPr>
              <w:t xml:space="preserve"> </w:t>
            </w:r>
          </w:p>
        </w:tc>
        <w:tc>
          <w:tcPr>
            <w:tcW w:w="662" w:type="pct"/>
          </w:tcPr>
          <w:p w:rsidR="0040186F" w:rsidRPr="009E1C36" w:rsidRDefault="0040186F" w:rsidP="001C4BB1">
            <w:pPr>
              <w:bidi/>
              <w:rPr>
                <w:rFonts w:cs="B Nazanin"/>
                <w:sz w:val="22"/>
                <w:szCs w:val="22"/>
              </w:rPr>
            </w:pPr>
            <w:r w:rsidRPr="009E1C36">
              <w:rPr>
                <w:rFonts w:cs="B Nazanin"/>
                <w:sz w:val="22"/>
                <w:szCs w:val="22"/>
              </w:rPr>
              <w:t>1</w:t>
            </w:r>
          </w:p>
        </w:tc>
        <w:tc>
          <w:tcPr>
            <w:tcW w:w="571" w:type="pct"/>
          </w:tcPr>
          <w:p w:rsidR="0040186F" w:rsidRPr="009E1C36" w:rsidRDefault="0040186F" w:rsidP="001C4BB1">
            <w:pPr>
              <w:bidi/>
              <w:rPr>
                <w:rFonts w:cs="B Nazanin"/>
                <w:sz w:val="22"/>
                <w:szCs w:val="22"/>
              </w:rPr>
            </w:pPr>
            <w:r w:rsidRPr="009E1C36">
              <w:rPr>
                <w:rFonts w:cs="B Nazanin" w:hint="cs"/>
                <w:sz w:val="22"/>
                <w:szCs w:val="22"/>
                <w:rtl/>
              </w:rPr>
              <w:t>3</w:t>
            </w:r>
          </w:p>
        </w:tc>
        <w:tc>
          <w:tcPr>
            <w:tcW w:w="786" w:type="pct"/>
          </w:tcPr>
          <w:p w:rsidR="0040186F" w:rsidRPr="009E1C36" w:rsidRDefault="0040186F" w:rsidP="001C4BB1">
            <w:pPr>
              <w:pStyle w:val="ListBullet"/>
              <w:numPr>
                <w:ilvl w:val="0"/>
                <w:numId w:val="0"/>
              </w:numPr>
              <w:bidi/>
              <w:rPr>
                <w:rFonts w:cs="B Nazanin"/>
                <w:sz w:val="22"/>
                <w:szCs w:val="22"/>
              </w:rPr>
            </w:pPr>
            <w:r w:rsidRPr="009E1C36">
              <w:rPr>
                <w:rFonts w:cs="B Nazanin" w:hint="cs"/>
                <w:sz w:val="22"/>
                <w:szCs w:val="22"/>
                <w:rtl/>
              </w:rPr>
              <w:t xml:space="preserve">تعیین حساب های فروش </w:t>
            </w:r>
          </w:p>
        </w:tc>
        <w:tc>
          <w:tcPr>
            <w:tcW w:w="239" w:type="pct"/>
          </w:tcPr>
          <w:p w:rsidR="0040186F" w:rsidRPr="009E1C36" w:rsidRDefault="0040186F" w:rsidP="001C4BB1">
            <w:pPr>
              <w:bidi/>
              <w:rPr>
                <w:rFonts w:cs="B Nazanin"/>
                <w:sz w:val="22"/>
                <w:szCs w:val="22"/>
              </w:rPr>
            </w:pPr>
            <w:r w:rsidRPr="009E1C36">
              <w:rPr>
                <w:rFonts w:cs="B Nazanin" w:hint="cs"/>
                <w:sz w:val="22"/>
                <w:szCs w:val="22"/>
                <w:rtl/>
              </w:rPr>
              <w:t>2</w:t>
            </w:r>
          </w:p>
        </w:tc>
      </w:tr>
      <w:tr w:rsidR="0040186F" w:rsidRPr="009E1C36" w:rsidTr="0040186F">
        <w:tc>
          <w:tcPr>
            <w:tcW w:w="1370" w:type="pct"/>
          </w:tcPr>
          <w:p w:rsidR="0040186F" w:rsidRPr="009E1C36" w:rsidRDefault="0040186F" w:rsidP="001C4BB1">
            <w:pPr>
              <w:bidi/>
              <w:rPr>
                <w:rFonts w:cs="B Nazanin"/>
                <w:sz w:val="22"/>
                <w:szCs w:val="22"/>
                <w:rtl/>
              </w:rPr>
            </w:pPr>
            <w:r w:rsidRPr="009E1C36">
              <w:rPr>
                <w:rFonts w:cs="B Nazanin" w:hint="cs"/>
                <w:sz w:val="22"/>
                <w:szCs w:val="22"/>
                <w:rtl/>
              </w:rPr>
              <w:t>0</w:t>
            </w:r>
          </w:p>
        </w:tc>
        <w:tc>
          <w:tcPr>
            <w:tcW w:w="1371" w:type="pct"/>
          </w:tcPr>
          <w:p w:rsidR="0040186F" w:rsidRPr="009E1C36" w:rsidRDefault="0040186F" w:rsidP="002131AF">
            <w:pPr>
              <w:bidi/>
              <w:rPr>
                <w:rFonts w:cs="B Nazanin"/>
                <w:sz w:val="22"/>
                <w:szCs w:val="22"/>
              </w:rPr>
            </w:pPr>
            <w:r w:rsidRPr="009E1C36">
              <w:rPr>
                <w:rFonts w:cs="B Nazanin" w:hint="cs"/>
                <w:sz w:val="22"/>
                <w:szCs w:val="22"/>
                <w:rtl/>
              </w:rPr>
              <w:t>2</w:t>
            </w:r>
          </w:p>
        </w:tc>
        <w:tc>
          <w:tcPr>
            <w:tcW w:w="662" w:type="pct"/>
          </w:tcPr>
          <w:p w:rsidR="0040186F" w:rsidRPr="009E1C36" w:rsidRDefault="0040186F" w:rsidP="001C4BB1">
            <w:pPr>
              <w:bidi/>
              <w:rPr>
                <w:rFonts w:cs="B Nazanin"/>
                <w:sz w:val="22"/>
                <w:szCs w:val="22"/>
              </w:rPr>
            </w:pPr>
            <w:r w:rsidRPr="009E1C36">
              <w:rPr>
                <w:rFonts w:cs="B Nazanin" w:hint="cs"/>
                <w:sz w:val="22"/>
                <w:szCs w:val="22"/>
                <w:rtl/>
              </w:rPr>
              <w:t>1</w:t>
            </w:r>
          </w:p>
        </w:tc>
        <w:tc>
          <w:tcPr>
            <w:tcW w:w="571" w:type="pct"/>
          </w:tcPr>
          <w:p w:rsidR="0040186F" w:rsidRPr="009E1C36" w:rsidRDefault="0040186F" w:rsidP="001C4BB1">
            <w:pPr>
              <w:bidi/>
              <w:rPr>
                <w:rFonts w:cs="B Nazanin"/>
                <w:sz w:val="22"/>
                <w:szCs w:val="22"/>
              </w:rPr>
            </w:pPr>
            <w:r w:rsidRPr="009E1C36">
              <w:rPr>
                <w:rFonts w:cs="B Nazanin" w:hint="cs"/>
                <w:sz w:val="22"/>
                <w:szCs w:val="22"/>
                <w:rtl/>
              </w:rPr>
              <w:t>3</w:t>
            </w:r>
          </w:p>
        </w:tc>
        <w:tc>
          <w:tcPr>
            <w:tcW w:w="786" w:type="pct"/>
          </w:tcPr>
          <w:p w:rsidR="0040186F" w:rsidRPr="009E1C36" w:rsidRDefault="0040186F" w:rsidP="001C4BB1">
            <w:pPr>
              <w:bidi/>
              <w:rPr>
                <w:rFonts w:cs="B Nazanin"/>
                <w:sz w:val="22"/>
                <w:szCs w:val="22"/>
              </w:rPr>
            </w:pPr>
            <w:r w:rsidRPr="009E1C36">
              <w:rPr>
                <w:rFonts w:cs="B Nazanin" w:hint="cs"/>
                <w:sz w:val="22"/>
                <w:szCs w:val="22"/>
                <w:rtl/>
                <w:lang w:bidi="fa-IR"/>
              </w:rPr>
              <w:t>بدهکاران تجاری</w:t>
            </w:r>
            <w:r w:rsidRPr="009E1C36">
              <w:rPr>
                <w:rFonts w:cs="B Nazanin" w:hint="cs"/>
                <w:sz w:val="22"/>
                <w:szCs w:val="22"/>
                <w:rtl/>
              </w:rPr>
              <w:t xml:space="preserve"> </w:t>
            </w:r>
          </w:p>
        </w:tc>
        <w:tc>
          <w:tcPr>
            <w:tcW w:w="239" w:type="pct"/>
          </w:tcPr>
          <w:p w:rsidR="0040186F" w:rsidRPr="009E1C36" w:rsidRDefault="0040186F" w:rsidP="001C4BB1">
            <w:pPr>
              <w:bidi/>
              <w:rPr>
                <w:rFonts w:cs="B Nazanin"/>
                <w:sz w:val="22"/>
                <w:szCs w:val="22"/>
              </w:rPr>
            </w:pPr>
            <w:r w:rsidRPr="009E1C36">
              <w:rPr>
                <w:rFonts w:cs="B Nazanin" w:hint="cs"/>
                <w:sz w:val="22"/>
                <w:szCs w:val="22"/>
                <w:rtl/>
              </w:rPr>
              <w:t>3</w:t>
            </w:r>
          </w:p>
        </w:tc>
      </w:tr>
      <w:tr w:rsidR="0040186F" w:rsidRPr="009E1C36" w:rsidTr="0040186F">
        <w:tc>
          <w:tcPr>
            <w:tcW w:w="1370" w:type="pct"/>
          </w:tcPr>
          <w:p w:rsidR="0040186F" w:rsidRPr="009E1C36" w:rsidRDefault="0040186F" w:rsidP="001C4BB1">
            <w:pPr>
              <w:bidi/>
              <w:rPr>
                <w:rFonts w:cs="B Nazanin"/>
                <w:sz w:val="22"/>
                <w:szCs w:val="22"/>
                <w:rtl/>
              </w:rPr>
            </w:pPr>
            <w:r w:rsidRPr="009E1C36">
              <w:rPr>
                <w:rFonts w:cs="B Nazanin" w:hint="cs"/>
                <w:sz w:val="22"/>
                <w:szCs w:val="22"/>
                <w:rtl/>
              </w:rPr>
              <w:t>0</w:t>
            </w:r>
          </w:p>
        </w:tc>
        <w:tc>
          <w:tcPr>
            <w:tcW w:w="1371" w:type="pct"/>
          </w:tcPr>
          <w:p w:rsidR="0040186F" w:rsidRPr="009E1C36" w:rsidRDefault="0040186F" w:rsidP="001C4BB1">
            <w:pPr>
              <w:bidi/>
              <w:rPr>
                <w:rFonts w:cs="B Nazanin"/>
                <w:sz w:val="22"/>
                <w:szCs w:val="22"/>
                <w:rtl/>
              </w:rPr>
            </w:pPr>
            <w:r w:rsidRPr="009E1C36">
              <w:rPr>
                <w:rFonts w:cs="B Nazanin" w:hint="cs"/>
                <w:sz w:val="22"/>
                <w:szCs w:val="22"/>
                <w:rtl/>
              </w:rPr>
              <w:t>1</w:t>
            </w:r>
          </w:p>
        </w:tc>
        <w:tc>
          <w:tcPr>
            <w:tcW w:w="662" w:type="pct"/>
          </w:tcPr>
          <w:p w:rsidR="0040186F" w:rsidRPr="009E1C36" w:rsidRDefault="0040186F" w:rsidP="001C4BB1">
            <w:pPr>
              <w:bidi/>
              <w:rPr>
                <w:rFonts w:cs="B Nazanin"/>
                <w:sz w:val="22"/>
                <w:szCs w:val="22"/>
              </w:rPr>
            </w:pPr>
            <w:r w:rsidRPr="009E1C36">
              <w:rPr>
                <w:rFonts w:cs="B Nazanin" w:hint="cs"/>
                <w:sz w:val="22"/>
                <w:szCs w:val="22"/>
                <w:rtl/>
              </w:rPr>
              <w:t>0</w:t>
            </w:r>
          </w:p>
        </w:tc>
        <w:tc>
          <w:tcPr>
            <w:tcW w:w="571" w:type="pct"/>
          </w:tcPr>
          <w:p w:rsidR="0040186F" w:rsidRPr="009E1C36" w:rsidRDefault="0040186F" w:rsidP="001C4BB1">
            <w:pPr>
              <w:bidi/>
              <w:rPr>
                <w:rFonts w:cs="B Nazanin"/>
                <w:sz w:val="22"/>
                <w:szCs w:val="22"/>
                <w:rtl/>
              </w:rPr>
            </w:pPr>
          </w:p>
        </w:tc>
        <w:tc>
          <w:tcPr>
            <w:tcW w:w="786" w:type="pct"/>
          </w:tcPr>
          <w:p w:rsidR="0040186F" w:rsidRPr="009E1C36" w:rsidRDefault="0040186F" w:rsidP="001C4BB1">
            <w:pPr>
              <w:bidi/>
              <w:rPr>
                <w:rFonts w:cs="B Nazanin"/>
                <w:sz w:val="22"/>
                <w:szCs w:val="22"/>
                <w:rtl/>
                <w:lang w:bidi="fa-IR"/>
              </w:rPr>
            </w:pPr>
            <w:r w:rsidRPr="009E1C36">
              <w:rPr>
                <w:rFonts w:cs="B Nazanin" w:hint="cs"/>
                <w:sz w:val="22"/>
                <w:szCs w:val="22"/>
                <w:rtl/>
                <w:lang w:bidi="fa-IR"/>
              </w:rPr>
              <w:t xml:space="preserve">افتتاحیه </w:t>
            </w:r>
          </w:p>
        </w:tc>
        <w:tc>
          <w:tcPr>
            <w:tcW w:w="239" w:type="pct"/>
          </w:tcPr>
          <w:p w:rsidR="0040186F" w:rsidRPr="009E1C36" w:rsidRDefault="0040186F" w:rsidP="001C4BB1">
            <w:pPr>
              <w:bidi/>
              <w:rPr>
                <w:rFonts w:cs="B Nazanin"/>
                <w:sz w:val="22"/>
                <w:szCs w:val="22"/>
                <w:rtl/>
              </w:rPr>
            </w:pPr>
            <w:r w:rsidRPr="009E1C36">
              <w:rPr>
                <w:rFonts w:cs="B Nazanin" w:hint="cs"/>
                <w:sz w:val="22"/>
                <w:szCs w:val="22"/>
                <w:rtl/>
              </w:rPr>
              <w:t>4</w:t>
            </w:r>
          </w:p>
        </w:tc>
      </w:tr>
    </w:tbl>
    <w:p w:rsidR="00C6694C" w:rsidRPr="009E1C36" w:rsidRDefault="0040186F" w:rsidP="00C6694C">
      <w:pPr>
        <w:bidi/>
        <w:rPr>
          <w:rFonts w:cs="B Nazanin"/>
          <w:sz w:val="22"/>
          <w:szCs w:val="22"/>
          <w:rtl/>
        </w:rPr>
      </w:pPr>
      <w:r w:rsidRPr="009E1C36">
        <w:rPr>
          <w:rFonts w:cs="B Nazanin"/>
          <w:sz w:val="22"/>
          <w:szCs w:val="22"/>
        </w:rPr>
        <w:t>TypeLevel</w:t>
      </w:r>
      <w:r w:rsidRPr="009E1C36">
        <w:rPr>
          <w:rFonts w:cs="B Nazanin" w:hint="cs"/>
          <w:sz w:val="22"/>
          <w:szCs w:val="22"/>
          <w:rtl/>
        </w:rPr>
        <w:t xml:space="preserve"> </w:t>
      </w:r>
      <w:r w:rsidR="002131AF" w:rsidRPr="009E1C36">
        <w:rPr>
          <w:rFonts w:cs="B Nazanin" w:hint="cs"/>
          <w:sz w:val="22"/>
          <w:szCs w:val="22"/>
          <w:rtl/>
        </w:rPr>
        <w:t>0: همه حساب ها 1: آخری</w:t>
      </w:r>
      <w:r w:rsidR="002131AF" w:rsidRPr="009E1C36">
        <w:rPr>
          <w:rFonts w:cs="B Nazanin" w:hint="eastAsia"/>
          <w:sz w:val="22"/>
          <w:szCs w:val="22"/>
          <w:rtl/>
        </w:rPr>
        <w:t>ن</w:t>
      </w:r>
      <w:r w:rsidR="002131AF" w:rsidRPr="009E1C36">
        <w:rPr>
          <w:rFonts w:cs="B Nazanin" w:hint="cs"/>
          <w:sz w:val="22"/>
          <w:szCs w:val="22"/>
          <w:rtl/>
        </w:rPr>
        <w:t xml:space="preserve"> سطح حساب (قابل درج شدن در سند) 2: فقط حساب های بدون گردش و غیر آخرین سطح (بتوان برایش زیر مجموعه تعریف کرد)</w:t>
      </w:r>
    </w:p>
    <w:p w:rsidR="002131AF" w:rsidRPr="009E1C36" w:rsidRDefault="002131AF" w:rsidP="002131AF">
      <w:pPr>
        <w:bidi/>
        <w:rPr>
          <w:rFonts w:cs="B Nazanin"/>
          <w:sz w:val="22"/>
          <w:szCs w:val="22"/>
        </w:rPr>
      </w:pPr>
      <w:r w:rsidRPr="009E1C36">
        <w:rPr>
          <w:rFonts w:cs="B Nazanin"/>
          <w:sz w:val="22"/>
          <w:szCs w:val="22"/>
        </w:rPr>
        <w:t>SType</w:t>
      </w:r>
      <w:r w:rsidRPr="009E1C36">
        <w:rPr>
          <w:rFonts w:cs="B Nazanin" w:hint="cs"/>
          <w:sz w:val="22"/>
          <w:szCs w:val="22"/>
          <w:rtl/>
        </w:rPr>
        <w:t xml:space="preserve">: فقط </w:t>
      </w:r>
      <w:r w:rsidR="00463423" w:rsidRPr="009E1C36">
        <w:rPr>
          <w:rFonts w:cs="B Nazanin" w:hint="cs"/>
          <w:sz w:val="22"/>
          <w:szCs w:val="22"/>
          <w:rtl/>
        </w:rPr>
        <w:t>دائمی فقط</w:t>
      </w:r>
      <w:r w:rsidRPr="009E1C36">
        <w:rPr>
          <w:rFonts w:cs="B Nazanin" w:hint="cs"/>
          <w:sz w:val="22"/>
          <w:szCs w:val="22"/>
          <w:rtl/>
        </w:rPr>
        <w:t xml:space="preserve"> </w:t>
      </w:r>
      <w:r w:rsidR="00463423" w:rsidRPr="009E1C36">
        <w:rPr>
          <w:rFonts w:cs="B Nazanin" w:hint="cs"/>
          <w:sz w:val="22"/>
          <w:szCs w:val="22"/>
          <w:rtl/>
        </w:rPr>
        <w:t>ادواری هم</w:t>
      </w:r>
      <w:r w:rsidRPr="009E1C36">
        <w:rPr>
          <w:rFonts w:cs="B Nazanin" w:hint="cs"/>
          <w:sz w:val="22"/>
          <w:szCs w:val="22"/>
          <w:rtl/>
        </w:rPr>
        <w:t xml:space="preserve"> دائمی و هم ادواری </w:t>
      </w:r>
    </w:p>
    <w:p w:rsidR="002131AF" w:rsidRPr="009E1C36" w:rsidRDefault="002131AF" w:rsidP="002131AF">
      <w:pPr>
        <w:bidi/>
        <w:rPr>
          <w:rFonts w:cs="B Nazanin"/>
          <w:sz w:val="22"/>
          <w:szCs w:val="22"/>
          <w:rtl/>
          <w:lang w:bidi="fa-IR"/>
        </w:rPr>
      </w:pPr>
      <w:proofErr w:type="gramStart"/>
      <w:r w:rsidRPr="009E1C36">
        <w:rPr>
          <w:rFonts w:cs="B Nazanin"/>
          <w:sz w:val="22"/>
          <w:szCs w:val="22"/>
        </w:rPr>
        <w:t xml:space="preserve">MultiSelect </w:t>
      </w:r>
      <w:r w:rsidRPr="009E1C36">
        <w:rPr>
          <w:rFonts w:cs="B Nazanin" w:hint="cs"/>
          <w:sz w:val="22"/>
          <w:szCs w:val="22"/>
          <w:rtl/>
          <w:lang w:bidi="fa-IR"/>
        </w:rPr>
        <w:t>:</w:t>
      </w:r>
      <w:proofErr w:type="gramEnd"/>
      <w:r w:rsidRPr="009E1C36">
        <w:rPr>
          <w:rFonts w:cs="B Nazanin" w:hint="cs"/>
          <w:sz w:val="22"/>
          <w:szCs w:val="22"/>
          <w:rtl/>
          <w:lang w:bidi="fa-IR"/>
        </w:rPr>
        <w:t xml:space="preserve"> تک حساب یا چندین حساب قابل انتخاب باشد.</w:t>
      </w:r>
    </w:p>
    <w:p w:rsidR="002131AF" w:rsidRPr="009E1C36" w:rsidRDefault="009F52EE" w:rsidP="002131AF">
      <w:pPr>
        <w:bidi/>
        <w:rPr>
          <w:rFonts w:cs="B Nazanin"/>
          <w:sz w:val="22"/>
          <w:szCs w:val="22"/>
          <w:rtl/>
          <w:lang w:bidi="fa-IR"/>
        </w:rPr>
      </w:pPr>
      <w:r w:rsidRPr="009E1C36">
        <w:rPr>
          <w:rFonts w:cs="B Nazanin"/>
          <w:b/>
          <w:bCs/>
          <w:sz w:val="22"/>
          <w:szCs w:val="22"/>
          <w:lang w:bidi="fa-IR"/>
        </w:rPr>
        <w:t>AccCollectionAccount</w:t>
      </w:r>
    </w:p>
    <w:tbl>
      <w:tblPr>
        <w:tblStyle w:val="ProjectScopeTable"/>
        <w:tblpPr w:leftFromText="180" w:rightFromText="180" w:vertAnchor="text" w:horzAnchor="margin" w:tblpXSpec="right" w:tblpY="236"/>
        <w:tblW w:w="5000" w:type="pct"/>
        <w:tblLook w:val="04A0" w:firstRow="1" w:lastRow="0" w:firstColumn="1" w:lastColumn="0" w:noHBand="0" w:noVBand="1"/>
        <w:tblDescription w:val="Table to enter Name, Title, and Date"/>
      </w:tblPr>
      <w:tblGrid>
        <w:gridCol w:w="1764"/>
        <w:gridCol w:w="1763"/>
        <w:gridCol w:w="1763"/>
        <w:gridCol w:w="2717"/>
        <w:gridCol w:w="1343"/>
      </w:tblGrid>
      <w:tr w:rsidR="00B1226E" w:rsidRPr="009E1C36" w:rsidTr="00B1226E">
        <w:trPr>
          <w:cnfStyle w:val="100000000000" w:firstRow="1" w:lastRow="0" w:firstColumn="0" w:lastColumn="0" w:oddVBand="0" w:evenVBand="0" w:oddHBand="0" w:evenHBand="0" w:firstRowFirstColumn="0" w:firstRowLastColumn="0" w:lastRowFirstColumn="0" w:lastRowLastColumn="0"/>
        </w:trPr>
        <w:tc>
          <w:tcPr>
            <w:tcW w:w="943" w:type="pct"/>
          </w:tcPr>
          <w:p w:rsidR="00B1226E" w:rsidRPr="009E1C36" w:rsidRDefault="00B1226E" w:rsidP="002131AF">
            <w:pPr>
              <w:bidi/>
              <w:rPr>
                <w:rFonts w:cs="B Nazanin"/>
                <w:sz w:val="22"/>
                <w:szCs w:val="22"/>
              </w:rPr>
            </w:pPr>
            <w:r w:rsidRPr="009E1C36">
              <w:rPr>
                <w:rFonts w:cs="B Nazanin"/>
                <w:sz w:val="22"/>
                <w:szCs w:val="22"/>
              </w:rPr>
              <w:t>FpId</w:t>
            </w:r>
          </w:p>
        </w:tc>
        <w:tc>
          <w:tcPr>
            <w:tcW w:w="943" w:type="pct"/>
          </w:tcPr>
          <w:p w:rsidR="00B1226E" w:rsidRPr="009E1C36" w:rsidRDefault="00B1226E" w:rsidP="002131AF">
            <w:pPr>
              <w:bidi/>
              <w:rPr>
                <w:rFonts w:cs="B Nazanin"/>
                <w:sz w:val="22"/>
                <w:szCs w:val="22"/>
              </w:rPr>
            </w:pPr>
            <w:r w:rsidRPr="009E1C36">
              <w:rPr>
                <w:rFonts w:cs="B Nazanin" w:hint="cs"/>
                <w:sz w:val="22"/>
                <w:szCs w:val="22"/>
                <w:rtl/>
              </w:rPr>
              <w:t xml:space="preserve">شعبه </w:t>
            </w:r>
          </w:p>
        </w:tc>
        <w:tc>
          <w:tcPr>
            <w:tcW w:w="943" w:type="pct"/>
          </w:tcPr>
          <w:p w:rsidR="00B1226E" w:rsidRPr="009E1C36" w:rsidRDefault="00B1226E" w:rsidP="002131AF">
            <w:pPr>
              <w:bidi/>
              <w:rPr>
                <w:rFonts w:cs="B Nazanin"/>
                <w:sz w:val="22"/>
                <w:szCs w:val="22"/>
              </w:rPr>
            </w:pPr>
            <w:r w:rsidRPr="009E1C36">
              <w:rPr>
                <w:rFonts w:cs="B Nazanin"/>
                <w:sz w:val="22"/>
                <w:szCs w:val="22"/>
              </w:rPr>
              <w:t>FullId</w:t>
            </w:r>
          </w:p>
        </w:tc>
        <w:tc>
          <w:tcPr>
            <w:tcW w:w="1453" w:type="pct"/>
          </w:tcPr>
          <w:p w:rsidR="00B1226E" w:rsidRPr="009E1C36" w:rsidRDefault="00B1226E" w:rsidP="002131AF">
            <w:pPr>
              <w:bidi/>
              <w:rPr>
                <w:rFonts w:cs="B Nazanin"/>
                <w:sz w:val="22"/>
                <w:szCs w:val="22"/>
              </w:rPr>
            </w:pPr>
            <w:r w:rsidRPr="009E1C36">
              <w:rPr>
                <w:rFonts w:cs="B Nazanin"/>
                <w:sz w:val="22"/>
                <w:szCs w:val="22"/>
              </w:rPr>
              <w:t>AccColCatId</w:t>
            </w:r>
          </w:p>
        </w:tc>
        <w:tc>
          <w:tcPr>
            <w:tcW w:w="718" w:type="pct"/>
          </w:tcPr>
          <w:p w:rsidR="00B1226E" w:rsidRPr="009E1C36" w:rsidRDefault="00B1226E" w:rsidP="002131AF">
            <w:pPr>
              <w:bidi/>
              <w:rPr>
                <w:rFonts w:cs="B Nazanin"/>
                <w:sz w:val="22"/>
                <w:szCs w:val="22"/>
              </w:rPr>
            </w:pPr>
            <w:r w:rsidRPr="009E1C36">
              <w:rPr>
                <w:rFonts w:cs="B Nazanin"/>
                <w:sz w:val="22"/>
                <w:szCs w:val="22"/>
              </w:rPr>
              <w:t>Id</w:t>
            </w:r>
          </w:p>
        </w:tc>
      </w:tr>
      <w:tr w:rsidR="00B1226E" w:rsidRPr="009E1C36" w:rsidTr="00B1226E">
        <w:tc>
          <w:tcPr>
            <w:tcW w:w="943" w:type="pct"/>
          </w:tcPr>
          <w:p w:rsidR="00B1226E" w:rsidRPr="009E1C36" w:rsidRDefault="00B1226E" w:rsidP="002131AF">
            <w:pPr>
              <w:bidi/>
              <w:rPr>
                <w:rFonts w:cs="B Nazanin"/>
                <w:sz w:val="22"/>
                <w:szCs w:val="22"/>
                <w:rtl/>
              </w:rPr>
            </w:pPr>
          </w:p>
        </w:tc>
        <w:tc>
          <w:tcPr>
            <w:tcW w:w="943" w:type="pct"/>
          </w:tcPr>
          <w:p w:rsidR="00B1226E" w:rsidRPr="009E1C36" w:rsidRDefault="00B1226E" w:rsidP="002131AF">
            <w:pPr>
              <w:bidi/>
              <w:rPr>
                <w:rFonts w:cs="B Nazanin"/>
                <w:sz w:val="22"/>
                <w:szCs w:val="22"/>
                <w:rtl/>
              </w:rPr>
            </w:pPr>
          </w:p>
        </w:tc>
        <w:tc>
          <w:tcPr>
            <w:tcW w:w="943" w:type="pct"/>
          </w:tcPr>
          <w:p w:rsidR="00B1226E" w:rsidRPr="009E1C36" w:rsidRDefault="00B1226E" w:rsidP="002131AF">
            <w:pPr>
              <w:bidi/>
              <w:rPr>
                <w:rFonts w:cs="B Nazanin"/>
                <w:sz w:val="22"/>
                <w:szCs w:val="22"/>
              </w:rPr>
            </w:pPr>
            <w:r w:rsidRPr="009E1C36">
              <w:rPr>
                <w:rFonts w:cs="B Nazanin" w:hint="cs"/>
                <w:sz w:val="22"/>
                <w:szCs w:val="22"/>
                <w:rtl/>
              </w:rPr>
              <w:t>111</w:t>
            </w:r>
          </w:p>
        </w:tc>
        <w:tc>
          <w:tcPr>
            <w:tcW w:w="1453" w:type="pct"/>
          </w:tcPr>
          <w:p w:rsidR="00B1226E" w:rsidRPr="009E1C36" w:rsidRDefault="00B1226E" w:rsidP="002131AF">
            <w:pPr>
              <w:bidi/>
              <w:rPr>
                <w:rFonts w:cs="B Nazanin"/>
                <w:sz w:val="22"/>
                <w:szCs w:val="22"/>
              </w:rPr>
            </w:pPr>
            <w:r w:rsidRPr="009E1C36">
              <w:rPr>
                <w:rFonts w:cs="B Nazanin" w:hint="cs"/>
                <w:sz w:val="22"/>
                <w:szCs w:val="22"/>
                <w:rtl/>
              </w:rPr>
              <w:t>1</w:t>
            </w:r>
          </w:p>
        </w:tc>
        <w:tc>
          <w:tcPr>
            <w:tcW w:w="718" w:type="pct"/>
          </w:tcPr>
          <w:p w:rsidR="00B1226E" w:rsidRPr="009E1C36" w:rsidRDefault="00B1226E" w:rsidP="002131AF">
            <w:pPr>
              <w:bidi/>
              <w:rPr>
                <w:rFonts w:cs="B Nazanin"/>
                <w:sz w:val="22"/>
                <w:szCs w:val="22"/>
              </w:rPr>
            </w:pPr>
            <w:r w:rsidRPr="009E1C36">
              <w:rPr>
                <w:rFonts w:cs="B Nazanin"/>
                <w:sz w:val="22"/>
                <w:szCs w:val="22"/>
              </w:rPr>
              <w:t>1</w:t>
            </w:r>
          </w:p>
        </w:tc>
      </w:tr>
    </w:tbl>
    <w:p w:rsidR="00007A85" w:rsidRPr="009E1C36" w:rsidRDefault="002131AF" w:rsidP="009C313B">
      <w:pPr>
        <w:bidi/>
        <w:rPr>
          <w:rFonts w:cs="B Nazanin"/>
          <w:b/>
          <w:bCs/>
          <w:sz w:val="22"/>
          <w:szCs w:val="22"/>
          <w:rtl/>
          <w:lang w:bidi="fa-IR"/>
        </w:rPr>
      </w:pPr>
      <w:r w:rsidRPr="009E1C36">
        <w:rPr>
          <w:rFonts w:cs="B Nazanin"/>
          <w:sz w:val="22"/>
          <w:szCs w:val="22"/>
          <w:lang w:bidi="fa-IR"/>
        </w:rPr>
        <w:lastRenderedPageBreak/>
        <w:t xml:space="preserve"> </w:t>
      </w:r>
      <w:r w:rsidR="00287F0B" w:rsidRPr="009E1C36">
        <w:rPr>
          <w:rFonts w:cs="B Nazanin" w:hint="cs"/>
          <w:sz w:val="22"/>
          <w:szCs w:val="22"/>
          <w:rtl/>
          <w:lang w:bidi="fa-IR"/>
        </w:rPr>
        <w:t>حساب های مرتبط برای هر شعبه به صورت جداگانه قابل انتخاب باشد . اما همچنان از سناریو قبلی ایجاد حساب شعب پیروی نماید.</w:t>
      </w:r>
      <w:r w:rsidR="009C313B" w:rsidRPr="009E1C36">
        <w:rPr>
          <w:rFonts w:cs="B Nazanin"/>
          <w:sz w:val="22"/>
          <w:szCs w:val="22"/>
          <w:lang w:bidi="fa-IR"/>
        </w:rPr>
        <w:t xml:space="preserve"> </w:t>
      </w:r>
      <w:r w:rsidR="009C313B" w:rsidRPr="009E1C36">
        <w:rPr>
          <w:rFonts w:cs="B Nazanin" w:hint="cs"/>
          <w:sz w:val="22"/>
          <w:szCs w:val="22"/>
          <w:rtl/>
          <w:lang w:bidi="fa-IR"/>
        </w:rPr>
        <w:t>یعنی</w:t>
      </w:r>
      <w:r w:rsidR="007440EB" w:rsidRPr="009E1C36">
        <w:rPr>
          <w:rFonts w:cs="B Nazanin" w:hint="cs"/>
          <w:sz w:val="22"/>
          <w:szCs w:val="22"/>
          <w:rtl/>
          <w:lang w:bidi="fa-IR"/>
        </w:rPr>
        <w:t xml:space="preserve"> </w:t>
      </w:r>
      <w:r w:rsidR="009C313B" w:rsidRPr="009E1C36">
        <w:rPr>
          <w:rFonts w:cs="B Nazanin"/>
          <w:sz w:val="22"/>
          <w:szCs w:val="22"/>
          <w:rtl/>
          <w:lang w:bidi="fa-IR"/>
        </w:rPr>
        <w:t>اگر مجموعه حسابها برای شعبه‌ای در بالاترین سطح تعریف شود، همه شعب زیرمجموعه آنها را به ارث خواهند برد (رکوردهای مربوطه توسط سیستم برای همه شعب کپی خواهند شد) و شعبه‌های پایینی اگر بخواهند، میتوانند حسابهای موجود در برخی از مجموعه حسابها را برای شعبه خود تغییر بدهند</w:t>
      </w:r>
      <w:r w:rsidR="009C313B" w:rsidRPr="009E1C36">
        <w:rPr>
          <w:rFonts w:cs="B Nazanin"/>
          <w:sz w:val="22"/>
          <w:szCs w:val="22"/>
          <w:lang w:bidi="fa-IR"/>
        </w:rPr>
        <w:t>.</w:t>
      </w:r>
    </w:p>
    <w:p w:rsidR="009C313B" w:rsidRPr="009E1C36" w:rsidRDefault="002C5CF5" w:rsidP="002C60C2">
      <w:pPr>
        <w:pStyle w:val="Heading2"/>
        <w:numPr>
          <w:ilvl w:val="0"/>
          <w:numId w:val="0"/>
        </w:numPr>
        <w:bidi/>
        <w:ind w:left="360"/>
        <w:rPr>
          <w:rFonts w:cs="B Nazanin"/>
          <w:sz w:val="22"/>
          <w:szCs w:val="22"/>
          <w:rtl/>
          <w:lang w:bidi="fa-IR"/>
        </w:rPr>
      </w:pPr>
      <w:bookmarkStart w:id="25" w:name="_Toc10272802"/>
      <w:r w:rsidRPr="009E1C36">
        <w:rPr>
          <w:rFonts w:cs="B Nazanin" w:hint="cs"/>
          <w:sz w:val="22"/>
          <w:szCs w:val="22"/>
          <w:rtl/>
          <w:lang w:bidi="fa-IR"/>
        </w:rPr>
        <w:t xml:space="preserve">طراحی </w:t>
      </w:r>
      <w:r w:rsidR="009C313B" w:rsidRPr="009E1C36">
        <w:rPr>
          <w:rFonts w:cs="B Nazanin"/>
          <w:sz w:val="22"/>
          <w:szCs w:val="22"/>
          <w:lang w:bidi="fa-IR"/>
        </w:rPr>
        <w:t>UI</w:t>
      </w:r>
      <w:r w:rsidR="002C60C2" w:rsidRPr="009E1C36">
        <w:rPr>
          <w:rFonts w:cs="B Nazanin" w:hint="cs"/>
          <w:sz w:val="22"/>
          <w:szCs w:val="22"/>
          <w:rtl/>
          <w:lang w:bidi="fa-IR"/>
        </w:rPr>
        <w:t xml:space="preserve"> معرفی مجموعه حساب ها:</w:t>
      </w:r>
      <w:bookmarkEnd w:id="25"/>
    </w:p>
    <w:p w:rsidR="009C313B" w:rsidRPr="009E1C36" w:rsidRDefault="009C313B" w:rsidP="009C313B">
      <w:pPr>
        <w:pStyle w:val="ListParagraph"/>
        <w:numPr>
          <w:ilvl w:val="0"/>
          <w:numId w:val="28"/>
        </w:numPr>
        <w:bidi/>
        <w:rPr>
          <w:rFonts w:cs="B Nazanin"/>
          <w:sz w:val="22"/>
          <w:szCs w:val="22"/>
          <w:lang w:bidi="fa-IR"/>
        </w:rPr>
      </w:pPr>
      <w:r w:rsidRPr="009E1C36">
        <w:rPr>
          <w:rFonts w:cs="B Nazanin" w:hint="cs"/>
          <w:sz w:val="22"/>
          <w:szCs w:val="22"/>
          <w:rtl/>
          <w:lang w:bidi="fa-IR"/>
        </w:rPr>
        <w:t>صفحه اول که از منو باز میشود.</w:t>
      </w:r>
    </w:p>
    <w:p w:rsidR="009C313B" w:rsidRPr="009E1C36" w:rsidRDefault="009C313B" w:rsidP="009C313B">
      <w:pPr>
        <w:bidi/>
        <w:rPr>
          <w:rFonts w:cs="B Nazanin"/>
          <w:sz w:val="22"/>
          <w:szCs w:val="22"/>
          <w:rtl/>
          <w:lang w:bidi="fa-IR"/>
        </w:rPr>
      </w:pPr>
      <w:r w:rsidRPr="009E1C36">
        <w:rPr>
          <w:rFonts w:cs="B Nazanin"/>
          <w:noProof/>
          <w:sz w:val="22"/>
          <w:szCs w:val="22"/>
          <w:lang w:eastAsia="en-US"/>
        </w:rPr>
        <w:drawing>
          <wp:inline distT="0" distB="0" distL="0" distR="0" wp14:anchorId="07792CEE" wp14:editId="4EBD5DE8">
            <wp:extent cx="5954573" cy="352775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92" t="12728" r="31582" b="27061"/>
                    <a:stretch/>
                  </pic:blipFill>
                  <pic:spPr bwMode="auto">
                    <a:xfrm>
                      <a:off x="0" y="0"/>
                      <a:ext cx="5963078" cy="3532795"/>
                    </a:xfrm>
                    <a:prstGeom prst="rect">
                      <a:avLst/>
                    </a:prstGeom>
                    <a:ln>
                      <a:noFill/>
                    </a:ln>
                    <a:extLst>
                      <a:ext uri="{53640926-AAD7-44D8-BBD7-CCE9431645EC}">
                        <a14:shadowObscured xmlns:a14="http://schemas.microsoft.com/office/drawing/2010/main"/>
                      </a:ext>
                    </a:extLst>
                  </pic:spPr>
                </pic:pic>
              </a:graphicData>
            </a:graphic>
          </wp:inline>
        </w:drawing>
      </w:r>
    </w:p>
    <w:p w:rsidR="009C313B" w:rsidRPr="009E1C36" w:rsidRDefault="009C313B" w:rsidP="00E9408E">
      <w:pPr>
        <w:pStyle w:val="ListParagraph"/>
        <w:numPr>
          <w:ilvl w:val="0"/>
          <w:numId w:val="28"/>
        </w:numPr>
        <w:bidi/>
        <w:rPr>
          <w:rFonts w:cs="B Nazanin"/>
          <w:sz w:val="22"/>
          <w:szCs w:val="22"/>
          <w:lang w:bidi="fa-IR"/>
        </w:rPr>
      </w:pPr>
      <w:r w:rsidRPr="009E1C36">
        <w:rPr>
          <w:rFonts w:cs="B Nazanin" w:hint="cs"/>
          <w:sz w:val="22"/>
          <w:szCs w:val="22"/>
          <w:rtl/>
          <w:lang w:bidi="fa-IR"/>
        </w:rPr>
        <w:t>با انتخاب هر سطر لیست مجموعه حساب ها</w:t>
      </w:r>
      <w:r w:rsidR="00E9408E" w:rsidRPr="009E1C36">
        <w:rPr>
          <w:rFonts w:cs="B Nazanin" w:hint="cs"/>
          <w:sz w:val="22"/>
          <w:szCs w:val="22"/>
          <w:rtl/>
          <w:lang w:bidi="fa-IR"/>
        </w:rPr>
        <w:t xml:space="preserve">ی همون سطح </w:t>
      </w:r>
      <w:r w:rsidRPr="009E1C36">
        <w:rPr>
          <w:rFonts w:cs="B Nazanin" w:hint="cs"/>
          <w:sz w:val="22"/>
          <w:szCs w:val="22"/>
          <w:rtl/>
          <w:lang w:bidi="fa-IR"/>
        </w:rPr>
        <w:t xml:space="preserve"> نمایش داده میشود:</w:t>
      </w:r>
    </w:p>
    <w:p w:rsidR="009C313B" w:rsidRPr="009E1C36" w:rsidRDefault="00E9408E" w:rsidP="009C313B">
      <w:pPr>
        <w:pStyle w:val="ListParagraph"/>
        <w:bidi/>
        <w:rPr>
          <w:rFonts w:cs="B Nazanin"/>
          <w:sz w:val="22"/>
          <w:szCs w:val="22"/>
          <w:rtl/>
          <w:lang w:bidi="fa-IR"/>
        </w:rPr>
      </w:pPr>
      <w:r w:rsidRPr="009E1C36">
        <w:rPr>
          <w:rFonts w:cs="B Nazanin"/>
          <w:noProof/>
          <w:sz w:val="22"/>
          <w:szCs w:val="22"/>
          <w:lang w:eastAsia="en-US"/>
        </w:rPr>
        <w:drawing>
          <wp:inline distT="0" distB="0" distL="0" distR="0" wp14:anchorId="51C87701" wp14:editId="128A4685">
            <wp:extent cx="3286125" cy="10304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9813" t="56860" r="38625" b="30560"/>
                    <a:stretch/>
                  </pic:blipFill>
                  <pic:spPr bwMode="auto">
                    <a:xfrm>
                      <a:off x="0" y="0"/>
                      <a:ext cx="3286125" cy="1030406"/>
                    </a:xfrm>
                    <a:prstGeom prst="rect">
                      <a:avLst/>
                    </a:prstGeom>
                    <a:ln>
                      <a:noFill/>
                    </a:ln>
                    <a:extLst>
                      <a:ext uri="{53640926-AAD7-44D8-BBD7-CCE9431645EC}">
                        <a14:shadowObscured xmlns:a14="http://schemas.microsoft.com/office/drawing/2010/main"/>
                      </a:ext>
                    </a:extLst>
                  </pic:spPr>
                </pic:pic>
              </a:graphicData>
            </a:graphic>
          </wp:inline>
        </w:drawing>
      </w:r>
    </w:p>
    <w:p w:rsidR="00E9408E" w:rsidRPr="009E1C36" w:rsidRDefault="00E9408E" w:rsidP="00E9408E">
      <w:pPr>
        <w:pStyle w:val="ListParagraph"/>
        <w:numPr>
          <w:ilvl w:val="0"/>
          <w:numId w:val="28"/>
        </w:numPr>
        <w:bidi/>
        <w:rPr>
          <w:rFonts w:cs="B Nazanin"/>
          <w:sz w:val="22"/>
          <w:szCs w:val="22"/>
          <w:lang w:bidi="fa-IR"/>
        </w:rPr>
      </w:pPr>
      <w:r w:rsidRPr="009E1C36">
        <w:rPr>
          <w:rFonts w:cs="B Nazanin" w:hint="cs"/>
          <w:sz w:val="22"/>
          <w:szCs w:val="22"/>
          <w:rtl/>
          <w:lang w:bidi="fa-IR"/>
        </w:rPr>
        <w:t>با انتخاب هر مجموعه صفحه ی دو گریدی نمایش داده میشود که در بالا حساب های قابل انتخاب نمایش داده میشود و در پایین حساب های انتخاب شده .</w:t>
      </w:r>
    </w:p>
    <w:p w:rsidR="00E9408E" w:rsidRPr="009E1C36" w:rsidRDefault="00E9408E" w:rsidP="00E9408E">
      <w:pPr>
        <w:pStyle w:val="ListParagraph"/>
        <w:numPr>
          <w:ilvl w:val="0"/>
          <w:numId w:val="28"/>
        </w:numPr>
        <w:bidi/>
        <w:rPr>
          <w:rFonts w:cs="B Nazanin"/>
          <w:sz w:val="22"/>
          <w:szCs w:val="22"/>
          <w:lang w:bidi="fa-IR"/>
        </w:rPr>
      </w:pPr>
      <w:r w:rsidRPr="009E1C36">
        <w:rPr>
          <w:rFonts w:cs="B Nazanin" w:hint="cs"/>
          <w:sz w:val="22"/>
          <w:szCs w:val="22"/>
          <w:rtl/>
          <w:lang w:bidi="fa-IR"/>
        </w:rPr>
        <w:t xml:space="preserve">در بعضی موارد امکان انتخاب 2 حساب وجود ندارد که در این حالت در صورتی که کاربر خواست 2 حساب انتخاب کند پیغام مناسب نمایش داده شود. مثلا : برای مجموعه حساب انتخابی فقط یک حساب قابل انتخاب میباشد، در صورت نیاز به تغییر لازم است حساب قبلی حذف شده و حساب جدید را ارتباط بدهید. </w:t>
      </w:r>
    </w:p>
    <w:p w:rsidR="003611AD" w:rsidRPr="009E1C36" w:rsidRDefault="003611AD" w:rsidP="003611AD">
      <w:pPr>
        <w:pStyle w:val="ListParagraph"/>
        <w:numPr>
          <w:ilvl w:val="0"/>
          <w:numId w:val="28"/>
        </w:numPr>
        <w:bidi/>
        <w:rPr>
          <w:rFonts w:cs="B Nazanin"/>
          <w:sz w:val="22"/>
          <w:szCs w:val="22"/>
          <w:lang w:bidi="fa-IR"/>
        </w:rPr>
      </w:pPr>
      <w:r w:rsidRPr="009E1C36">
        <w:rPr>
          <w:rFonts w:cs="B Nazanin" w:hint="cs"/>
          <w:sz w:val="22"/>
          <w:szCs w:val="22"/>
          <w:rtl/>
          <w:lang w:bidi="fa-IR"/>
        </w:rPr>
        <w:lastRenderedPageBreak/>
        <w:t xml:space="preserve">در گرید بالا کپشن </w:t>
      </w:r>
      <w:r w:rsidRPr="009E1C36">
        <w:rPr>
          <w:rFonts w:cs="B Nazanin" w:hint="cs"/>
          <w:b/>
          <w:bCs/>
          <w:sz w:val="22"/>
          <w:szCs w:val="22"/>
          <w:rtl/>
          <w:lang w:bidi="fa-IR"/>
        </w:rPr>
        <w:t>حسابها</w:t>
      </w:r>
      <w:r w:rsidRPr="009E1C36">
        <w:rPr>
          <w:rFonts w:cs="B Nazanin" w:hint="cs"/>
          <w:sz w:val="22"/>
          <w:szCs w:val="22"/>
          <w:rtl/>
          <w:lang w:bidi="fa-IR"/>
        </w:rPr>
        <w:t xml:space="preserve"> در گرید پایین </w:t>
      </w:r>
      <w:r w:rsidRPr="009E1C36">
        <w:rPr>
          <w:rFonts w:cs="B Nazanin" w:hint="cs"/>
          <w:b/>
          <w:bCs/>
          <w:sz w:val="22"/>
          <w:szCs w:val="22"/>
          <w:rtl/>
          <w:lang w:bidi="fa-IR"/>
        </w:rPr>
        <w:t>حساب های انتخاب شده</w:t>
      </w:r>
      <w:r w:rsidRPr="009E1C36">
        <w:rPr>
          <w:rFonts w:cs="B Nazanin" w:hint="cs"/>
          <w:sz w:val="22"/>
          <w:szCs w:val="22"/>
          <w:rtl/>
          <w:lang w:bidi="fa-IR"/>
        </w:rPr>
        <w:t xml:space="preserve"> </w:t>
      </w:r>
    </w:p>
    <w:p w:rsidR="003611AD" w:rsidRPr="009E1C36" w:rsidRDefault="003611AD" w:rsidP="00463423">
      <w:pPr>
        <w:pStyle w:val="ListParagraph"/>
        <w:numPr>
          <w:ilvl w:val="0"/>
          <w:numId w:val="28"/>
        </w:numPr>
        <w:bidi/>
        <w:rPr>
          <w:rFonts w:cs="B Nazanin"/>
          <w:sz w:val="22"/>
          <w:szCs w:val="22"/>
          <w:lang w:bidi="fa-IR"/>
        </w:rPr>
      </w:pPr>
      <w:r w:rsidRPr="009E1C36">
        <w:rPr>
          <w:rFonts w:cs="B Nazanin" w:hint="cs"/>
          <w:sz w:val="22"/>
          <w:szCs w:val="22"/>
          <w:rtl/>
          <w:lang w:bidi="fa-IR"/>
        </w:rPr>
        <w:t xml:space="preserve">در گرید بالا کمبویی اضافه شود شامل </w:t>
      </w:r>
      <w:r w:rsidR="00463423" w:rsidRPr="009E1C36">
        <w:rPr>
          <w:rFonts w:cs="B Nazanin" w:hint="cs"/>
          <w:sz w:val="22"/>
          <w:szCs w:val="22"/>
          <w:rtl/>
          <w:lang w:bidi="fa-IR"/>
        </w:rPr>
        <w:t xml:space="preserve"> کلیه سطوح </w:t>
      </w:r>
      <w:r w:rsidR="00463423" w:rsidRPr="009E1C36">
        <w:rPr>
          <w:rFonts w:cs="B Nazanin"/>
          <w:sz w:val="22"/>
          <w:szCs w:val="22"/>
          <w:lang w:bidi="fa-IR"/>
        </w:rPr>
        <w:t>+</w:t>
      </w:r>
      <w:r w:rsidRPr="009E1C36">
        <w:rPr>
          <w:rFonts w:cs="B Nazanin" w:hint="cs"/>
          <w:b/>
          <w:bCs/>
          <w:sz w:val="22"/>
          <w:szCs w:val="22"/>
          <w:rtl/>
          <w:lang w:bidi="fa-IR"/>
        </w:rPr>
        <w:t>کلیه سطوح تعریف شده</w:t>
      </w:r>
      <w:r w:rsidR="00463423" w:rsidRPr="009E1C36">
        <w:rPr>
          <w:rFonts w:cs="B Nazanin" w:hint="cs"/>
          <w:b/>
          <w:bCs/>
          <w:sz w:val="22"/>
          <w:szCs w:val="22"/>
          <w:rtl/>
          <w:lang w:bidi="fa-IR"/>
        </w:rPr>
        <w:t>(مثل کل ، معین ،تفصیلی)</w:t>
      </w:r>
      <w:r w:rsidRPr="009E1C36">
        <w:rPr>
          <w:rFonts w:cs="B Nazanin" w:hint="cs"/>
          <w:sz w:val="22"/>
          <w:szCs w:val="22"/>
          <w:rtl/>
          <w:lang w:bidi="fa-IR"/>
        </w:rPr>
        <w:t xml:space="preserve"> با عنوان سطح</w:t>
      </w:r>
      <w:r w:rsidR="00AA00CF" w:rsidRPr="009E1C36">
        <w:rPr>
          <w:rFonts w:cs="B Nazanin" w:hint="cs"/>
          <w:sz w:val="22"/>
          <w:szCs w:val="22"/>
          <w:rtl/>
          <w:lang w:bidi="fa-IR"/>
        </w:rPr>
        <w:t xml:space="preserve"> تعریف شده. </w:t>
      </w:r>
      <w:r w:rsidRPr="009E1C36">
        <w:rPr>
          <w:rFonts w:cs="B Nazanin" w:hint="cs"/>
          <w:sz w:val="22"/>
          <w:szCs w:val="22"/>
          <w:rtl/>
          <w:lang w:bidi="fa-IR"/>
        </w:rPr>
        <w:t xml:space="preserve"> </w:t>
      </w:r>
    </w:p>
    <w:p w:rsidR="00463423" w:rsidRPr="009E1C36" w:rsidRDefault="00463423" w:rsidP="00463423">
      <w:pPr>
        <w:pStyle w:val="ListParagraph"/>
        <w:numPr>
          <w:ilvl w:val="0"/>
          <w:numId w:val="28"/>
        </w:numPr>
        <w:bidi/>
        <w:rPr>
          <w:rFonts w:cs="B Nazanin"/>
          <w:sz w:val="22"/>
          <w:szCs w:val="22"/>
          <w:lang w:bidi="fa-IR"/>
        </w:rPr>
      </w:pPr>
      <w:r w:rsidRPr="009E1C36">
        <w:rPr>
          <w:rFonts w:cs="B Nazanin" w:hint="cs"/>
          <w:sz w:val="22"/>
          <w:szCs w:val="22"/>
          <w:rtl/>
          <w:lang w:bidi="fa-IR"/>
        </w:rPr>
        <w:t>در گرید بالایی به صورت پیش فرض خالی باشد و در صورت سرچ یا اینتر روی کد حساب حساب ها نمایش داده شود.</w:t>
      </w:r>
    </w:p>
    <w:p w:rsidR="00E9408E" w:rsidRPr="009E1C36" w:rsidRDefault="00E9408E" w:rsidP="00E9408E">
      <w:pPr>
        <w:pStyle w:val="ListParagraph"/>
        <w:bidi/>
        <w:rPr>
          <w:rFonts w:cs="B Nazanin"/>
          <w:sz w:val="22"/>
          <w:szCs w:val="22"/>
          <w:lang w:bidi="fa-IR"/>
        </w:rPr>
      </w:pPr>
      <w:r w:rsidRPr="009E1C36">
        <w:rPr>
          <w:rFonts w:cs="B Nazanin"/>
          <w:noProof/>
          <w:sz w:val="22"/>
          <w:szCs w:val="22"/>
          <w:lang w:eastAsia="en-US"/>
        </w:rPr>
        <w:drawing>
          <wp:inline distT="0" distB="0" distL="0" distR="0" wp14:anchorId="5DC01808" wp14:editId="2D66E232">
            <wp:extent cx="5954573" cy="4513694"/>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813" t="12675" r="39438" b="21395"/>
                    <a:stretch/>
                  </pic:blipFill>
                  <pic:spPr bwMode="auto">
                    <a:xfrm>
                      <a:off x="0" y="0"/>
                      <a:ext cx="5958587" cy="4516737"/>
                    </a:xfrm>
                    <a:prstGeom prst="rect">
                      <a:avLst/>
                    </a:prstGeom>
                    <a:ln>
                      <a:noFill/>
                    </a:ln>
                    <a:extLst>
                      <a:ext uri="{53640926-AAD7-44D8-BBD7-CCE9431645EC}">
                        <a14:shadowObscured xmlns:a14="http://schemas.microsoft.com/office/drawing/2010/main"/>
                      </a:ext>
                    </a:extLst>
                  </pic:spPr>
                </pic:pic>
              </a:graphicData>
            </a:graphic>
          </wp:inline>
        </w:drawing>
      </w:r>
    </w:p>
    <w:p w:rsidR="00C6694C" w:rsidRPr="009E1C36" w:rsidRDefault="00C6694C" w:rsidP="00C6694C">
      <w:pPr>
        <w:pStyle w:val="Heading1"/>
        <w:bidi/>
        <w:rPr>
          <w:rFonts w:cs="B Nazanin"/>
          <w:sz w:val="22"/>
          <w:szCs w:val="22"/>
          <w:rtl/>
        </w:rPr>
      </w:pPr>
      <w:bookmarkStart w:id="26" w:name="_Toc10272803"/>
      <w:r w:rsidRPr="009E1C36">
        <w:rPr>
          <w:rFonts w:cs="B Nazanin" w:hint="cs"/>
          <w:sz w:val="22"/>
          <w:szCs w:val="22"/>
          <w:rtl/>
        </w:rPr>
        <w:t>مدیریت گزارشات چاپی</w:t>
      </w:r>
      <w:bookmarkEnd w:id="26"/>
      <w:r w:rsidRPr="009E1C36">
        <w:rPr>
          <w:rFonts w:cs="B Nazanin" w:hint="cs"/>
          <w:sz w:val="22"/>
          <w:szCs w:val="22"/>
          <w:rtl/>
        </w:rPr>
        <w:t xml:space="preserve"> </w:t>
      </w:r>
    </w:p>
    <w:p w:rsidR="00C6694C" w:rsidRPr="009E1C36" w:rsidRDefault="00C6694C" w:rsidP="002C60C2">
      <w:pPr>
        <w:pStyle w:val="Heading2"/>
        <w:numPr>
          <w:ilvl w:val="0"/>
          <w:numId w:val="0"/>
        </w:numPr>
        <w:bidi/>
        <w:ind w:left="360"/>
        <w:rPr>
          <w:rFonts w:cs="B Nazanin"/>
          <w:sz w:val="22"/>
          <w:szCs w:val="22"/>
        </w:rPr>
      </w:pPr>
      <w:bookmarkStart w:id="27" w:name="_Toc10272804"/>
      <w:r w:rsidRPr="009E1C36">
        <w:rPr>
          <w:rFonts w:cs="B Nazanin" w:hint="cs"/>
          <w:sz w:val="22"/>
          <w:szCs w:val="22"/>
          <w:rtl/>
        </w:rPr>
        <w:t xml:space="preserve">تعریف مدیریت </w:t>
      </w:r>
      <w:r w:rsidRPr="009E1C36">
        <w:rPr>
          <w:rFonts w:cs="B Nazanin" w:hint="cs"/>
          <w:sz w:val="22"/>
          <w:szCs w:val="22"/>
          <w:rtl/>
          <w:lang w:bidi="fa-IR"/>
        </w:rPr>
        <w:t>گزارشات چاپی</w:t>
      </w:r>
      <w:bookmarkEnd w:id="27"/>
    </w:p>
    <w:tbl>
      <w:tblPr>
        <w:tblStyle w:val="TipTable"/>
        <w:tblW w:w="5000" w:type="pct"/>
        <w:tblLook w:val="04A0" w:firstRow="1" w:lastRow="0" w:firstColumn="1" w:lastColumn="0" w:noHBand="0" w:noVBand="1"/>
        <w:tblDescription w:val="Layout table"/>
      </w:tblPr>
      <w:tblGrid>
        <w:gridCol w:w="577"/>
        <w:gridCol w:w="8783"/>
      </w:tblGrid>
      <w:tr w:rsidR="00C6694C" w:rsidRPr="009E1C36" w:rsidTr="001C4BB1">
        <w:tc>
          <w:tcPr>
            <w:cnfStyle w:val="001000000000" w:firstRow="0" w:lastRow="0" w:firstColumn="1" w:lastColumn="0" w:oddVBand="0" w:evenVBand="0" w:oddHBand="0" w:evenHBand="0" w:firstRowFirstColumn="0" w:firstRowLastColumn="0" w:lastRowFirstColumn="0" w:lastRowLastColumn="0"/>
            <w:tcW w:w="308" w:type="pct"/>
          </w:tcPr>
          <w:p w:rsidR="00C6694C" w:rsidRPr="009E1C36" w:rsidRDefault="00C6694C" w:rsidP="001C4BB1">
            <w:pPr>
              <w:bidi/>
              <w:rPr>
                <w:rFonts w:cs="B Nazanin"/>
                <w:sz w:val="22"/>
                <w:szCs w:val="22"/>
              </w:rPr>
            </w:pPr>
            <w:r w:rsidRPr="009E1C36">
              <w:rPr>
                <w:rFonts w:cs="B Nazanin"/>
                <w:noProof/>
                <w:sz w:val="22"/>
                <w:szCs w:val="22"/>
                <w:lang w:eastAsia="en-US"/>
              </w:rPr>
              <mc:AlternateContent>
                <mc:Choice Requires="wpg">
                  <w:drawing>
                    <wp:inline distT="0" distB="0" distL="0" distR="0" wp14:anchorId="5F00523B" wp14:editId="2A5F98DF">
                      <wp:extent cx="141605" cy="141605"/>
                      <wp:effectExtent l="0" t="0" r="0" b="0"/>
                      <wp:docPr id="4"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5" name="Rectangle 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 name="Freeform 6"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B5FFB79"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9EoggAAJA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">
                      <v:rect id="Rectangle 5"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v9cMA&#10;AADaAAAADwAAAGRycy9kb3ducmV2LnhtbESPQWvCQBSE74L/YXlCb7oxtBpS11AKhUKhaIyH3h7Z&#10;ZxLMvl2y25j++65Q6HGYmW+YXTGZXow0+M6ygvUqAUFcW91xo6A6vS0zED4ga+wtk4If8lDs57Md&#10;5tre+EhjGRoRIexzVNCG4HIpfd2SQb+yjjh6FzsYDFEOjdQD3iLc9DJNko002HFcaNHRa0v1tfw2&#10;Cj7wkyscL53Mtoc0cdR/PbqzUg+L6eUZRKAp/If/2u9awRPcr8Qb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4pv9cMAAADaAAAADwAAAAAAAAAAAAAAAACYAgAAZHJzL2Rv&#10;d25yZXYueG1sUEsFBgAAAAAEAAQA9QAAAIgDAAAAAA==&#10;" fillcolor="#2e74b5 [2404]" stroked="f" strokeweight="0"/>
                      <v:shape id="Freeform 6"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aw8IA&#10;AADaAAAADwAAAGRycy9kb3ducmV2LnhtbESPT4vCMBTE74LfITzBm6buQaVrLCII60HWv/e3zdu2&#10;a/NSm1i7fnojCB6HmfkNM0taU4qGaldYVjAaRiCIU6sLzhQcD6vBFITzyBpLy6Tgnxwk825nhrG2&#10;N95Rs/eZCBB2MSrIva9iKV2ak0E3tBVx8H5tbdAHWWdS13gLcFPKjygaS4MFh4UcK1rmlJ73V6Pg&#10;+8f+3Q+XbVae1tXR6k062U6mSvV77eIThKfWv8Ov9pdWMIbnlX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JrDwgAAANo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C6694C" w:rsidRPr="009E1C36" w:rsidRDefault="00C6694C"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منظور از این فرم متمرکز کردن کلیه فرم های چاپی و  انجام امکاناتی مثل ایجاد گزارش کاربری  اصلاح گزارشات و ...</w:t>
            </w:r>
          </w:p>
        </w:tc>
      </w:tr>
    </w:tbl>
    <w:p w:rsidR="00C6694C" w:rsidRPr="009E1C36" w:rsidRDefault="00C6694C" w:rsidP="00C6694C">
      <w:pPr>
        <w:bidi/>
        <w:rPr>
          <w:rFonts w:cs="B Nazanin"/>
          <w:sz w:val="22"/>
          <w:szCs w:val="22"/>
        </w:rPr>
      </w:pPr>
    </w:p>
    <w:p w:rsidR="00C6694C" w:rsidRPr="009E1C36" w:rsidRDefault="004F4C33" w:rsidP="00A10E45">
      <w:pPr>
        <w:bidi/>
        <w:rPr>
          <w:rFonts w:cs="B Nazanin"/>
          <w:b/>
          <w:bCs/>
          <w:sz w:val="22"/>
          <w:szCs w:val="22"/>
        </w:rPr>
      </w:pPr>
      <w:r w:rsidRPr="009E1C36">
        <w:rPr>
          <w:rFonts w:cs="B Nazanin" w:hint="cs"/>
          <w:b/>
          <w:bCs/>
          <w:sz w:val="22"/>
          <w:szCs w:val="22"/>
          <w:rtl/>
        </w:rPr>
        <w:t xml:space="preserve">امکانات مدیریت گزارشات چاپی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امکان تفکیک ساب سیستم ها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lastRenderedPageBreak/>
        <w:t xml:space="preserve">امکان تفکیک اطلاعات هر ساب سیستم مثل اطلاعات پایه ، فرم های عملیاتی ، گزارشات </w:t>
      </w:r>
    </w:p>
    <w:p w:rsidR="00A01AA5" w:rsidRPr="009E1C36" w:rsidRDefault="00A01AA5" w:rsidP="007440EB">
      <w:pPr>
        <w:pStyle w:val="ListParagraph"/>
        <w:numPr>
          <w:ilvl w:val="0"/>
          <w:numId w:val="24"/>
        </w:numPr>
        <w:bidi/>
        <w:rPr>
          <w:rFonts w:cs="B Nazanin"/>
          <w:sz w:val="22"/>
          <w:szCs w:val="22"/>
        </w:rPr>
      </w:pPr>
      <w:r w:rsidRPr="009E1C36">
        <w:rPr>
          <w:rFonts w:cs="B Nazanin" w:hint="cs"/>
          <w:sz w:val="22"/>
          <w:szCs w:val="22"/>
          <w:rtl/>
        </w:rPr>
        <w:t>امکان مشاهده گزارشات چاپی فقط همان فرم ( در صورتی که از فرم خاص وارد محیط مدیریت گزارشات شده باشیم)</w:t>
      </w:r>
    </w:p>
    <w:p w:rsidR="007440EB" w:rsidRPr="009E1C36" w:rsidRDefault="00A01AA5" w:rsidP="00A01AA5">
      <w:pPr>
        <w:pStyle w:val="ListParagraph"/>
        <w:numPr>
          <w:ilvl w:val="0"/>
          <w:numId w:val="24"/>
        </w:numPr>
        <w:bidi/>
        <w:rPr>
          <w:rFonts w:cs="B Nazanin"/>
          <w:sz w:val="22"/>
          <w:szCs w:val="22"/>
        </w:rPr>
      </w:pPr>
      <w:r w:rsidRPr="009E1C36">
        <w:rPr>
          <w:rFonts w:cs="B Nazanin" w:hint="cs"/>
          <w:sz w:val="22"/>
          <w:szCs w:val="22"/>
          <w:rtl/>
        </w:rPr>
        <w:t xml:space="preserve">امکان مشاهده کلیه گزارشات چاپی اگر از منو مستقیما وارد محیط مدیریت گزارشات چاپی شده باشیم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امکان پیش نمایش چاپی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تعیین پیش فرض فرم چاپی به ازای هر فرم برای هر کاربر یا کلیه کاربران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امکان مشاهده لیست گزارش های طراحی شده توسط کاربر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امکان حذف گزارشات چاپی طراحی شده توسط کاربر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تعیین دسترسی برای فرم های طراحی شده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امکان ارسال و دریافت فرم های چاپی </w:t>
      </w:r>
      <w:r w:rsidRPr="009E1C36">
        <w:rPr>
          <w:rFonts w:cs="B Nazanin" w:hint="cs"/>
          <w:sz w:val="22"/>
          <w:szCs w:val="22"/>
          <w:rtl/>
          <w:lang w:bidi="fa-IR"/>
        </w:rPr>
        <w:t>از یک دیتابیس به دیتابیس دیگر</w:t>
      </w:r>
      <w:r w:rsidR="00B35DB1" w:rsidRPr="009E1C36">
        <w:rPr>
          <w:rFonts w:cs="B Nazanin"/>
          <w:sz w:val="22"/>
          <w:szCs w:val="22"/>
          <w:lang w:bidi="fa-IR"/>
        </w:rPr>
        <w:t>01</w:t>
      </w:r>
      <w:r w:rsidRPr="009E1C36">
        <w:rPr>
          <w:rFonts w:cs="B Nazanin" w:hint="cs"/>
          <w:sz w:val="22"/>
          <w:szCs w:val="22"/>
          <w:rtl/>
          <w:lang w:bidi="fa-IR"/>
        </w:rPr>
        <w:t xml:space="preserve">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ذخیره سازی با انواع فرمت های </w:t>
      </w:r>
      <w:r w:rsidRPr="009E1C36">
        <w:rPr>
          <w:rFonts w:cs="B Nazanin"/>
          <w:sz w:val="22"/>
          <w:szCs w:val="22"/>
        </w:rPr>
        <w:t xml:space="preserve">jpg </w:t>
      </w:r>
      <w:r w:rsidRPr="009E1C36">
        <w:rPr>
          <w:rFonts w:cs="B Nazanin" w:hint="cs"/>
          <w:sz w:val="22"/>
          <w:szCs w:val="22"/>
          <w:rtl/>
          <w:lang w:bidi="fa-IR"/>
        </w:rPr>
        <w:t xml:space="preserve"> ، </w:t>
      </w:r>
      <w:r w:rsidRPr="009E1C36">
        <w:rPr>
          <w:rFonts w:cs="B Nazanin"/>
          <w:sz w:val="22"/>
          <w:szCs w:val="22"/>
          <w:lang w:bidi="fa-IR"/>
        </w:rPr>
        <w:t xml:space="preserve">Excel ,  Text,... </w:t>
      </w:r>
    </w:p>
    <w:p w:rsidR="00C77E6C" w:rsidRPr="009E1C36" w:rsidRDefault="00C77E6C" w:rsidP="00C77E6C">
      <w:pPr>
        <w:pStyle w:val="ListParagraph"/>
        <w:numPr>
          <w:ilvl w:val="0"/>
          <w:numId w:val="24"/>
        </w:numPr>
        <w:bidi/>
        <w:rPr>
          <w:rFonts w:cs="B Nazanin"/>
          <w:sz w:val="22"/>
          <w:szCs w:val="22"/>
        </w:rPr>
      </w:pPr>
      <w:r w:rsidRPr="009E1C36">
        <w:rPr>
          <w:rFonts w:cs="B Nazanin" w:hint="cs"/>
          <w:sz w:val="22"/>
          <w:szCs w:val="22"/>
          <w:rtl/>
          <w:lang w:bidi="fa-IR"/>
        </w:rPr>
        <w:t>امکان دریافت پارامتر های گزارش فقط اگر از</w:t>
      </w:r>
      <w:r w:rsidRPr="009E1C36">
        <w:rPr>
          <w:rFonts w:cs="B Nazanin" w:hint="cs"/>
          <w:sz w:val="22"/>
          <w:szCs w:val="22"/>
          <w:rtl/>
        </w:rPr>
        <w:t xml:space="preserve"> منو مستقیما وارد محیط مدیریت گزارشات چاپی شده باشیم. اگر از فرم مشخص وارد فرم شدیم امکان ورود پارامتر نداشته باشد.</w:t>
      </w:r>
    </w:p>
    <w:p w:rsidR="008D5282" w:rsidRPr="009E1C36" w:rsidRDefault="008D5282" w:rsidP="008D5282">
      <w:pPr>
        <w:pStyle w:val="ListParagraph"/>
        <w:numPr>
          <w:ilvl w:val="0"/>
          <w:numId w:val="24"/>
        </w:numPr>
        <w:bidi/>
        <w:rPr>
          <w:rFonts w:cs="B Nazanin"/>
          <w:sz w:val="22"/>
          <w:szCs w:val="22"/>
        </w:rPr>
      </w:pPr>
      <w:r w:rsidRPr="009E1C36">
        <w:rPr>
          <w:rFonts w:cs="B Nazanin" w:hint="cs"/>
          <w:sz w:val="22"/>
          <w:szCs w:val="22"/>
          <w:rtl/>
          <w:lang w:bidi="fa-IR"/>
        </w:rPr>
        <w:t>در مورد گزارشات بهتر است که فرمتی شبیه به گزارشات فوری تدبیر نیز وجود داشته باشد با این تفاوت که برای نمایش چاپ ستون ها و عرض ستونها در چاپ قبل از ورود به فرم مدیریت گزارشات چاپی از کاربر سوال شود. باید دقت داشت که کاربران متعدد هم زمان مشغول تهیه چاپ از یک گزارش باشند باید بتوانند همه با توجه به تنظیمات خودشان پیش نمایش چاپ را مشاهده نمایند.</w:t>
      </w:r>
      <w:r w:rsidRPr="009E1C36">
        <w:rPr>
          <w:rFonts w:cs="B Nazanin" w:hint="cs"/>
          <w:b/>
          <w:bCs/>
          <w:sz w:val="22"/>
          <w:szCs w:val="22"/>
          <w:rtl/>
          <w:lang w:bidi="fa-IR"/>
        </w:rPr>
        <w:t>( افزوده شده بعد از جلسه تحلیل مورخ 08/12/97)</w:t>
      </w:r>
    </w:p>
    <w:p w:rsidR="00C6694C" w:rsidRPr="009E1C36" w:rsidRDefault="004F4C33" w:rsidP="006315D0">
      <w:pPr>
        <w:pStyle w:val="ListParagraph"/>
        <w:bidi/>
        <w:rPr>
          <w:rFonts w:cs="B Nazanin"/>
          <w:b/>
          <w:bCs/>
          <w:sz w:val="22"/>
          <w:szCs w:val="22"/>
        </w:rPr>
      </w:pPr>
      <w:r w:rsidRPr="009E1C36">
        <w:rPr>
          <w:rFonts w:cs="B Nazanin" w:hint="cs"/>
          <w:b/>
          <w:bCs/>
          <w:sz w:val="22"/>
          <w:szCs w:val="22"/>
          <w:rtl/>
        </w:rPr>
        <w:t xml:space="preserve">طراحی فرم های </w:t>
      </w:r>
      <w:r w:rsidR="00C6694C" w:rsidRPr="009E1C36">
        <w:rPr>
          <w:rFonts w:cs="B Nazanin" w:hint="cs"/>
          <w:b/>
          <w:bCs/>
          <w:sz w:val="22"/>
          <w:szCs w:val="22"/>
          <w:rtl/>
          <w:lang w:bidi="fa-IR"/>
        </w:rPr>
        <w:t xml:space="preserve"> چاپی</w:t>
      </w: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 xml:space="preserve">امکان تنظیمات کاغذ </w:t>
      </w: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 xml:space="preserve">امکان تعیین تعداد سطر های گزارش (دفتر روزنامه 24 ردیفی) </w:t>
      </w: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 xml:space="preserve">امکان تهیه کپی از فرم موجود </w:t>
      </w: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امکان تعیین شرط برای نمایش برچسب ها ( مثلا اگر یک تابع مقدار نداشت برچسب هم نمایش داده نشود)</w:t>
      </w:r>
    </w:p>
    <w:p w:rsidR="006315D0" w:rsidRPr="009E1C36" w:rsidRDefault="006315D0" w:rsidP="006315D0">
      <w:pPr>
        <w:pStyle w:val="ListParagraph"/>
        <w:numPr>
          <w:ilvl w:val="0"/>
          <w:numId w:val="25"/>
        </w:numPr>
        <w:bidi/>
        <w:rPr>
          <w:rFonts w:cs="B Nazanin"/>
          <w:sz w:val="22"/>
          <w:szCs w:val="22"/>
        </w:rPr>
      </w:pPr>
      <w:r w:rsidRPr="009E1C36">
        <w:rPr>
          <w:rFonts w:cs="B Nazanin" w:hint="cs"/>
          <w:sz w:val="22"/>
          <w:szCs w:val="22"/>
          <w:rtl/>
        </w:rPr>
        <w:t xml:space="preserve">طراحی چند جزئییات برای فرم های عملیاتی _ سایر اطلاعات و سطر های فاکتور </w:t>
      </w: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 xml:space="preserve">فرمت نمایشی </w:t>
      </w:r>
      <w:r w:rsidR="00007A85" w:rsidRPr="009E1C36">
        <w:rPr>
          <w:rFonts w:cs="B Nazanin" w:hint="cs"/>
          <w:sz w:val="22"/>
          <w:szCs w:val="22"/>
          <w:rtl/>
        </w:rPr>
        <w:t>فیلدها</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 xml:space="preserve">اعشاری ، اعشاری با جدا کننده </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صحیح ، صحیح با جداکننده</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 xml:space="preserve">تاریخ  (فقط عدد بدون علامت) 17 مهرماه 1397 ، 18/09/1397 ، </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 xml:space="preserve">متن </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 xml:space="preserve">عدد </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نمایش به صورت حروف  ( تاریخ ، عدد، با ریال یا واحد دیگر )</w:t>
      </w:r>
    </w:p>
    <w:p w:rsidR="00C6694C" w:rsidRPr="009E1C36" w:rsidRDefault="00B1226E" w:rsidP="00C6694C">
      <w:pPr>
        <w:pStyle w:val="ListParagraph"/>
        <w:numPr>
          <w:ilvl w:val="0"/>
          <w:numId w:val="27"/>
        </w:numPr>
        <w:bidi/>
        <w:rPr>
          <w:rFonts w:cs="B Nazanin"/>
          <w:sz w:val="22"/>
          <w:szCs w:val="22"/>
        </w:rPr>
      </w:pPr>
      <w:r w:rsidRPr="009E1C36">
        <w:rPr>
          <w:rFonts w:cs="B Nazanin" w:hint="cs"/>
          <w:sz w:val="22"/>
          <w:szCs w:val="22"/>
          <w:rtl/>
        </w:rPr>
        <w:t xml:space="preserve">نمایش اعداد به صورت </w:t>
      </w:r>
      <w:r w:rsidR="00C6694C" w:rsidRPr="009E1C36">
        <w:rPr>
          <w:rFonts w:cs="B Nazanin" w:hint="cs"/>
          <w:sz w:val="22"/>
          <w:szCs w:val="22"/>
          <w:rtl/>
        </w:rPr>
        <w:t xml:space="preserve">بارکد </w:t>
      </w:r>
    </w:p>
    <w:p w:rsidR="00007A85" w:rsidRPr="009E1C36" w:rsidRDefault="00007A85" w:rsidP="00007A85">
      <w:pPr>
        <w:pStyle w:val="ListParagraph"/>
        <w:bidi/>
        <w:ind w:left="1440"/>
        <w:rPr>
          <w:rFonts w:cs="B Nazanin"/>
          <w:sz w:val="22"/>
          <w:szCs w:val="22"/>
        </w:rPr>
      </w:pP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 xml:space="preserve">توابع چاپی </w:t>
      </w:r>
    </w:p>
    <w:p w:rsidR="00C6694C" w:rsidRPr="009E1C36" w:rsidRDefault="00C6694C" w:rsidP="00C6694C">
      <w:pPr>
        <w:pStyle w:val="ListParagraph"/>
        <w:numPr>
          <w:ilvl w:val="0"/>
          <w:numId w:val="26"/>
        </w:numPr>
        <w:bidi/>
        <w:rPr>
          <w:rFonts w:cs="B Nazanin"/>
          <w:sz w:val="22"/>
          <w:szCs w:val="22"/>
        </w:rPr>
      </w:pPr>
      <w:r w:rsidRPr="009E1C36">
        <w:rPr>
          <w:rFonts w:cs="B Nazanin" w:hint="cs"/>
          <w:sz w:val="22"/>
          <w:szCs w:val="22"/>
          <w:rtl/>
        </w:rPr>
        <w:t xml:space="preserve">نمایش جمع ستون </w:t>
      </w:r>
    </w:p>
    <w:p w:rsidR="00C6694C" w:rsidRPr="009E1C36" w:rsidRDefault="00C6694C" w:rsidP="00C6694C">
      <w:pPr>
        <w:pStyle w:val="ListParagraph"/>
        <w:numPr>
          <w:ilvl w:val="0"/>
          <w:numId w:val="26"/>
        </w:numPr>
        <w:bidi/>
        <w:rPr>
          <w:rFonts w:cs="B Nazanin"/>
          <w:sz w:val="22"/>
          <w:szCs w:val="22"/>
        </w:rPr>
      </w:pPr>
      <w:r w:rsidRPr="009E1C36">
        <w:rPr>
          <w:rFonts w:cs="B Nazanin" w:hint="cs"/>
          <w:sz w:val="22"/>
          <w:szCs w:val="22"/>
          <w:rtl/>
        </w:rPr>
        <w:lastRenderedPageBreak/>
        <w:t>کاربر چاپ گیرنده _ ساعت و تاریخ چاپ_شماره صفحه</w:t>
      </w:r>
    </w:p>
    <w:p w:rsidR="00C6694C" w:rsidRPr="009E1C36" w:rsidRDefault="00C6694C" w:rsidP="00C6694C">
      <w:pPr>
        <w:pStyle w:val="ListParagraph"/>
        <w:numPr>
          <w:ilvl w:val="0"/>
          <w:numId w:val="26"/>
        </w:numPr>
        <w:bidi/>
        <w:rPr>
          <w:rFonts w:cs="B Nazanin"/>
          <w:sz w:val="22"/>
          <w:szCs w:val="22"/>
        </w:rPr>
      </w:pPr>
      <w:r w:rsidRPr="009E1C36">
        <w:rPr>
          <w:rFonts w:cs="B Nazanin" w:hint="cs"/>
          <w:sz w:val="22"/>
          <w:szCs w:val="22"/>
          <w:rtl/>
        </w:rPr>
        <w:t xml:space="preserve">نمایش مقدار صحیح _ قدر مطلق و روند تا سه رقم و..... </w:t>
      </w:r>
    </w:p>
    <w:p w:rsidR="00C6694C" w:rsidRPr="009E1C36" w:rsidRDefault="00C6694C" w:rsidP="00C6694C">
      <w:pPr>
        <w:pStyle w:val="ListParagraph"/>
        <w:numPr>
          <w:ilvl w:val="0"/>
          <w:numId w:val="26"/>
        </w:numPr>
        <w:bidi/>
        <w:rPr>
          <w:rFonts w:cs="B Nazanin"/>
          <w:sz w:val="22"/>
          <w:szCs w:val="22"/>
        </w:rPr>
      </w:pPr>
      <w:r w:rsidRPr="009E1C36">
        <w:rPr>
          <w:rFonts w:cs="B Nazanin" w:hint="cs"/>
          <w:sz w:val="22"/>
          <w:szCs w:val="22"/>
          <w:rtl/>
        </w:rPr>
        <w:t>پرانتز هوشمند (اگر منفی بود داخل پرانتز نمایش داده شود )</w:t>
      </w:r>
    </w:p>
    <w:p w:rsidR="00B1226E" w:rsidRPr="009E1C36" w:rsidRDefault="00B1226E" w:rsidP="00B1226E">
      <w:pPr>
        <w:pStyle w:val="ListParagraph"/>
        <w:numPr>
          <w:ilvl w:val="0"/>
          <w:numId w:val="26"/>
        </w:numPr>
        <w:bidi/>
        <w:rPr>
          <w:rFonts w:cs="B Nazanin"/>
          <w:sz w:val="22"/>
          <w:szCs w:val="22"/>
        </w:rPr>
      </w:pPr>
      <w:r w:rsidRPr="009E1C36">
        <w:rPr>
          <w:rFonts w:cs="B Nazanin" w:hint="cs"/>
          <w:sz w:val="22"/>
          <w:szCs w:val="22"/>
          <w:rtl/>
          <w:lang w:bidi="fa-IR"/>
        </w:rPr>
        <w:t xml:space="preserve">امکان تعریف توابع ( نمایش نام با استفاده از کد) یا خواند اطلاعات فرم های مرتبط </w:t>
      </w:r>
    </w:p>
    <w:p w:rsidR="006315D0" w:rsidRPr="009E1C36" w:rsidRDefault="006315D0" w:rsidP="006315D0">
      <w:pPr>
        <w:pStyle w:val="ListParagraph"/>
        <w:numPr>
          <w:ilvl w:val="0"/>
          <w:numId w:val="26"/>
        </w:numPr>
        <w:bidi/>
        <w:rPr>
          <w:rFonts w:cs="B Nazanin"/>
          <w:sz w:val="22"/>
          <w:szCs w:val="22"/>
        </w:rPr>
      </w:pPr>
      <w:r w:rsidRPr="009E1C36">
        <w:rPr>
          <w:rFonts w:cs="B Nazanin" w:hint="cs"/>
          <w:sz w:val="22"/>
          <w:szCs w:val="22"/>
          <w:rtl/>
          <w:lang w:bidi="fa-IR"/>
        </w:rPr>
        <w:t xml:space="preserve">گروهبندی در اطلاعات چند سطحی </w:t>
      </w:r>
    </w:p>
    <w:p w:rsidR="0060263B" w:rsidRPr="009E1C36" w:rsidRDefault="0060263B" w:rsidP="0060263B">
      <w:pPr>
        <w:pStyle w:val="Heading2"/>
        <w:numPr>
          <w:ilvl w:val="0"/>
          <w:numId w:val="0"/>
        </w:numPr>
        <w:bidi/>
        <w:ind w:left="360"/>
        <w:rPr>
          <w:rFonts w:cs="B Nazanin"/>
          <w:sz w:val="22"/>
          <w:szCs w:val="22"/>
          <w:rtl/>
          <w:lang w:bidi="fa-IR"/>
        </w:rPr>
      </w:pPr>
      <w:bookmarkStart w:id="28" w:name="_Toc10272805"/>
      <w:r w:rsidRPr="009E1C36">
        <w:rPr>
          <w:rFonts w:cs="B Nazanin" w:hint="cs"/>
          <w:sz w:val="22"/>
          <w:szCs w:val="22"/>
          <w:rtl/>
          <w:lang w:bidi="fa-IR"/>
        </w:rPr>
        <w:t xml:space="preserve">طراحی </w:t>
      </w:r>
      <w:r w:rsidRPr="009E1C36">
        <w:rPr>
          <w:rFonts w:cs="B Nazanin"/>
          <w:sz w:val="22"/>
          <w:szCs w:val="22"/>
          <w:lang w:bidi="fa-IR"/>
        </w:rPr>
        <w:t>UI</w:t>
      </w:r>
      <w:r w:rsidRPr="009E1C36">
        <w:rPr>
          <w:rFonts w:cs="B Nazanin" w:hint="cs"/>
          <w:sz w:val="22"/>
          <w:szCs w:val="22"/>
          <w:rtl/>
          <w:lang w:bidi="fa-IR"/>
        </w:rPr>
        <w:t xml:space="preserve"> معرفی مدیریت گزارشات چاپی:</w:t>
      </w:r>
      <w:bookmarkEnd w:id="28"/>
    </w:p>
    <w:p w:rsidR="00136155" w:rsidRPr="009E1C36" w:rsidRDefault="006B3D57" w:rsidP="009E4B27">
      <w:pPr>
        <w:bidi/>
        <w:rPr>
          <w:rFonts w:cs="B Nazanin"/>
          <w:sz w:val="22"/>
          <w:szCs w:val="22"/>
          <w:rtl/>
          <w:lang w:bidi="fa-IR"/>
        </w:rPr>
      </w:pPr>
      <w:r w:rsidRPr="009E1C36">
        <w:rPr>
          <w:rFonts w:cs="B Nazanin" w:hint="cs"/>
          <w:sz w:val="22"/>
          <w:szCs w:val="22"/>
          <w:rtl/>
          <w:lang w:bidi="fa-IR"/>
        </w:rPr>
        <w:t xml:space="preserve">در </w:t>
      </w:r>
      <w:r w:rsidR="00F6158C" w:rsidRPr="009E1C36">
        <w:rPr>
          <w:rFonts w:cs="B Nazanin" w:hint="cs"/>
          <w:sz w:val="22"/>
          <w:szCs w:val="22"/>
          <w:rtl/>
          <w:lang w:bidi="fa-IR"/>
        </w:rPr>
        <w:t xml:space="preserve">سمت چپ (فضای خالی) </w:t>
      </w:r>
      <w:r w:rsidR="00136155" w:rsidRPr="009E1C36">
        <w:rPr>
          <w:rFonts w:cs="B Nazanin" w:hint="cs"/>
          <w:sz w:val="22"/>
          <w:szCs w:val="22"/>
          <w:rtl/>
          <w:lang w:bidi="fa-IR"/>
        </w:rPr>
        <w:t>پیش نمایش چاپ باشد که امکان نمایش تمام صفحه نیز داشته باشد.</w:t>
      </w:r>
      <w:r w:rsidR="009E4B27" w:rsidRPr="009E1C36">
        <w:rPr>
          <w:rFonts w:cs="B Nazanin" w:hint="cs"/>
          <w:sz w:val="22"/>
          <w:szCs w:val="22"/>
          <w:rtl/>
          <w:lang w:bidi="fa-IR"/>
        </w:rPr>
        <w:t xml:space="preserve"> در سمت راست گزارش پیش فرض با آیکون یا رنگ متفاوت قابل تشخیص باشد</w:t>
      </w:r>
      <w:r w:rsidR="009E4B27" w:rsidRPr="009E1C36">
        <w:rPr>
          <w:rFonts w:cs="B Nazanin"/>
          <w:sz w:val="22"/>
          <w:szCs w:val="22"/>
          <w:lang w:bidi="fa-IR"/>
        </w:rPr>
        <w:t>.</w:t>
      </w:r>
      <w:r w:rsidR="009E4B27" w:rsidRPr="009E1C36">
        <w:rPr>
          <w:rFonts w:cs="B Nazanin" w:hint="cs"/>
          <w:sz w:val="22"/>
          <w:szCs w:val="22"/>
          <w:rtl/>
          <w:lang w:bidi="fa-IR"/>
        </w:rPr>
        <w:t xml:space="preserve"> </w:t>
      </w:r>
      <w:r w:rsidR="00136155" w:rsidRPr="009E1C36">
        <w:rPr>
          <w:rFonts w:cs="B Nazanin" w:hint="cs"/>
          <w:sz w:val="22"/>
          <w:szCs w:val="22"/>
          <w:rtl/>
          <w:lang w:bidi="fa-IR"/>
        </w:rPr>
        <w:t xml:space="preserve">با انتخاب  </w:t>
      </w:r>
      <w:r w:rsidR="00136155" w:rsidRPr="009E1C36">
        <w:rPr>
          <w:rFonts w:cs="B Nazanin"/>
          <w:noProof/>
          <w:sz w:val="22"/>
          <w:szCs w:val="22"/>
          <w:lang w:eastAsia="en-US"/>
        </w:rPr>
        <w:drawing>
          <wp:inline distT="0" distB="0" distL="0" distR="0" wp14:anchorId="30786B05" wp14:editId="16AE67A6">
            <wp:extent cx="181838" cy="27227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061" t="17384" r="84661" b="79202"/>
                    <a:stretch/>
                  </pic:blipFill>
                  <pic:spPr bwMode="auto">
                    <a:xfrm>
                      <a:off x="0" y="0"/>
                      <a:ext cx="185380" cy="277576"/>
                    </a:xfrm>
                    <a:prstGeom prst="rect">
                      <a:avLst/>
                    </a:prstGeom>
                    <a:ln>
                      <a:noFill/>
                    </a:ln>
                    <a:extLst>
                      <a:ext uri="{53640926-AAD7-44D8-BBD7-CCE9431645EC}">
                        <a14:shadowObscured xmlns:a14="http://schemas.microsoft.com/office/drawing/2010/main"/>
                      </a:ext>
                    </a:extLst>
                  </pic:spPr>
                </pic:pic>
              </a:graphicData>
            </a:graphic>
          </wp:inline>
        </w:drawing>
      </w:r>
      <w:r w:rsidR="00136155" w:rsidRPr="009E1C36">
        <w:rPr>
          <w:rFonts w:cs="B Nazanin" w:hint="cs"/>
          <w:sz w:val="22"/>
          <w:szCs w:val="22"/>
          <w:rtl/>
          <w:lang w:bidi="fa-IR"/>
        </w:rPr>
        <w:t xml:space="preserve"> کلیه خروجی های اکسل و... اضافه شود.</w:t>
      </w:r>
    </w:p>
    <w:p w:rsidR="0060263B" w:rsidRPr="009E1C36" w:rsidRDefault="00F6158C" w:rsidP="0060263B">
      <w:pPr>
        <w:bidi/>
        <w:rPr>
          <w:rFonts w:cs="B Nazanin"/>
          <w:sz w:val="22"/>
          <w:szCs w:val="22"/>
          <w:rtl/>
          <w:lang w:bidi="fa-IR"/>
        </w:rPr>
      </w:pPr>
      <w:r w:rsidRPr="009E1C36">
        <w:rPr>
          <w:rFonts w:cs="B Nazanin"/>
          <w:noProof/>
          <w:sz w:val="22"/>
          <w:szCs w:val="22"/>
          <w:lang w:eastAsia="en-US"/>
        </w:rPr>
        <w:drawing>
          <wp:inline distT="0" distB="0" distL="0" distR="0" wp14:anchorId="3BCB1410" wp14:editId="78CD6B99">
            <wp:extent cx="5492857" cy="34867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886" t="12713" r="40044" b="35124"/>
                    <a:stretch/>
                  </pic:blipFill>
                  <pic:spPr bwMode="auto">
                    <a:xfrm>
                      <a:off x="0" y="0"/>
                      <a:ext cx="5503935" cy="3493736"/>
                    </a:xfrm>
                    <a:prstGeom prst="rect">
                      <a:avLst/>
                    </a:prstGeom>
                    <a:ln>
                      <a:noFill/>
                    </a:ln>
                    <a:extLst>
                      <a:ext uri="{53640926-AAD7-44D8-BBD7-CCE9431645EC}">
                        <a14:shadowObscured xmlns:a14="http://schemas.microsoft.com/office/drawing/2010/main"/>
                      </a:ext>
                    </a:extLst>
                  </pic:spPr>
                </pic:pic>
              </a:graphicData>
            </a:graphic>
          </wp:inline>
        </w:drawing>
      </w:r>
    </w:p>
    <w:p w:rsidR="00C6694C" w:rsidRPr="009E1C36" w:rsidRDefault="00C6694C" w:rsidP="00C6694C">
      <w:pPr>
        <w:pStyle w:val="ListParagraph"/>
        <w:bidi/>
        <w:ind w:left="2160"/>
        <w:rPr>
          <w:rFonts w:cs="B Nazanin"/>
          <w:sz w:val="22"/>
          <w:szCs w:val="22"/>
        </w:rPr>
      </w:pPr>
    </w:p>
    <w:tbl>
      <w:tblPr>
        <w:tblStyle w:val="PlainTable4"/>
        <w:tblW w:w="4792" w:type="pct"/>
        <w:tblLook w:val="04A0" w:firstRow="1" w:lastRow="0" w:firstColumn="1" w:lastColumn="0" w:noHBand="0" w:noVBand="1"/>
        <w:tblDescription w:val="Table to enter Approved by names and Date"/>
      </w:tblPr>
      <w:tblGrid>
        <w:gridCol w:w="1096"/>
        <w:gridCol w:w="1791"/>
        <w:gridCol w:w="138"/>
        <w:gridCol w:w="798"/>
        <w:gridCol w:w="901"/>
        <w:gridCol w:w="1094"/>
        <w:gridCol w:w="3113"/>
        <w:gridCol w:w="20"/>
        <w:gridCol w:w="20"/>
      </w:tblGrid>
      <w:tr w:rsidR="00014E89" w:rsidRPr="009E1C36" w:rsidTr="00014E89">
        <w:trPr>
          <w:cnfStyle w:val="100000000000" w:firstRow="1" w:lastRow="0" w:firstColumn="0" w:lastColumn="0" w:oddVBand="0" w:evenVBand="0" w:oddHBand="0"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611" w:type="pct"/>
          </w:tcPr>
          <w:p w:rsidR="003312ED" w:rsidRPr="009E1C36" w:rsidRDefault="003312ED" w:rsidP="00B14D9F">
            <w:pPr>
              <w:bidi/>
              <w:rPr>
                <w:rFonts w:cs="B Nazanin"/>
                <w:sz w:val="22"/>
                <w:szCs w:val="22"/>
              </w:rPr>
            </w:pPr>
          </w:p>
          <w:p w:rsidR="00CE1F0A" w:rsidRPr="009E1C36" w:rsidRDefault="00CE1F0A" w:rsidP="00CE1F0A">
            <w:pPr>
              <w:bidi/>
              <w:rPr>
                <w:rFonts w:cs="B Nazanin"/>
                <w:sz w:val="22"/>
                <w:szCs w:val="22"/>
              </w:rPr>
            </w:pPr>
          </w:p>
        </w:tc>
        <w:tc>
          <w:tcPr>
            <w:tcW w:w="998"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77"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p w:rsidR="00CE1F0A" w:rsidRPr="009E1C36" w:rsidRDefault="00CE1F0A" w:rsidP="00CE1F0A">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610"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735"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tl/>
              </w:rPr>
            </w:pPr>
          </w:p>
          <w:p w:rsidR="00C6694C" w:rsidRPr="009E1C36" w:rsidRDefault="00C6694C" w:rsidP="00C6694C">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p w:rsidR="00CE1F0A" w:rsidRPr="009E1C36" w:rsidRDefault="00CE1F0A" w:rsidP="00CE1F0A">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r>
      <w:tr w:rsidR="00014E89" w:rsidRPr="009E1C36" w:rsidTr="00014E89">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611" w:type="pct"/>
          </w:tcPr>
          <w:p w:rsidR="00014E89" w:rsidRPr="009E1C36" w:rsidRDefault="00014E89" w:rsidP="00014E89">
            <w:pPr>
              <w:bidi/>
              <w:rPr>
                <w:rFonts w:cs="B Nazanin"/>
                <w:sz w:val="22"/>
                <w:szCs w:val="22"/>
              </w:rPr>
            </w:pPr>
            <w:r w:rsidRPr="009E1C36">
              <w:rPr>
                <w:rFonts w:cs="B Nazanin" w:hint="cs"/>
                <w:sz w:val="22"/>
                <w:szCs w:val="22"/>
                <w:rtl/>
              </w:rPr>
              <w:t>جلسه تحلیل</w:t>
            </w:r>
          </w:p>
        </w:tc>
        <w:tc>
          <w:tcPr>
            <w:tcW w:w="998"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تهیه شده :</w:t>
            </w:r>
          </w:p>
        </w:tc>
        <w:tc>
          <w:tcPr>
            <w:tcW w:w="77"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445"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502"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 xml:space="preserve">20/09/97  </w:t>
            </w:r>
          </w:p>
        </w:tc>
        <w:tc>
          <w:tcPr>
            <w:tcW w:w="610"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تاریخ:</w:t>
            </w:r>
          </w:p>
        </w:tc>
        <w:tc>
          <w:tcPr>
            <w:tcW w:w="1735"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tl/>
                <w:lang w:bidi="fa-IR"/>
              </w:rPr>
            </w:pPr>
          </w:p>
        </w:tc>
        <w:tc>
          <w:tcPr>
            <w:tcW w:w="11"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11"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r>
      <w:tr w:rsidR="00014E89" w:rsidRPr="009E1C36" w:rsidTr="00014E89">
        <w:trPr>
          <w:trHeight w:val="309"/>
        </w:trPr>
        <w:tc>
          <w:tcPr>
            <w:cnfStyle w:val="001000000000" w:firstRow="0" w:lastRow="0" w:firstColumn="1" w:lastColumn="0" w:oddVBand="0" w:evenVBand="0" w:oddHBand="0" w:evenHBand="0" w:firstRowFirstColumn="0" w:firstRowLastColumn="0" w:lastRowFirstColumn="0" w:lastRowLastColumn="0"/>
            <w:tcW w:w="611" w:type="pct"/>
          </w:tcPr>
          <w:p w:rsidR="00014E89" w:rsidRPr="009E1C36" w:rsidRDefault="00014E89" w:rsidP="00014E89">
            <w:pPr>
              <w:bidi/>
              <w:rPr>
                <w:rFonts w:cs="B Nazanin"/>
                <w:sz w:val="22"/>
                <w:szCs w:val="22"/>
              </w:rPr>
            </w:pPr>
            <w:r w:rsidRPr="009E1C36">
              <w:rPr>
                <w:rFonts w:cs="B Nazanin" w:hint="cs"/>
                <w:sz w:val="22"/>
                <w:szCs w:val="22"/>
                <w:rtl/>
              </w:rPr>
              <w:t>جلسه تحلیل</w:t>
            </w:r>
          </w:p>
        </w:tc>
        <w:tc>
          <w:tcPr>
            <w:tcW w:w="998"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 xml:space="preserve"> اصلاح تحلیل  :</w:t>
            </w:r>
          </w:p>
        </w:tc>
        <w:tc>
          <w:tcPr>
            <w:tcW w:w="77"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 xml:space="preserve">19/10/97  </w:t>
            </w:r>
          </w:p>
        </w:tc>
        <w:tc>
          <w:tcPr>
            <w:tcW w:w="610"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تاریخ:</w:t>
            </w:r>
          </w:p>
        </w:tc>
        <w:tc>
          <w:tcPr>
            <w:tcW w:w="1735"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p>
        </w:tc>
        <w:tc>
          <w:tcPr>
            <w:tcW w:w="11"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r>
      <w:tr w:rsidR="00014E89" w:rsidRPr="009E1C36" w:rsidTr="00014E89">
        <w:trPr>
          <w:gridAfter w:val="2"/>
          <w:cnfStyle w:val="000000100000" w:firstRow="0" w:lastRow="0" w:firstColumn="0" w:lastColumn="0" w:oddVBand="0" w:evenVBand="0" w:oddHBand="1" w:evenHBand="0" w:firstRowFirstColumn="0" w:firstRowLastColumn="0" w:lastRowFirstColumn="0" w:lastRowLastColumn="0"/>
          <w:wAfter w:w="22" w:type="pct"/>
          <w:trHeight w:val="582"/>
        </w:trPr>
        <w:tc>
          <w:tcPr>
            <w:cnfStyle w:val="001000000000" w:firstRow="0" w:lastRow="0" w:firstColumn="1" w:lastColumn="0" w:oddVBand="0" w:evenVBand="0" w:oddHBand="0" w:evenHBand="0" w:firstRowFirstColumn="0" w:firstRowLastColumn="0" w:lastRowFirstColumn="0" w:lastRowLastColumn="0"/>
            <w:tcW w:w="611" w:type="pct"/>
          </w:tcPr>
          <w:p w:rsidR="00014E89" w:rsidRPr="009E1C36" w:rsidRDefault="00014E89" w:rsidP="00014E89">
            <w:pPr>
              <w:bidi/>
              <w:rPr>
                <w:rFonts w:cs="B Nazanin"/>
                <w:sz w:val="22"/>
                <w:szCs w:val="22"/>
              </w:rPr>
            </w:pPr>
            <w:r w:rsidRPr="009E1C36">
              <w:rPr>
                <w:rFonts w:cs="B Nazanin" w:hint="cs"/>
                <w:sz w:val="22"/>
                <w:szCs w:val="22"/>
                <w:rtl/>
              </w:rPr>
              <w:t>جلسه تحلیل</w:t>
            </w:r>
          </w:p>
        </w:tc>
        <w:tc>
          <w:tcPr>
            <w:tcW w:w="998"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تهیه شده :</w:t>
            </w:r>
          </w:p>
        </w:tc>
        <w:tc>
          <w:tcPr>
            <w:tcW w:w="77"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445"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502"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 xml:space="preserve">10/11/97  </w:t>
            </w:r>
          </w:p>
        </w:tc>
        <w:tc>
          <w:tcPr>
            <w:tcW w:w="610"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تاریخ:</w:t>
            </w:r>
          </w:p>
        </w:tc>
        <w:tc>
          <w:tcPr>
            <w:tcW w:w="1735"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افزودن تحلیل مدیریت حساب </w:t>
            </w:r>
          </w:p>
        </w:tc>
      </w:tr>
      <w:tr w:rsidR="00014E89" w:rsidRPr="009E1C36" w:rsidTr="00014E89">
        <w:trPr>
          <w:gridAfter w:val="2"/>
          <w:wAfter w:w="22" w:type="pct"/>
          <w:trHeight w:val="300"/>
        </w:trPr>
        <w:tc>
          <w:tcPr>
            <w:cnfStyle w:val="001000000000" w:firstRow="0" w:lastRow="0" w:firstColumn="1" w:lastColumn="0" w:oddVBand="0" w:evenVBand="0" w:oddHBand="0" w:evenHBand="0" w:firstRowFirstColumn="0" w:firstRowLastColumn="0" w:lastRowFirstColumn="0" w:lastRowLastColumn="0"/>
            <w:tcW w:w="611" w:type="pct"/>
          </w:tcPr>
          <w:p w:rsidR="00014E89" w:rsidRPr="009E1C36" w:rsidRDefault="00014E89" w:rsidP="00014E89">
            <w:pPr>
              <w:bidi/>
              <w:rPr>
                <w:rFonts w:cs="B Nazanin"/>
                <w:sz w:val="22"/>
                <w:szCs w:val="22"/>
              </w:rPr>
            </w:pPr>
          </w:p>
        </w:tc>
        <w:tc>
          <w:tcPr>
            <w:tcW w:w="998"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77"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610"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1735"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p>
        </w:tc>
      </w:tr>
    </w:tbl>
    <w:p w:rsidR="003312ED" w:rsidRPr="009E1C36" w:rsidRDefault="003312ED" w:rsidP="000A1084">
      <w:pPr>
        <w:bidi/>
        <w:rPr>
          <w:rFonts w:cs="B Nazanin"/>
          <w:sz w:val="22"/>
          <w:szCs w:val="22"/>
        </w:rPr>
      </w:pPr>
    </w:p>
    <w:sectPr w:rsidR="003312ED" w:rsidRPr="009E1C36">
      <w:footerReference w:type="default" r:id="rId29"/>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1944" w:rsidRDefault="00871944">
      <w:pPr>
        <w:spacing w:after="0" w:line="240" w:lineRule="auto"/>
      </w:pPr>
      <w:r>
        <w:separator/>
      </w:r>
    </w:p>
  </w:endnote>
  <w:endnote w:type="continuationSeparator" w:id="0">
    <w:p w:rsidR="00871944" w:rsidRDefault="00871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Sakkal Majalla">
    <w:panose1 w:val="02000000000000000000"/>
    <w:charset w:val="00"/>
    <w:family w:val="auto"/>
    <w:pitch w:val="variable"/>
    <w:sig w:usb0="A000207F" w:usb1="C000204B" w:usb2="00000008" w:usb3="00000000" w:csb0="000000D3" w:csb1="00000000"/>
  </w:font>
  <w:font w:name="B">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A46" w:rsidRDefault="007D0A46" w:rsidP="001E042A">
    <w:pPr>
      <w:pStyle w:val="Footer"/>
    </w:pPr>
    <w:r w:rsidRPr="001E042A">
      <w:fldChar w:fldCharType="begin"/>
    </w:r>
    <w:r w:rsidRPr="001E042A">
      <w:instrText xml:space="preserve"> PAGE   \* MERGEFORMAT </w:instrText>
    </w:r>
    <w:r w:rsidRPr="001E042A">
      <w:fldChar w:fldCharType="separate"/>
    </w:r>
    <w:r w:rsidR="00662516">
      <w:t>6</w:t>
    </w:r>
    <w:r w:rsidRPr="001E042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1944" w:rsidRDefault="00871944">
      <w:pPr>
        <w:spacing w:after="0" w:line="240" w:lineRule="auto"/>
      </w:pPr>
      <w:r>
        <w:separator/>
      </w:r>
    </w:p>
  </w:footnote>
  <w:footnote w:type="continuationSeparator" w:id="0">
    <w:p w:rsidR="00871944" w:rsidRDefault="008719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24C16A"/>
    <w:lvl w:ilvl="0">
      <w:start w:val="1"/>
      <w:numFmt w:val="decimal"/>
      <w:lvlText w:val="%1."/>
      <w:lvlJc w:val="left"/>
      <w:pPr>
        <w:tabs>
          <w:tab w:val="num" w:pos="1492"/>
        </w:tabs>
        <w:ind w:left="1492" w:hanging="360"/>
      </w:pPr>
    </w:lvl>
  </w:abstractNum>
  <w:abstractNum w:abstractNumId="1">
    <w:nsid w:val="FFFFFF7D"/>
    <w:multiLevelType w:val="singleLevel"/>
    <w:tmpl w:val="F5321060"/>
    <w:lvl w:ilvl="0">
      <w:start w:val="1"/>
      <w:numFmt w:val="decimal"/>
      <w:lvlText w:val="%1."/>
      <w:lvlJc w:val="left"/>
      <w:pPr>
        <w:tabs>
          <w:tab w:val="num" w:pos="1209"/>
        </w:tabs>
        <w:ind w:left="1209" w:hanging="360"/>
      </w:pPr>
    </w:lvl>
  </w:abstractNum>
  <w:abstractNum w:abstractNumId="2">
    <w:nsid w:val="FFFFFF7E"/>
    <w:multiLevelType w:val="singleLevel"/>
    <w:tmpl w:val="47C49E06"/>
    <w:lvl w:ilvl="0">
      <w:start w:val="1"/>
      <w:numFmt w:val="decimal"/>
      <w:lvlText w:val="%1."/>
      <w:lvlJc w:val="left"/>
      <w:pPr>
        <w:tabs>
          <w:tab w:val="num" w:pos="926"/>
        </w:tabs>
        <w:ind w:left="926" w:hanging="360"/>
      </w:pPr>
    </w:lvl>
  </w:abstractNum>
  <w:abstractNum w:abstractNumId="3">
    <w:nsid w:val="FFFFFF7F"/>
    <w:multiLevelType w:val="singleLevel"/>
    <w:tmpl w:val="C2E0BE8A"/>
    <w:lvl w:ilvl="0">
      <w:start w:val="1"/>
      <w:numFmt w:val="decimal"/>
      <w:lvlText w:val="%1."/>
      <w:lvlJc w:val="left"/>
      <w:pPr>
        <w:tabs>
          <w:tab w:val="num" w:pos="643"/>
        </w:tabs>
        <w:ind w:left="643" w:hanging="360"/>
      </w:pPr>
    </w:lvl>
  </w:abstractNum>
  <w:abstractNum w:abstractNumId="4">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C7877E4"/>
    <w:lvl w:ilvl="0">
      <w:start w:val="1"/>
      <w:numFmt w:val="decimal"/>
      <w:lvlText w:val="%1."/>
      <w:lvlJc w:val="left"/>
      <w:pPr>
        <w:tabs>
          <w:tab w:val="num" w:pos="360"/>
        </w:tabs>
        <w:ind w:left="360" w:hanging="360"/>
      </w:pPr>
    </w:lvl>
  </w:abstractNum>
  <w:abstractNum w:abstractNumId="9">
    <w:nsid w:val="FFFFFF89"/>
    <w:multiLevelType w:val="singleLevel"/>
    <w:tmpl w:val="C1C08BE4"/>
    <w:lvl w:ilvl="0">
      <w:start w:val="1"/>
      <w:numFmt w:val="bullet"/>
      <w:lvlText w:val=""/>
      <w:lvlJc w:val="left"/>
      <w:pPr>
        <w:tabs>
          <w:tab w:val="num" w:pos="360"/>
        </w:tabs>
        <w:ind w:left="360" w:hanging="360"/>
      </w:pPr>
      <w:rPr>
        <w:rFonts w:ascii="Symbol" w:hAnsi="Symbol" w:hint="default"/>
      </w:rPr>
    </w:lvl>
  </w:abstractNum>
  <w:abstractNum w:abstractNumId="1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E1708F"/>
    <w:multiLevelType w:val="hybridMultilevel"/>
    <w:tmpl w:val="F500AF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7C52E0E"/>
    <w:multiLevelType w:val="hybridMultilevel"/>
    <w:tmpl w:val="028E5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0E0A05"/>
    <w:multiLevelType w:val="hybridMultilevel"/>
    <w:tmpl w:val="4CB67674"/>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45632D49"/>
    <w:multiLevelType w:val="hybridMultilevel"/>
    <w:tmpl w:val="1622752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46410095"/>
    <w:multiLevelType w:val="hybridMultilevel"/>
    <w:tmpl w:val="583A15B0"/>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6">
    <w:nsid w:val="4C6922EB"/>
    <w:multiLevelType w:val="hybridMultilevel"/>
    <w:tmpl w:val="1A9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8">
    <w:nsid w:val="552A03ED"/>
    <w:multiLevelType w:val="hybridMultilevel"/>
    <w:tmpl w:val="555C2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538096D"/>
    <w:multiLevelType w:val="hybridMultilevel"/>
    <w:tmpl w:val="D8A611F6"/>
    <w:lvl w:ilvl="0" w:tplc="C5201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0259C4"/>
    <w:multiLevelType w:val="hybridMultilevel"/>
    <w:tmpl w:val="EE2A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25237B"/>
    <w:multiLevelType w:val="hybridMultilevel"/>
    <w:tmpl w:val="E6A6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B71CD0"/>
    <w:multiLevelType w:val="hybridMultilevel"/>
    <w:tmpl w:val="1A1882FE"/>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617C2665"/>
    <w:multiLevelType w:val="hybridMultilevel"/>
    <w:tmpl w:val="1A9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5">
    <w:nsid w:val="6AF054E0"/>
    <w:multiLevelType w:val="hybridMultilevel"/>
    <w:tmpl w:val="DA5CBEC8"/>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6">
    <w:nsid w:val="6DCC700E"/>
    <w:multiLevelType w:val="hybridMultilevel"/>
    <w:tmpl w:val="3ADEA86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nsid w:val="7A141E1E"/>
    <w:multiLevelType w:val="hybridMultilevel"/>
    <w:tmpl w:val="46A0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0E251B"/>
    <w:multiLevelType w:val="hybridMultilevel"/>
    <w:tmpl w:val="859630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4"/>
  </w:num>
  <w:num w:numId="3">
    <w:abstractNumId w:val="24"/>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3"/>
  </w:num>
  <w:num w:numId="17">
    <w:abstractNumId w:val="22"/>
  </w:num>
  <w:num w:numId="18">
    <w:abstractNumId w:val="14"/>
  </w:num>
  <w:num w:numId="19">
    <w:abstractNumId w:val="15"/>
  </w:num>
  <w:num w:numId="20">
    <w:abstractNumId w:val="25"/>
  </w:num>
  <w:num w:numId="21">
    <w:abstractNumId w:val="24"/>
  </w:num>
  <w:num w:numId="22">
    <w:abstractNumId w:val="24"/>
  </w:num>
  <w:num w:numId="23">
    <w:abstractNumId w:val="24"/>
  </w:num>
  <w:num w:numId="24">
    <w:abstractNumId w:val="27"/>
  </w:num>
  <w:num w:numId="25">
    <w:abstractNumId w:val="21"/>
  </w:num>
  <w:num w:numId="26">
    <w:abstractNumId w:val="18"/>
  </w:num>
  <w:num w:numId="27">
    <w:abstractNumId w:val="28"/>
  </w:num>
  <w:num w:numId="28">
    <w:abstractNumId w:val="23"/>
  </w:num>
  <w:num w:numId="29">
    <w:abstractNumId w:val="16"/>
  </w:num>
  <w:num w:numId="30">
    <w:abstractNumId w:val="10"/>
  </w:num>
  <w:num w:numId="31">
    <w:abstractNumId w:val="26"/>
  </w:num>
  <w:num w:numId="32">
    <w:abstractNumId w:val="11"/>
  </w:num>
  <w:num w:numId="33">
    <w:abstractNumId w:val="20"/>
  </w:num>
  <w:num w:numId="34">
    <w:abstractNumId w:val="12"/>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D9F"/>
    <w:rsid w:val="00007A85"/>
    <w:rsid w:val="00014E89"/>
    <w:rsid w:val="00022FB1"/>
    <w:rsid w:val="00023715"/>
    <w:rsid w:val="00083B37"/>
    <w:rsid w:val="0009200C"/>
    <w:rsid w:val="000A0612"/>
    <w:rsid w:val="000A1084"/>
    <w:rsid w:val="001329FB"/>
    <w:rsid w:val="0013460A"/>
    <w:rsid w:val="00136155"/>
    <w:rsid w:val="00175F46"/>
    <w:rsid w:val="00177145"/>
    <w:rsid w:val="001A728E"/>
    <w:rsid w:val="001C4AB5"/>
    <w:rsid w:val="001C4BB1"/>
    <w:rsid w:val="001E042A"/>
    <w:rsid w:val="00206A05"/>
    <w:rsid w:val="002131AF"/>
    <w:rsid w:val="00213E8F"/>
    <w:rsid w:val="00225505"/>
    <w:rsid w:val="00253F38"/>
    <w:rsid w:val="00271A64"/>
    <w:rsid w:val="00272187"/>
    <w:rsid w:val="00287F0B"/>
    <w:rsid w:val="00297ED1"/>
    <w:rsid w:val="002C4EDF"/>
    <w:rsid w:val="002C5CF5"/>
    <w:rsid w:val="002C60C2"/>
    <w:rsid w:val="002F4547"/>
    <w:rsid w:val="00315B04"/>
    <w:rsid w:val="003312ED"/>
    <w:rsid w:val="003452FE"/>
    <w:rsid w:val="003611AD"/>
    <w:rsid w:val="003A33FE"/>
    <w:rsid w:val="003D0966"/>
    <w:rsid w:val="0040186F"/>
    <w:rsid w:val="004018C1"/>
    <w:rsid w:val="00463423"/>
    <w:rsid w:val="004727F4"/>
    <w:rsid w:val="004A0A8D"/>
    <w:rsid w:val="004B0101"/>
    <w:rsid w:val="004B3506"/>
    <w:rsid w:val="004E62DD"/>
    <w:rsid w:val="004F137D"/>
    <w:rsid w:val="004F4C33"/>
    <w:rsid w:val="0053007C"/>
    <w:rsid w:val="00571E08"/>
    <w:rsid w:val="00575B92"/>
    <w:rsid w:val="00583F85"/>
    <w:rsid w:val="0058757F"/>
    <w:rsid w:val="005A6504"/>
    <w:rsid w:val="005A7C39"/>
    <w:rsid w:val="005B78B5"/>
    <w:rsid w:val="005D4DC9"/>
    <w:rsid w:val="005E5090"/>
    <w:rsid w:val="005F0290"/>
    <w:rsid w:val="005F5040"/>
    <w:rsid w:val="005F7999"/>
    <w:rsid w:val="0060263B"/>
    <w:rsid w:val="00626EDA"/>
    <w:rsid w:val="006315D0"/>
    <w:rsid w:val="00655EFA"/>
    <w:rsid w:val="00662516"/>
    <w:rsid w:val="00664B28"/>
    <w:rsid w:val="00677B95"/>
    <w:rsid w:val="006B2EEB"/>
    <w:rsid w:val="006B3D57"/>
    <w:rsid w:val="006D61FB"/>
    <w:rsid w:val="006D7FF8"/>
    <w:rsid w:val="007019FB"/>
    <w:rsid w:val="00704472"/>
    <w:rsid w:val="00720ADF"/>
    <w:rsid w:val="00722025"/>
    <w:rsid w:val="00724F73"/>
    <w:rsid w:val="0073445B"/>
    <w:rsid w:val="007440EB"/>
    <w:rsid w:val="00783819"/>
    <w:rsid w:val="007848F8"/>
    <w:rsid w:val="00791457"/>
    <w:rsid w:val="007A6C1A"/>
    <w:rsid w:val="007D0A46"/>
    <w:rsid w:val="007F3344"/>
    <w:rsid w:val="007F372E"/>
    <w:rsid w:val="007F7318"/>
    <w:rsid w:val="00823880"/>
    <w:rsid w:val="0084604B"/>
    <w:rsid w:val="008629B4"/>
    <w:rsid w:val="00871944"/>
    <w:rsid w:val="008A50B5"/>
    <w:rsid w:val="008D5282"/>
    <w:rsid w:val="008D5E06"/>
    <w:rsid w:val="008D6D77"/>
    <w:rsid w:val="009468D2"/>
    <w:rsid w:val="00954BFF"/>
    <w:rsid w:val="00966D2C"/>
    <w:rsid w:val="009C313B"/>
    <w:rsid w:val="009E1C36"/>
    <w:rsid w:val="009E4B27"/>
    <w:rsid w:val="009F52EE"/>
    <w:rsid w:val="00A01AA5"/>
    <w:rsid w:val="00A10E45"/>
    <w:rsid w:val="00A14A90"/>
    <w:rsid w:val="00A41FB1"/>
    <w:rsid w:val="00A92D5A"/>
    <w:rsid w:val="00AA00CF"/>
    <w:rsid w:val="00AA316B"/>
    <w:rsid w:val="00AF50C3"/>
    <w:rsid w:val="00B10D7E"/>
    <w:rsid w:val="00B1226E"/>
    <w:rsid w:val="00B14D9F"/>
    <w:rsid w:val="00B23DC9"/>
    <w:rsid w:val="00B35101"/>
    <w:rsid w:val="00B35DB1"/>
    <w:rsid w:val="00B75C9F"/>
    <w:rsid w:val="00BA0028"/>
    <w:rsid w:val="00BC1FD2"/>
    <w:rsid w:val="00BF08BC"/>
    <w:rsid w:val="00C04C4B"/>
    <w:rsid w:val="00C6694C"/>
    <w:rsid w:val="00C77E6C"/>
    <w:rsid w:val="00C92C41"/>
    <w:rsid w:val="00CE1F0A"/>
    <w:rsid w:val="00CE575F"/>
    <w:rsid w:val="00CF4343"/>
    <w:rsid w:val="00D228F3"/>
    <w:rsid w:val="00D23562"/>
    <w:rsid w:val="00D57E3E"/>
    <w:rsid w:val="00D6536F"/>
    <w:rsid w:val="00D729B6"/>
    <w:rsid w:val="00D77548"/>
    <w:rsid w:val="00D80887"/>
    <w:rsid w:val="00D87C27"/>
    <w:rsid w:val="00D927BA"/>
    <w:rsid w:val="00DB24CB"/>
    <w:rsid w:val="00DB2550"/>
    <w:rsid w:val="00DB7893"/>
    <w:rsid w:val="00DF5013"/>
    <w:rsid w:val="00E43BE3"/>
    <w:rsid w:val="00E44BBA"/>
    <w:rsid w:val="00E46BE4"/>
    <w:rsid w:val="00E80607"/>
    <w:rsid w:val="00E9408E"/>
    <w:rsid w:val="00E9640A"/>
    <w:rsid w:val="00E9726A"/>
    <w:rsid w:val="00EB0317"/>
    <w:rsid w:val="00EE6D97"/>
    <w:rsid w:val="00F014E8"/>
    <w:rsid w:val="00F06DC9"/>
    <w:rsid w:val="00F1586E"/>
    <w:rsid w:val="00F172ED"/>
    <w:rsid w:val="00F6158C"/>
    <w:rsid w:val="00F82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211277-8F58-4FAD-81BE-61B6946B0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Ind w:w="0" w:type="dxa"/>
      <w:tblCellMar>
        <w:top w:w="144" w:type="dxa"/>
        <w:left w:w="0" w:type="dxa"/>
        <w:bottom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rojectScopeTable">
    <w:name w:val="Project Scope Table"/>
    <w:basedOn w:val="TableNormal"/>
    <w:uiPriority w:val="99"/>
    <w:pPr>
      <w:spacing w:before="120" w:after="120" w:line="240" w:lineRule="auto"/>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44" w:type="dxa"/>
        <w:bottom w:w="0"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84604B"/>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720ADF"/>
    <w:pPr>
      <w:tabs>
        <w:tab w:val="right" w:leader="dot" w:pos="9350"/>
      </w:tabs>
      <w:bidi/>
      <w:spacing w:after="100"/>
    </w:pPr>
  </w:style>
  <w:style w:type="paragraph" w:styleId="TOC2">
    <w:name w:val="toc 2"/>
    <w:basedOn w:val="Normal"/>
    <w:next w:val="Normal"/>
    <w:autoRedefine/>
    <w:uiPriority w:val="39"/>
    <w:unhideWhenUsed/>
    <w:rsid w:val="0084604B"/>
    <w:pPr>
      <w:spacing w:after="100"/>
      <w:ind w:left="180"/>
    </w:pPr>
  </w:style>
  <w:style w:type="paragraph" w:styleId="TOC3">
    <w:name w:val="toc 3"/>
    <w:basedOn w:val="Normal"/>
    <w:next w:val="Normal"/>
    <w:autoRedefine/>
    <w:uiPriority w:val="39"/>
    <w:unhideWhenUsed/>
    <w:rsid w:val="0084604B"/>
    <w:pPr>
      <w:spacing w:after="100"/>
      <w:ind w:left="360"/>
    </w:pPr>
  </w:style>
  <w:style w:type="paragraph" w:styleId="ListParagraph">
    <w:name w:val="List Paragraph"/>
    <w:basedOn w:val="Normal"/>
    <w:uiPriority w:val="34"/>
    <w:unhideWhenUsed/>
    <w:qFormat/>
    <w:rsid w:val="00C6694C"/>
    <w:pPr>
      <w:ind w:left="720"/>
      <w:contextualSpacing/>
    </w:pPr>
  </w:style>
  <w:style w:type="table" w:customStyle="1" w:styleId="PlainTable41">
    <w:name w:val="Plain Table 41"/>
    <w:basedOn w:val="TableNormal"/>
    <w:uiPriority w:val="44"/>
    <w:rsid w:val="0013460A"/>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6D61F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Normal4FarsiText">
    <w:name w:val="Normal4FarsiText"/>
    <w:rsid w:val="006D61FB"/>
    <w:pPr>
      <w:spacing w:after="160" w:line="259" w:lineRule="auto"/>
    </w:pPr>
    <w:rPr>
      <w:rFonts w:ascii="Arial" w:eastAsiaTheme="minorEastAsia" w:cs="B Nazanin"/>
      <w:color w:val="auto"/>
      <w:sz w:val="16"/>
      <w:szCs w:val="22"/>
      <w:lang w:eastAsia="en-US"/>
    </w:rPr>
  </w:style>
  <w:style w:type="paragraph" w:customStyle="1" w:styleId="Normal4LatinText">
    <w:name w:val="Normal4LatinText"/>
    <w:rsid w:val="006D61FB"/>
    <w:pPr>
      <w:spacing w:after="160" w:line="259" w:lineRule="auto"/>
    </w:pPr>
    <w:rPr>
      <w:rFonts w:ascii="Arial" w:eastAsiaTheme="minorEastAsia" w:cs="Arial"/>
      <w:color w:val="auto"/>
      <w:sz w:val="16"/>
      <w:szCs w:val="22"/>
      <w:lang w:eastAsia="en-US"/>
    </w:rPr>
  </w:style>
  <w:style w:type="paragraph" w:styleId="NormalWeb">
    <w:name w:val="Normal (Web)"/>
    <w:basedOn w:val="Normal"/>
    <w:uiPriority w:val="99"/>
    <w:unhideWhenUsed/>
    <w:rsid w:val="009E1C36"/>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fileserver\TadbirSQL%20ar\Account\Help\Acc-specialform.htm" TargetMode="External"/><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doqx62.axshare.com/" TargetMode="Externa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fileserver\TadbirSQL%20ar\Account\Help\Acc-specialform.htm"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fileserver\TadbirSQL%20ar\Account\Help\Acc-specialform.ht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_farahani\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33B68-AF6B-497A-BFB1-B98F90829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design).dotx</Template>
  <TotalTime>4</TotalTime>
  <Pages>36</Pages>
  <Words>6978</Words>
  <Characters>39777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Narges Farahani</dc:creator>
  <cp:keywords/>
  <dc:description/>
  <cp:lastModifiedBy>Narges Farahani</cp:lastModifiedBy>
  <cp:revision>5</cp:revision>
  <dcterms:created xsi:type="dcterms:W3CDTF">2019-06-01T11:39:00Z</dcterms:created>
  <dcterms:modified xsi:type="dcterms:W3CDTF">2019-06-01T12:02:00Z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